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00BE" w14:textId="0BCCA115" w:rsidR="00E70198" w:rsidRDefault="00DF4297">
      <w:pPr>
        <w:spacing w:line="600" w:lineRule="exact"/>
        <w:ind w:firstLine="0"/>
        <w:rPr>
          <w:rFonts w:ascii="宋体" w:hAnsi="宋体" w:cs="Times New Roman"/>
          <w:bCs/>
          <w:sz w:val="21"/>
          <w:lang w:eastAsia="zh-CN"/>
        </w:rPr>
      </w:pPr>
      <w:bookmarkStart w:id="0" w:name="_Hlk230023920"/>
      <w:bookmarkStart w:id="1" w:name="_Hlk230023485"/>
      <w:r>
        <w:rPr>
          <w:rFonts w:ascii="宋体" w:hAnsi="宋体" w:cs="Times New Roman" w:hint="eastAsia"/>
          <w:bCs/>
          <w:sz w:val="21"/>
          <w:lang w:eastAsia="zh-CN"/>
        </w:rPr>
        <w:t>编号</w:t>
      </w:r>
      <w:r w:rsidR="001F4462">
        <w:rPr>
          <w:rFonts w:ascii="宋体" w:hAnsi="宋体" w:cs="Times New Roman" w:hint="eastAsia"/>
          <w:bCs/>
          <w:sz w:val="21"/>
          <w:lang w:eastAsia="zh-CN"/>
        </w:rPr>
        <w:t>________</w:t>
      </w:r>
    </w:p>
    <w:p w14:paraId="501263F2" w14:textId="77777777" w:rsidR="00E70198" w:rsidRDefault="00E70198">
      <w:pPr>
        <w:ind w:firstLine="480"/>
        <w:rPr>
          <w:rFonts w:cs="Times New Roman"/>
          <w:lang w:eastAsia="zh-CN"/>
        </w:rPr>
      </w:pPr>
    </w:p>
    <w:bookmarkEnd w:id="0"/>
    <w:p w14:paraId="6C911C78" w14:textId="77777777" w:rsidR="00E70198" w:rsidRDefault="00DF4297">
      <w:pPr>
        <w:spacing w:line="800" w:lineRule="exact"/>
        <w:ind w:firstLine="883"/>
        <w:rPr>
          <w:rFonts w:ascii="宋体" w:hAnsi="宋体" w:cs="Times New Roman"/>
          <w:b/>
          <w:bCs/>
          <w:sz w:val="44"/>
          <w:lang w:eastAsia="zh-CN"/>
        </w:rPr>
      </w:pPr>
      <w:r>
        <w:rPr>
          <w:rFonts w:ascii="宋体" w:hAnsi="宋体" w:cs="Times New Roman"/>
          <w:b/>
          <w:bCs/>
          <w:noProof/>
          <w:sz w:val="44"/>
        </w:rPr>
        <w:drawing>
          <wp:anchor distT="0" distB="0" distL="114300" distR="114300" simplePos="0" relativeHeight="251660288" behindDoc="0" locked="0" layoutInCell="1" allowOverlap="1" wp14:anchorId="0EE74D9F" wp14:editId="5A998F99">
            <wp:simplePos x="0" y="0"/>
            <wp:positionH relativeFrom="column">
              <wp:posOffset>998220</wp:posOffset>
            </wp:positionH>
            <wp:positionV relativeFrom="paragraph">
              <wp:posOffset>229235</wp:posOffset>
            </wp:positionV>
            <wp:extent cx="3316605" cy="922020"/>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6726" cy="922020"/>
                    </a:xfrm>
                    <a:prstGeom prst="rect">
                      <a:avLst/>
                    </a:prstGeom>
                  </pic:spPr>
                </pic:pic>
              </a:graphicData>
            </a:graphic>
          </wp:anchor>
        </w:drawing>
      </w:r>
    </w:p>
    <w:p w14:paraId="15FE1478" w14:textId="77777777" w:rsidR="00E70198" w:rsidRDefault="00E70198">
      <w:pPr>
        <w:spacing w:line="800" w:lineRule="exact"/>
        <w:ind w:firstLine="883"/>
        <w:rPr>
          <w:rFonts w:ascii="宋体" w:hAnsi="宋体" w:cs="Times New Roman"/>
          <w:b/>
          <w:bCs/>
          <w:sz w:val="44"/>
          <w:lang w:eastAsia="zh-CN"/>
        </w:rPr>
      </w:pPr>
    </w:p>
    <w:p w14:paraId="4F63F039" w14:textId="77777777" w:rsidR="00E70198" w:rsidRDefault="00DF4297">
      <w:pPr>
        <w:spacing w:line="800" w:lineRule="exact"/>
        <w:ind w:firstLine="1044"/>
        <w:rPr>
          <w:rFonts w:ascii="宋体" w:hAnsi="宋体" w:cs="Times New Roman"/>
          <w:b/>
          <w:bCs/>
          <w:sz w:val="52"/>
          <w:szCs w:val="52"/>
          <w:lang w:eastAsia="zh-CN"/>
        </w:rPr>
      </w:pPr>
      <w:r>
        <w:rPr>
          <w:rFonts w:ascii="宋体" w:hAnsi="宋体" w:cs="Times New Roman" w:hint="eastAsia"/>
          <w:b/>
          <w:bCs/>
          <w:sz w:val="52"/>
          <w:szCs w:val="52"/>
          <w:lang w:eastAsia="zh-CN"/>
        </w:rPr>
        <w:t xml:space="preserve"> </w:t>
      </w:r>
    </w:p>
    <w:p w14:paraId="48039020" w14:textId="77777777" w:rsidR="00E70198" w:rsidRDefault="00DF4297">
      <w:pPr>
        <w:spacing w:line="240" w:lineRule="auto"/>
        <w:ind w:firstLineChars="500" w:firstLine="2610"/>
        <w:rPr>
          <w:rFonts w:ascii="黑体" w:eastAsia="黑体" w:hAnsi="黑体" w:cs="Times New Roman"/>
          <w:b/>
          <w:sz w:val="52"/>
          <w:szCs w:val="52"/>
          <w:lang w:eastAsia="zh-CN"/>
        </w:rPr>
      </w:pPr>
      <w:r>
        <w:rPr>
          <w:rFonts w:ascii="黑体" w:eastAsia="黑体" w:hAnsi="黑体" w:cs="Times New Roman" w:hint="eastAsia"/>
          <w:b/>
          <w:sz w:val="52"/>
          <w:szCs w:val="52"/>
          <w:lang w:eastAsia="zh-CN"/>
        </w:rPr>
        <w:t>本科生毕业设计</w:t>
      </w:r>
    </w:p>
    <w:p w14:paraId="4BBCF829" w14:textId="77777777" w:rsidR="00E70198" w:rsidRDefault="00E70198">
      <w:pPr>
        <w:spacing w:line="480" w:lineRule="exact"/>
        <w:ind w:firstLine="1040"/>
        <w:jc w:val="center"/>
        <w:rPr>
          <w:rFonts w:ascii="宋体" w:hAnsi="宋体" w:cs="Times New Roman"/>
          <w:bCs/>
          <w:sz w:val="52"/>
          <w:szCs w:val="52"/>
          <w:lang w:eastAsia="zh-CN"/>
        </w:rPr>
      </w:pPr>
    </w:p>
    <w:p w14:paraId="2B892340" w14:textId="77777777" w:rsidR="00E70198" w:rsidRDefault="00DF4297">
      <w:pPr>
        <w:spacing w:line="480" w:lineRule="exact"/>
        <w:ind w:firstLine="560"/>
        <w:jc w:val="center"/>
        <w:rPr>
          <w:rFonts w:ascii="宋体" w:hAnsi="宋体" w:cs="Times New Roman"/>
          <w:bCs/>
          <w:sz w:val="28"/>
          <w:lang w:eastAsia="zh-CN"/>
        </w:rPr>
      </w:pPr>
      <w:r>
        <w:rPr>
          <w:rFonts w:ascii="宋体" w:hAnsi="宋体" w:cs="Times New Roman" w:hint="eastAsia"/>
          <w:bCs/>
          <w:sz w:val="28"/>
          <w:lang w:eastAsia="zh-CN"/>
        </w:rPr>
        <w:t xml:space="preserve">  </w:t>
      </w:r>
    </w:p>
    <w:p w14:paraId="471A065F" w14:textId="6C681857" w:rsidR="00E70198" w:rsidRDefault="00DF4297">
      <w:pPr>
        <w:ind w:firstLine="0"/>
        <w:jc w:val="center"/>
        <w:rPr>
          <w:rFonts w:ascii="宋体" w:hAnsi="宋体" w:cs="Times New Roman"/>
          <w:bCs/>
          <w:sz w:val="28"/>
        </w:rPr>
      </w:pPr>
      <w:r>
        <w:rPr>
          <w:rFonts w:cs="Times New Roman"/>
          <w:b/>
          <w:sz w:val="44"/>
          <w:szCs w:val="44"/>
          <w:lang w:eastAsia="zh-CN"/>
        </w:rPr>
        <w:t>个性化在线购物广告推荐系统开发与设计</w:t>
      </w:r>
      <w:r>
        <w:rPr>
          <w:rFonts w:cs="Times New Roman"/>
          <w:b/>
          <w:color w:val="000000"/>
          <w:position w:val="6"/>
          <w:sz w:val="32"/>
          <w:szCs w:val="32"/>
          <w:lang w:eastAsia="zh-CN"/>
        </w:rPr>
        <w:t xml:space="preserve">Development and Design of a Personalized Online Shopping </w:t>
      </w:r>
      <w:r w:rsidR="00FB4C45">
        <w:rPr>
          <w:rFonts w:cs="Times New Roman" w:hint="eastAsia"/>
          <w:b/>
          <w:color w:val="000000"/>
          <w:position w:val="6"/>
          <w:sz w:val="32"/>
          <w:szCs w:val="32"/>
          <w:lang w:eastAsia="zh-CN"/>
        </w:rPr>
        <w:t>A</w:t>
      </w:r>
      <w:r w:rsidR="00FB4C45" w:rsidRPr="00FB4C45">
        <w:rPr>
          <w:rFonts w:cs="Times New Roman"/>
          <w:b/>
          <w:color w:val="000000"/>
          <w:position w:val="6"/>
          <w:sz w:val="32"/>
          <w:szCs w:val="32"/>
          <w:lang w:eastAsia="zh-CN"/>
        </w:rPr>
        <w:t>dvertisement</w:t>
      </w:r>
      <w:r w:rsidR="00FB4C45">
        <w:rPr>
          <w:rFonts w:cs="Times New Roman" w:hint="eastAsia"/>
          <w:b/>
          <w:color w:val="000000"/>
          <w:position w:val="6"/>
          <w:sz w:val="32"/>
          <w:szCs w:val="32"/>
          <w:lang w:eastAsia="zh-CN"/>
        </w:rPr>
        <w:t xml:space="preserve"> </w:t>
      </w:r>
      <w:r>
        <w:rPr>
          <w:rFonts w:cs="Times New Roman"/>
          <w:b/>
          <w:color w:val="000000"/>
          <w:position w:val="6"/>
          <w:sz w:val="32"/>
          <w:szCs w:val="32"/>
          <w:lang w:eastAsia="zh-CN"/>
        </w:rPr>
        <w:t>Recommendation System</w:t>
      </w:r>
    </w:p>
    <w:p w14:paraId="4C734639" w14:textId="77777777" w:rsidR="00E70198" w:rsidRDefault="00E70198">
      <w:pPr>
        <w:ind w:firstLine="560"/>
        <w:rPr>
          <w:rFonts w:ascii="宋体" w:hAnsi="宋体" w:cs="Times New Roman"/>
          <w:bCs/>
          <w:sz w:val="28"/>
          <w:lang w:eastAsia="zh-CN"/>
        </w:rPr>
      </w:pPr>
    </w:p>
    <w:tbl>
      <w:tblPr>
        <w:tblW w:w="0" w:type="auto"/>
        <w:jc w:val="center"/>
        <w:tblLayout w:type="fixed"/>
        <w:tblLook w:val="04A0" w:firstRow="1" w:lastRow="0" w:firstColumn="1" w:lastColumn="0" w:noHBand="0" w:noVBand="1"/>
      </w:tblPr>
      <w:tblGrid>
        <w:gridCol w:w="2071"/>
        <w:gridCol w:w="3599"/>
      </w:tblGrid>
      <w:tr w:rsidR="00E70198" w14:paraId="4275B694" w14:textId="77777777">
        <w:trPr>
          <w:trHeight w:val="680"/>
          <w:jc w:val="center"/>
        </w:trPr>
        <w:tc>
          <w:tcPr>
            <w:tcW w:w="2071" w:type="dxa"/>
            <w:vAlign w:val="bottom"/>
          </w:tcPr>
          <w:p w14:paraId="7D59DF21" w14:textId="77777777" w:rsidR="00E70198" w:rsidRDefault="00DF4297">
            <w:pPr>
              <w:spacing w:line="240" w:lineRule="auto"/>
              <w:ind w:firstLine="0"/>
              <w:rPr>
                <w:rFonts w:cs="Times New Roman"/>
                <w:b/>
                <w:sz w:val="30"/>
                <w:szCs w:val="30"/>
                <w:u w:val="single"/>
              </w:rPr>
            </w:pPr>
            <w:r>
              <w:rPr>
                <w:rFonts w:cs="Times New Roman" w:hint="eastAsia"/>
                <w:b/>
                <w:sz w:val="30"/>
                <w:szCs w:val="30"/>
              </w:rPr>
              <w:t>学</w:t>
            </w:r>
            <w:r>
              <w:rPr>
                <w:rFonts w:cs="Times New Roman" w:hint="eastAsia"/>
                <w:b/>
                <w:sz w:val="30"/>
                <w:szCs w:val="30"/>
              </w:rPr>
              <w:t xml:space="preserve"> </w:t>
            </w:r>
            <w:r>
              <w:rPr>
                <w:rFonts w:cs="Times New Roman" w:hint="eastAsia"/>
                <w:b/>
                <w:sz w:val="30"/>
                <w:szCs w:val="30"/>
              </w:rPr>
              <w:t>生</w:t>
            </w:r>
            <w:r>
              <w:rPr>
                <w:rFonts w:cs="Times New Roman" w:hint="eastAsia"/>
                <w:b/>
                <w:sz w:val="30"/>
                <w:szCs w:val="30"/>
              </w:rPr>
              <w:t xml:space="preserve"> </w:t>
            </w:r>
            <w:r>
              <w:rPr>
                <w:rFonts w:cs="Times New Roman" w:hint="eastAsia"/>
                <w:b/>
                <w:sz w:val="30"/>
                <w:szCs w:val="30"/>
              </w:rPr>
              <w:t>姓</w:t>
            </w:r>
            <w:r>
              <w:rPr>
                <w:rFonts w:cs="Times New Roman" w:hint="eastAsia"/>
                <w:b/>
                <w:sz w:val="30"/>
                <w:szCs w:val="30"/>
              </w:rPr>
              <w:t xml:space="preserve"> </w:t>
            </w:r>
            <w:r>
              <w:rPr>
                <w:rFonts w:cs="Times New Roman" w:hint="eastAsia"/>
                <w:b/>
                <w:sz w:val="30"/>
                <w:szCs w:val="30"/>
              </w:rPr>
              <w:t>名</w:t>
            </w:r>
          </w:p>
        </w:tc>
        <w:tc>
          <w:tcPr>
            <w:tcW w:w="3599" w:type="dxa"/>
            <w:tcBorders>
              <w:bottom w:val="single" w:sz="4" w:space="0" w:color="auto"/>
            </w:tcBorders>
            <w:vAlign w:val="bottom"/>
          </w:tcPr>
          <w:p w14:paraId="7BD200CD" w14:textId="77777777" w:rsidR="00E70198" w:rsidRDefault="00DF4297">
            <w:pPr>
              <w:spacing w:line="240" w:lineRule="auto"/>
              <w:ind w:firstLineChars="400" w:firstLine="1205"/>
              <w:rPr>
                <w:rFonts w:cs="Times New Roman"/>
                <w:b/>
                <w:sz w:val="30"/>
                <w:szCs w:val="30"/>
                <w:lang w:eastAsia="zh-CN"/>
              </w:rPr>
            </w:pPr>
            <w:r>
              <w:rPr>
                <w:rFonts w:cs="Times New Roman" w:hint="eastAsia"/>
                <w:b/>
                <w:sz w:val="30"/>
                <w:szCs w:val="30"/>
                <w:lang w:eastAsia="zh-CN"/>
              </w:rPr>
              <w:t>张煜坤</w:t>
            </w:r>
          </w:p>
        </w:tc>
      </w:tr>
      <w:tr w:rsidR="00E70198" w14:paraId="7F45A330" w14:textId="77777777">
        <w:trPr>
          <w:trHeight w:val="680"/>
          <w:jc w:val="center"/>
        </w:trPr>
        <w:tc>
          <w:tcPr>
            <w:tcW w:w="2071" w:type="dxa"/>
            <w:vAlign w:val="bottom"/>
          </w:tcPr>
          <w:p w14:paraId="38EA1A37" w14:textId="77777777" w:rsidR="00E70198" w:rsidRDefault="00DF4297">
            <w:pPr>
              <w:spacing w:line="240" w:lineRule="auto"/>
              <w:ind w:firstLine="0"/>
              <w:rPr>
                <w:rFonts w:cs="Times New Roman"/>
                <w:b/>
                <w:sz w:val="30"/>
                <w:szCs w:val="30"/>
              </w:rPr>
            </w:pPr>
            <w:r>
              <w:rPr>
                <w:rFonts w:cs="Times New Roman" w:hint="eastAsia"/>
                <w:b/>
                <w:sz w:val="30"/>
                <w:szCs w:val="30"/>
              </w:rPr>
              <w:t>专</w:t>
            </w:r>
            <w:r>
              <w:rPr>
                <w:rFonts w:cs="Times New Roman"/>
                <w:b/>
                <w:sz w:val="30"/>
                <w:szCs w:val="30"/>
              </w:rPr>
              <w:t xml:space="preserve">      </w:t>
            </w:r>
            <w:r>
              <w:rPr>
                <w:rFonts w:cs="Times New Roman" w:hint="eastAsia"/>
                <w:b/>
                <w:sz w:val="30"/>
                <w:szCs w:val="30"/>
              </w:rPr>
              <w:t xml:space="preserve"> </w:t>
            </w:r>
            <w:r>
              <w:rPr>
                <w:rFonts w:cs="Times New Roman" w:hint="eastAsia"/>
                <w:b/>
                <w:sz w:val="30"/>
                <w:szCs w:val="30"/>
              </w:rPr>
              <w:t>业</w:t>
            </w:r>
          </w:p>
        </w:tc>
        <w:tc>
          <w:tcPr>
            <w:tcW w:w="3599" w:type="dxa"/>
            <w:tcBorders>
              <w:top w:val="single" w:sz="4" w:space="0" w:color="auto"/>
              <w:bottom w:val="single" w:sz="4" w:space="0" w:color="auto"/>
            </w:tcBorders>
            <w:vAlign w:val="bottom"/>
          </w:tcPr>
          <w:p w14:paraId="07FC90A4" w14:textId="77777777" w:rsidR="00E70198" w:rsidRDefault="00DF4297">
            <w:pPr>
              <w:spacing w:line="240" w:lineRule="auto"/>
              <w:ind w:firstLine="231"/>
              <w:rPr>
                <w:rFonts w:cs="Times New Roman"/>
                <w:b/>
                <w:sz w:val="30"/>
                <w:szCs w:val="30"/>
                <w:lang w:eastAsia="zh-CN"/>
              </w:rPr>
            </w:pPr>
            <w:r>
              <w:rPr>
                <w:rFonts w:cs="Times New Roman" w:hint="eastAsia"/>
                <w:b/>
                <w:sz w:val="30"/>
                <w:szCs w:val="30"/>
                <w:lang w:eastAsia="zh-CN"/>
              </w:rPr>
              <w:t>数据科学与大数据技术</w:t>
            </w:r>
          </w:p>
        </w:tc>
      </w:tr>
      <w:tr w:rsidR="00E70198" w14:paraId="6F60DFB8" w14:textId="77777777">
        <w:trPr>
          <w:trHeight w:val="680"/>
          <w:jc w:val="center"/>
        </w:trPr>
        <w:tc>
          <w:tcPr>
            <w:tcW w:w="2071" w:type="dxa"/>
            <w:vAlign w:val="bottom"/>
          </w:tcPr>
          <w:p w14:paraId="2D9270CF" w14:textId="77777777" w:rsidR="00E70198" w:rsidRDefault="00DF4297">
            <w:pPr>
              <w:spacing w:line="240" w:lineRule="auto"/>
              <w:ind w:firstLine="0"/>
              <w:rPr>
                <w:rFonts w:cs="Times New Roman"/>
                <w:b/>
                <w:sz w:val="30"/>
                <w:szCs w:val="30"/>
              </w:rPr>
            </w:pPr>
            <w:r>
              <w:rPr>
                <w:rFonts w:cs="Times New Roman" w:hint="eastAsia"/>
                <w:b/>
                <w:sz w:val="30"/>
                <w:szCs w:val="30"/>
              </w:rPr>
              <w:t>学</w:t>
            </w:r>
            <w:r>
              <w:rPr>
                <w:rFonts w:cs="Times New Roman"/>
                <w:b/>
                <w:sz w:val="30"/>
                <w:szCs w:val="30"/>
              </w:rPr>
              <w:t xml:space="preserve">     </w:t>
            </w:r>
            <w:r>
              <w:rPr>
                <w:rFonts w:cs="Times New Roman" w:hint="eastAsia"/>
                <w:b/>
                <w:sz w:val="30"/>
                <w:szCs w:val="30"/>
              </w:rPr>
              <w:t xml:space="preserve">  </w:t>
            </w:r>
            <w:r>
              <w:rPr>
                <w:rFonts w:cs="Times New Roman" w:hint="eastAsia"/>
                <w:b/>
                <w:sz w:val="30"/>
                <w:szCs w:val="30"/>
              </w:rPr>
              <w:t>号</w:t>
            </w:r>
          </w:p>
        </w:tc>
        <w:tc>
          <w:tcPr>
            <w:tcW w:w="3599" w:type="dxa"/>
            <w:tcBorders>
              <w:top w:val="single" w:sz="4" w:space="0" w:color="auto"/>
              <w:bottom w:val="single" w:sz="4" w:space="0" w:color="auto"/>
            </w:tcBorders>
            <w:vAlign w:val="bottom"/>
          </w:tcPr>
          <w:p w14:paraId="65FE7F27" w14:textId="77777777" w:rsidR="00E70198" w:rsidRDefault="00DF4297">
            <w:pPr>
              <w:spacing w:line="240" w:lineRule="auto"/>
              <w:ind w:firstLineChars="300" w:firstLine="904"/>
              <w:rPr>
                <w:rFonts w:cs="Times New Roman"/>
                <w:b/>
                <w:sz w:val="30"/>
                <w:szCs w:val="30"/>
                <w:lang w:eastAsia="zh-CN"/>
              </w:rPr>
            </w:pPr>
            <w:r>
              <w:rPr>
                <w:rFonts w:cs="Times New Roman" w:hint="eastAsia"/>
                <w:b/>
                <w:sz w:val="30"/>
                <w:szCs w:val="30"/>
                <w:lang w:eastAsia="zh-CN"/>
              </w:rPr>
              <w:t>22</w:t>
            </w:r>
            <w:r>
              <w:rPr>
                <w:rFonts w:cs="Times New Roman"/>
                <w:b/>
                <w:sz w:val="30"/>
                <w:szCs w:val="30"/>
              </w:rPr>
              <w:t>0512</w:t>
            </w:r>
            <w:r>
              <w:rPr>
                <w:rFonts w:cs="Times New Roman" w:hint="eastAsia"/>
                <w:b/>
                <w:sz w:val="30"/>
                <w:szCs w:val="30"/>
                <w:lang w:eastAsia="zh-CN"/>
              </w:rPr>
              <w:t>321</w:t>
            </w:r>
          </w:p>
        </w:tc>
      </w:tr>
      <w:tr w:rsidR="00E70198" w14:paraId="29C4A195" w14:textId="77777777">
        <w:trPr>
          <w:trHeight w:val="680"/>
          <w:jc w:val="center"/>
        </w:trPr>
        <w:tc>
          <w:tcPr>
            <w:tcW w:w="2071" w:type="dxa"/>
            <w:vAlign w:val="bottom"/>
          </w:tcPr>
          <w:p w14:paraId="72738CE7" w14:textId="77777777" w:rsidR="00E70198" w:rsidRDefault="00DF4297">
            <w:pPr>
              <w:spacing w:line="240" w:lineRule="auto"/>
              <w:ind w:firstLine="0"/>
              <w:rPr>
                <w:rFonts w:cs="Times New Roman"/>
                <w:b/>
                <w:sz w:val="30"/>
                <w:szCs w:val="30"/>
              </w:rPr>
            </w:pPr>
            <w:r>
              <w:rPr>
                <w:rFonts w:cs="Times New Roman" w:hint="eastAsia"/>
                <w:b/>
                <w:sz w:val="30"/>
                <w:szCs w:val="30"/>
              </w:rPr>
              <w:t>指</w:t>
            </w:r>
            <w:r>
              <w:rPr>
                <w:rFonts w:cs="Times New Roman" w:hint="eastAsia"/>
                <w:b/>
                <w:sz w:val="30"/>
                <w:szCs w:val="30"/>
              </w:rPr>
              <w:t xml:space="preserve"> </w:t>
            </w:r>
            <w:r>
              <w:rPr>
                <w:rFonts w:cs="Times New Roman" w:hint="eastAsia"/>
                <w:b/>
                <w:sz w:val="30"/>
                <w:szCs w:val="30"/>
              </w:rPr>
              <w:t>导</w:t>
            </w:r>
            <w:r>
              <w:rPr>
                <w:rFonts w:cs="Times New Roman" w:hint="eastAsia"/>
                <w:b/>
                <w:sz w:val="30"/>
                <w:szCs w:val="30"/>
              </w:rPr>
              <w:t xml:space="preserve"> </w:t>
            </w:r>
            <w:r>
              <w:rPr>
                <w:rFonts w:cs="Times New Roman" w:hint="eastAsia"/>
                <w:b/>
                <w:sz w:val="30"/>
                <w:szCs w:val="30"/>
              </w:rPr>
              <w:t>教</w:t>
            </w:r>
            <w:r>
              <w:rPr>
                <w:rFonts w:cs="Times New Roman" w:hint="eastAsia"/>
                <w:b/>
                <w:sz w:val="30"/>
                <w:szCs w:val="30"/>
              </w:rPr>
              <w:t xml:space="preserve"> </w:t>
            </w:r>
            <w:r>
              <w:rPr>
                <w:rFonts w:cs="Times New Roman" w:hint="eastAsia"/>
                <w:b/>
                <w:sz w:val="30"/>
                <w:szCs w:val="30"/>
              </w:rPr>
              <w:t>师</w:t>
            </w:r>
          </w:p>
        </w:tc>
        <w:tc>
          <w:tcPr>
            <w:tcW w:w="3599" w:type="dxa"/>
            <w:tcBorders>
              <w:top w:val="single" w:sz="4" w:space="0" w:color="auto"/>
              <w:bottom w:val="single" w:sz="4" w:space="0" w:color="auto"/>
            </w:tcBorders>
            <w:vAlign w:val="bottom"/>
          </w:tcPr>
          <w:p w14:paraId="55F16BE2" w14:textId="77777777" w:rsidR="00E70198" w:rsidRDefault="00DF4297">
            <w:pPr>
              <w:spacing w:line="240" w:lineRule="auto"/>
              <w:ind w:firstLine="0"/>
              <w:jc w:val="center"/>
              <w:rPr>
                <w:rFonts w:cs="Times New Roman"/>
                <w:b/>
                <w:sz w:val="30"/>
                <w:szCs w:val="30"/>
              </w:rPr>
            </w:pPr>
            <w:proofErr w:type="spellStart"/>
            <w:r>
              <w:rPr>
                <w:rFonts w:cs="Times New Roman" w:hint="eastAsia"/>
                <w:b/>
                <w:sz w:val="30"/>
                <w:szCs w:val="30"/>
              </w:rPr>
              <w:t>孙一鸣</w:t>
            </w:r>
            <w:proofErr w:type="spellEnd"/>
          </w:p>
        </w:tc>
      </w:tr>
      <w:tr w:rsidR="00E70198" w14:paraId="45E7F32D" w14:textId="77777777">
        <w:trPr>
          <w:trHeight w:val="680"/>
          <w:jc w:val="center"/>
        </w:trPr>
        <w:tc>
          <w:tcPr>
            <w:tcW w:w="2071" w:type="dxa"/>
            <w:vAlign w:val="bottom"/>
          </w:tcPr>
          <w:p w14:paraId="77779ADB" w14:textId="77777777" w:rsidR="00E70198" w:rsidRDefault="00DF4297">
            <w:pPr>
              <w:spacing w:line="240" w:lineRule="auto"/>
              <w:ind w:firstLine="0"/>
              <w:rPr>
                <w:rFonts w:cs="Times New Roman"/>
                <w:b/>
                <w:sz w:val="30"/>
                <w:szCs w:val="30"/>
              </w:rPr>
            </w:pPr>
            <w:r>
              <w:rPr>
                <w:rFonts w:cs="Times New Roman" w:hint="eastAsia"/>
                <w:b/>
                <w:sz w:val="30"/>
                <w:szCs w:val="30"/>
              </w:rPr>
              <w:t>学</w:t>
            </w:r>
            <w:r>
              <w:rPr>
                <w:rFonts w:cs="Times New Roman"/>
                <w:b/>
                <w:sz w:val="30"/>
                <w:szCs w:val="30"/>
              </w:rPr>
              <w:t xml:space="preserve">      </w:t>
            </w:r>
            <w:r>
              <w:rPr>
                <w:rFonts w:cs="Times New Roman" w:hint="eastAsia"/>
                <w:b/>
                <w:sz w:val="30"/>
                <w:szCs w:val="30"/>
              </w:rPr>
              <w:t xml:space="preserve"> </w:t>
            </w:r>
            <w:r>
              <w:rPr>
                <w:rFonts w:cs="Times New Roman" w:hint="eastAsia"/>
                <w:b/>
                <w:sz w:val="30"/>
                <w:szCs w:val="30"/>
              </w:rPr>
              <w:t>院</w:t>
            </w:r>
          </w:p>
        </w:tc>
        <w:tc>
          <w:tcPr>
            <w:tcW w:w="3599" w:type="dxa"/>
            <w:tcBorders>
              <w:top w:val="single" w:sz="4" w:space="0" w:color="auto"/>
              <w:bottom w:val="single" w:sz="4" w:space="0" w:color="auto"/>
            </w:tcBorders>
            <w:vAlign w:val="bottom"/>
          </w:tcPr>
          <w:p w14:paraId="427CB992" w14:textId="77777777" w:rsidR="00E70198" w:rsidRDefault="00DF4297">
            <w:pPr>
              <w:spacing w:line="240" w:lineRule="auto"/>
              <w:ind w:firstLine="0"/>
              <w:jc w:val="center"/>
              <w:rPr>
                <w:rFonts w:cs="Times New Roman"/>
                <w:b/>
                <w:sz w:val="30"/>
                <w:szCs w:val="30"/>
              </w:rPr>
            </w:pPr>
            <w:proofErr w:type="spellStart"/>
            <w:r>
              <w:rPr>
                <w:rFonts w:cs="Times New Roman" w:hint="eastAsia"/>
                <w:b/>
                <w:sz w:val="30"/>
                <w:szCs w:val="30"/>
              </w:rPr>
              <w:t>计算机科学技术</w:t>
            </w:r>
            <w:proofErr w:type="spellEnd"/>
          </w:p>
        </w:tc>
      </w:tr>
    </w:tbl>
    <w:p w14:paraId="6E68D6B8" w14:textId="77777777" w:rsidR="00E70198" w:rsidRDefault="00E70198">
      <w:pPr>
        <w:spacing w:line="480" w:lineRule="exact"/>
        <w:ind w:firstLine="560"/>
        <w:rPr>
          <w:rFonts w:ascii="宋体" w:hAnsi="宋体" w:cs="Times New Roman"/>
          <w:bCs/>
          <w:sz w:val="28"/>
        </w:rPr>
      </w:pPr>
    </w:p>
    <w:p w14:paraId="470234B9" w14:textId="77777777" w:rsidR="00E70198" w:rsidRDefault="00E70198">
      <w:pPr>
        <w:spacing w:line="480" w:lineRule="exact"/>
        <w:ind w:firstLine="0"/>
        <w:rPr>
          <w:rFonts w:ascii="宋体" w:hAnsi="宋体" w:cs="Times New Roman"/>
          <w:bCs/>
          <w:sz w:val="28"/>
          <w:lang w:eastAsia="zh-CN"/>
        </w:rPr>
      </w:pPr>
    </w:p>
    <w:p w14:paraId="3AAD7BFE" w14:textId="77777777" w:rsidR="00E70198" w:rsidRDefault="00DF4297">
      <w:pPr>
        <w:autoSpaceDE w:val="0"/>
        <w:autoSpaceDN w:val="0"/>
        <w:spacing w:line="240" w:lineRule="auto"/>
        <w:ind w:firstLineChars="800" w:firstLine="2891"/>
        <w:jc w:val="left"/>
        <w:rPr>
          <w:rFonts w:ascii="宋体" w:hAnsi="宋体" w:cs="Times New Roman"/>
          <w:b/>
          <w:sz w:val="36"/>
          <w:szCs w:val="36"/>
          <w:lang w:eastAsia="zh-CN"/>
        </w:rPr>
        <w:sectPr w:rsidR="00E70198">
          <w:headerReference w:type="even" r:id="rId10"/>
          <w:headerReference w:type="default" r:id="rId11"/>
          <w:footerReference w:type="even" r:id="rId12"/>
          <w:headerReference w:type="first" r:id="rId13"/>
          <w:pgSz w:w="11906" w:h="16838"/>
          <w:pgMar w:top="1418" w:right="1304" w:bottom="1418" w:left="1701" w:header="851" w:footer="992" w:gutter="0"/>
          <w:pgNumType w:fmt="numberInDash" w:start="0" w:chapStyle="1"/>
          <w:cols w:space="720"/>
          <w:titlePg/>
          <w:docGrid w:type="lines" w:linePitch="312"/>
        </w:sectPr>
      </w:pPr>
      <w:bookmarkStart w:id="2" w:name="_Hlk230023593"/>
      <w:bookmarkEnd w:id="1"/>
      <w:r>
        <w:rPr>
          <w:rFonts w:ascii="宋体" w:hAnsi="宋体" w:cs="Times New Roman" w:hint="eastAsia"/>
          <w:b/>
          <w:sz w:val="36"/>
          <w:szCs w:val="36"/>
          <w:lang w:eastAsia="zh-CN"/>
        </w:rPr>
        <w:t>二〇二六年六月</w:t>
      </w:r>
    </w:p>
    <w:bookmarkEnd w:id="2"/>
    <w:p w14:paraId="2C7A907F" w14:textId="77777777" w:rsidR="00E70198" w:rsidRDefault="00DF4297">
      <w:pPr>
        <w:spacing w:line="240" w:lineRule="auto"/>
        <w:ind w:firstLine="0"/>
        <w:jc w:val="center"/>
        <w:rPr>
          <w:rFonts w:ascii="仿宋" w:eastAsia="仿宋" w:hAnsi="仿宋" w:cs="宋体"/>
          <w:b/>
          <w:bCs/>
          <w:color w:val="000000"/>
          <w:sz w:val="32"/>
          <w:szCs w:val="32"/>
          <w:lang w:eastAsia="zh-CN"/>
        </w:rPr>
      </w:pPr>
      <w:r>
        <w:rPr>
          <w:rFonts w:ascii="仿宋" w:eastAsia="仿宋" w:hAnsi="仿宋" w:cs="宋体" w:hint="eastAsia"/>
          <w:b/>
          <w:bCs/>
          <w:color w:val="000000"/>
          <w:sz w:val="32"/>
          <w:szCs w:val="32"/>
          <w:lang w:eastAsia="zh-CN"/>
        </w:rPr>
        <w:lastRenderedPageBreak/>
        <w:t>毕业设计（论文）原创承诺书</w:t>
      </w:r>
    </w:p>
    <w:p w14:paraId="75062E14" w14:textId="7FFD4A5B" w:rsidR="00E70198" w:rsidRDefault="00DF4297">
      <w:pPr>
        <w:spacing w:line="240" w:lineRule="auto"/>
        <w:ind w:firstLine="560"/>
        <w:rPr>
          <w:rFonts w:ascii="仿宋" w:eastAsia="仿宋" w:hAnsi="仿宋" w:cs="宋体"/>
          <w:color w:val="000000"/>
          <w:sz w:val="28"/>
          <w:szCs w:val="28"/>
          <w:lang w:eastAsia="zh-CN"/>
        </w:rPr>
      </w:pPr>
      <w:r>
        <w:rPr>
          <w:rFonts w:ascii="仿宋" w:eastAsia="仿宋" w:hAnsi="仿宋" w:cs="宋体"/>
          <w:color w:val="000000"/>
          <w:sz w:val="28"/>
          <w:szCs w:val="28"/>
          <w:lang w:eastAsia="zh-CN"/>
        </w:rPr>
        <w:t>1</w:t>
      </w:r>
      <w:r>
        <w:rPr>
          <w:rFonts w:ascii="仿宋" w:eastAsia="仿宋" w:hAnsi="仿宋" w:cs="宋体" w:hint="eastAsia"/>
          <w:color w:val="000000"/>
          <w:sz w:val="28"/>
          <w:szCs w:val="28"/>
          <w:lang w:eastAsia="zh-CN"/>
        </w:rPr>
        <w:t>．本人承诺：所呈交的毕业设计（论文）《</w:t>
      </w:r>
      <w:r w:rsidR="00490B33" w:rsidRPr="00490B33">
        <w:rPr>
          <w:rFonts w:ascii="仿宋" w:eastAsia="仿宋" w:hAnsi="仿宋" w:cs="宋体" w:hint="eastAsia"/>
          <w:color w:val="000000"/>
          <w:sz w:val="28"/>
          <w:szCs w:val="28"/>
          <w:lang w:eastAsia="zh-CN"/>
        </w:rPr>
        <w:t>个性化在线购物广告推荐系统开发与设计</w:t>
      </w:r>
      <w:r>
        <w:rPr>
          <w:rFonts w:ascii="仿宋" w:eastAsia="仿宋" w:hAnsi="仿宋" w:cs="宋体" w:hint="eastAsia"/>
          <w:color w:val="000000"/>
          <w:sz w:val="28"/>
          <w:szCs w:val="28"/>
          <w:lang w:eastAsia="zh-CN"/>
        </w:rPr>
        <w:t xml:space="preserve">》，是认真学习理解学校的《长春理工大学本科毕业设计（论文）工作条例》后，在教师的指导下，保质保量独立地完成了任务书中规定的内容，不弄虚作假，不抄袭别人的工作内容。 </w:t>
      </w:r>
    </w:p>
    <w:p w14:paraId="09229C39" w14:textId="77777777" w:rsidR="00E70198" w:rsidRDefault="00DF4297">
      <w:pPr>
        <w:spacing w:line="240" w:lineRule="auto"/>
        <w:ind w:firstLine="560"/>
        <w:rPr>
          <w:rFonts w:ascii="仿宋" w:eastAsia="仿宋" w:hAnsi="仿宋" w:cs="宋体"/>
          <w:color w:val="000000"/>
          <w:sz w:val="28"/>
          <w:szCs w:val="28"/>
          <w:lang w:eastAsia="zh-CN"/>
        </w:rPr>
      </w:pPr>
      <w:r>
        <w:rPr>
          <w:rFonts w:eastAsia="仿宋" w:cs="Times New Roman"/>
          <w:color w:val="000000"/>
          <w:sz w:val="28"/>
          <w:szCs w:val="28"/>
          <w:lang w:eastAsia="zh-CN"/>
        </w:rPr>
        <w:t>2</w:t>
      </w:r>
      <w:r>
        <w:rPr>
          <w:rFonts w:ascii="仿宋" w:eastAsia="仿宋" w:hAnsi="仿宋" w:cs="宋体" w:hint="eastAsia"/>
          <w:color w:val="000000"/>
          <w:sz w:val="28"/>
          <w:szCs w:val="28"/>
          <w:lang w:eastAsia="zh-CN"/>
        </w:rPr>
        <w:t xml:space="preserve">．本人在毕业设计（论文）中引用他人的观点和研究成果，均在文中加以注释或以参考文献形式列出，对本文的研究工作做出重要贡献的个人和集体均已在文中注明。 </w:t>
      </w:r>
    </w:p>
    <w:p w14:paraId="0FCFDA00" w14:textId="77777777" w:rsidR="00E70198" w:rsidRDefault="00DF4297">
      <w:pPr>
        <w:spacing w:line="240" w:lineRule="auto"/>
        <w:ind w:firstLine="560"/>
        <w:rPr>
          <w:rFonts w:ascii="仿宋" w:eastAsia="仿宋" w:hAnsi="仿宋" w:cs="宋体"/>
          <w:color w:val="000000"/>
          <w:sz w:val="28"/>
          <w:szCs w:val="28"/>
          <w:lang w:eastAsia="zh-CN"/>
        </w:rPr>
      </w:pPr>
      <w:r>
        <w:rPr>
          <w:rFonts w:eastAsia="仿宋" w:cs="Times New Roman"/>
          <w:color w:val="000000"/>
          <w:sz w:val="28"/>
          <w:szCs w:val="28"/>
          <w:lang w:eastAsia="zh-CN"/>
        </w:rPr>
        <w:t>3</w:t>
      </w:r>
      <w:r>
        <w:rPr>
          <w:rFonts w:ascii="仿宋" w:eastAsia="仿宋" w:hAnsi="仿宋" w:cs="宋体" w:hint="eastAsia"/>
          <w:color w:val="000000"/>
          <w:sz w:val="28"/>
          <w:szCs w:val="28"/>
          <w:lang w:eastAsia="zh-CN"/>
        </w:rPr>
        <w:t xml:space="preserve">．在毕业设计（论文）中对侵犯任何方面知识产权的行为，由本人承担相应的法律责任。 </w:t>
      </w:r>
    </w:p>
    <w:p w14:paraId="33EAFAAE" w14:textId="77777777" w:rsidR="00E70198" w:rsidRDefault="00DF4297">
      <w:pPr>
        <w:spacing w:line="240" w:lineRule="auto"/>
        <w:ind w:firstLine="560"/>
        <w:rPr>
          <w:rFonts w:ascii="仿宋" w:eastAsia="仿宋" w:hAnsi="仿宋" w:cs="宋体"/>
          <w:color w:val="000000"/>
          <w:sz w:val="28"/>
          <w:szCs w:val="28"/>
          <w:lang w:eastAsia="zh-CN"/>
        </w:rPr>
      </w:pPr>
      <w:r>
        <w:rPr>
          <w:rFonts w:eastAsia="仿宋" w:cs="Times New Roman"/>
          <w:color w:val="000000"/>
          <w:sz w:val="28"/>
          <w:szCs w:val="28"/>
          <w:lang w:eastAsia="zh-CN"/>
        </w:rPr>
        <w:t>4</w:t>
      </w:r>
      <w:r>
        <w:rPr>
          <w:rFonts w:ascii="仿宋" w:eastAsia="仿宋" w:hAnsi="仿宋" w:cs="宋体" w:hint="eastAsia"/>
          <w:color w:val="000000"/>
          <w:sz w:val="28"/>
          <w:szCs w:val="28"/>
          <w:lang w:eastAsia="zh-CN"/>
        </w:rPr>
        <w:t>．本人完全了解学校关于保存、使用毕业设计（论文）的规定，即：按照学校要求提交论文和相关材料的印刷本和电子版本；</w:t>
      </w:r>
      <w:proofErr w:type="gramStart"/>
      <w:r>
        <w:rPr>
          <w:rFonts w:ascii="仿宋" w:eastAsia="仿宋" w:hAnsi="仿宋" w:cs="宋体" w:hint="eastAsia"/>
          <w:color w:val="000000"/>
          <w:sz w:val="28"/>
          <w:szCs w:val="28"/>
          <w:lang w:eastAsia="zh-CN"/>
        </w:rPr>
        <w:t>同意学</w:t>
      </w:r>
      <w:proofErr w:type="gramEnd"/>
      <w:r>
        <w:rPr>
          <w:rFonts w:ascii="仿宋" w:eastAsia="仿宋" w:hAnsi="仿宋" w:cs="宋体" w:hint="eastAsia"/>
          <w:color w:val="000000"/>
          <w:sz w:val="28"/>
          <w:szCs w:val="28"/>
          <w:lang w:eastAsia="zh-CN"/>
        </w:rPr>
        <w:t xml:space="preserve"> 校保留毕业设计（论文）的复印件和电子版本，允许被查阅和借阅；学校可以采用影印、缩印或其他复制手段保存毕业设计（论文），可以公布其中的全部或部分内容。 </w:t>
      </w:r>
    </w:p>
    <w:p w14:paraId="589FC664" w14:textId="77777777" w:rsidR="00E70198" w:rsidRDefault="00DF4297">
      <w:pPr>
        <w:spacing w:line="240" w:lineRule="auto"/>
        <w:ind w:firstLine="560"/>
        <w:rPr>
          <w:rFonts w:ascii="TimesNewRomanPSMT" w:hAnsi="TimesNewRomanPSMT" w:cs="宋体" w:hint="eastAsia"/>
          <w:color w:val="000000"/>
          <w:sz w:val="28"/>
          <w:szCs w:val="28"/>
          <w:lang w:eastAsia="zh-CN"/>
        </w:rPr>
      </w:pPr>
      <w:r>
        <w:rPr>
          <w:rFonts w:ascii="仿宋" w:eastAsia="仿宋" w:hAnsi="仿宋" w:cs="宋体" w:hint="eastAsia"/>
          <w:color w:val="000000"/>
          <w:sz w:val="28"/>
          <w:szCs w:val="28"/>
          <w:lang w:eastAsia="zh-CN"/>
        </w:rPr>
        <w:t>以上承诺的法律结果将完全由本人承担！</w:t>
      </w:r>
      <w:r>
        <w:rPr>
          <w:rFonts w:ascii="TimesNewRomanPSMT" w:hAnsi="TimesNewRomanPSMT" w:cs="宋体" w:hint="eastAsia"/>
          <w:color w:val="000000"/>
          <w:sz w:val="28"/>
          <w:szCs w:val="28"/>
          <w:lang w:eastAsia="zh-CN"/>
        </w:rPr>
        <w:t xml:space="preserve"> </w:t>
      </w:r>
    </w:p>
    <w:p w14:paraId="048ADAB9" w14:textId="77777777" w:rsidR="00E70198" w:rsidRDefault="00E70198">
      <w:pPr>
        <w:spacing w:line="240" w:lineRule="auto"/>
        <w:ind w:firstLine="560"/>
        <w:rPr>
          <w:rFonts w:ascii="TimesNewRomanPSMT" w:hAnsi="TimesNewRomanPSMT" w:cs="宋体" w:hint="eastAsia"/>
          <w:color w:val="000000"/>
          <w:sz w:val="28"/>
          <w:szCs w:val="28"/>
          <w:lang w:eastAsia="zh-CN"/>
        </w:rPr>
      </w:pPr>
    </w:p>
    <w:p w14:paraId="5DF5B05D" w14:textId="77777777" w:rsidR="00E70198" w:rsidRDefault="00DF4297">
      <w:pPr>
        <w:spacing w:line="240" w:lineRule="auto"/>
        <w:ind w:left="4200" w:firstLine="560"/>
        <w:rPr>
          <w:rFonts w:ascii="仿宋" w:eastAsia="仿宋" w:hAnsi="仿宋" w:cs="宋体"/>
          <w:color w:val="000000"/>
          <w:sz w:val="28"/>
          <w:szCs w:val="28"/>
          <w:lang w:eastAsia="zh-CN"/>
        </w:rPr>
      </w:pPr>
      <w:r>
        <w:rPr>
          <w:rFonts w:ascii="仿宋" w:eastAsia="仿宋" w:hAnsi="仿宋" w:cs="宋体" w:hint="eastAsia"/>
          <w:color w:val="000000"/>
          <w:sz w:val="28"/>
          <w:szCs w:val="28"/>
          <w:lang w:eastAsia="zh-CN"/>
        </w:rPr>
        <w:t xml:space="preserve">作 者 签 名： </w:t>
      </w:r>
      <w:r>
        <w:rPr>
          <w:rFonts w:ascii="仿宋" w:eastAsia="仿宋" w:hAnsi="仿宋" w:cs="宋体"/>
          <w:color w:val="000000"/>
          <w:sz w:val="28"/>
          <w:szCs w:val="28"/>
          <w:lang w:eastAsia="zh-CN"/>
        </w:rPr>
        <w:t xml:space="preserve">   </w:t>
      </w:r>
    </w:p>
    <w:p w14:paraId="357BD2BA" w14:textId="77777777" w:rsidR="00E70198" w:rsidRDefault="00DF4297">
      <w:pPr>
        <w:spacing w:line="240" w:lineRule="auto"/>
        <w:ind w:left="4200" w:firstLine="560"/>
        <w:rPr>
          <w:rFonts w:ascii="仿宋" w:eastAsia="仿宋" w:hAnsi="仿宋" w:cs="宋体"/>
          <w:color w:val="000000"/>
          <w:sz w:val="28"/>
          <w:szCs w:val="28"/>
          <w:lang w:eastAsia="zh-CN"/>
        </w:rPr>
        <w:sectPr w:rsidR="00E70198">
          <w:pgSz w:w="11906" w:h="16838"/>
          <w:pgMar w:top="1440" w:right="1800" w:bottom="1440" w:left="1800" w:header="851" w:footer="992" w:gutter="0"/>
          <w:pgNumType w:start="1"/>
          <w:cols w:space="425"/>
          <w:titlePg/>
          <w:docGrid w:type="lines" w:linePitch="326"/>
        </w:sectPr>
      </w:pPr>
      <w:r>
        <w:rPr>
          <w:rFonts w:ascii="仿宋" w:eastAsia="仿宋" w:hAnsi="仿宋" w:cs="宋体" w:hint="eastAsia"/>
          <w:color w:val="000000"/>
          <w:sz w:val="28"/>
          <w:szCs w:val="28"/>
          <w:lang w:eastAsia="zh-CN"/>
        </w:rPr>
        <w:t>年 月 日</w:t>
      </w:r>
    </w:p>
    <w:p w14:paraId="6A4FF578" w14:textId="02E52A82" w:rsidR="00E70198" w:rsidRDefault="00DF4297" w:rsidP="00B62E7E">
      <w:pPr>
        <w:pStyle w:val="1"/>
        <w:spacing w:before="0" w:afterLines="100" w:after="240"/>
        <w:ind w:firstLine="0"/>
        <w:jc w:val="center"/>
        <w:rPr>
          <w:lang w:eastAsia="zh-CN"/>
        </w:rPr>
      </w:pPr>
      <w:bookmarkStart w:id="3" w:name="_Toc230112501"/>
      <w:bookmarkStart w:id="4" w:name="_Toc230615597"/>
      <w:bookmarkStart w:id="5" w:name="_Toc230618052"/>
      <w:bookmarkStart w:id="6" w:name="_Toc230619763"/>
      <w:bookmarkStart w:id="7" w:name="_Toc230621571"/>
      <w:bookmarkStart w:id="8" w:name="_Toc230621884"/>
      <w:bookmarkStart w:id="9" w:name="_Toc230690562"/>
      <w:bookmarkStart w:id="10" w:name="_Toc230703431"/>
      <w:bookmarkStart w:id="11" w:name="_Toc230712581"/>
      <w:bookmarkStart w:id="12" w:name="_Toc230798463"/>
      <w:bookmarkStart w:id="13" w:name="_Toc230800044"/>
      <w:bookmarkStart w:id="14" w:name="_Toc230800116"/>
      <w:bookmarkStart w:id="15" w:name="_Toc230884757"/>
      <w:r>
        <w:rPr>
          <w:rFonts w:ascii="宋体" w:eastAsia="宋体" w:hAnsi="宋体"/>
          <w:color w:val="000000"/>
          <w:sz w:val="32"/>
          <w:lang w:eastAsia="zh-CN"/>
        </w:rPr>
        <w:lastRenderedPageBreak/>
        <w:t>摘要</w:t>
      </w:r>
      <w:bookmarkEnd w:id="3"/>
      <w:bookmarkEnd w:id="4"/>
      <w:bookmarkEnd w:id="5"/>
      <w:bookmarkEnd w:id="6"/>
      <w:bookmarkEnd w:id="7"/>
      <w:bookmarkEnd w:id="8"/>
      <w:bookmarkEnd w:id="9"/>
      <w:bookmarkEnd w:id="10"/>
      <w:bookmarkEnd w:id="11"/>
      <w:bookmarkEnd w:id="12"/>
      <w:bookmarkEnd w:id="13"/>
      <w:bookmarkEnd w:id="14"/>
      <w:bookmarkEnd w:id="15"/>
    </w:p>
    <w:p w14:paraId="10BD0A88" w14:textId="4AC4A477" w:rsidR="00610D44" w:rsidRDefault="003633A5" w:rsidP="00610D44">
      <w:pPr>
        <w:ind w:firstLineChars="200" w:firstLine="480"/>
        <w:rPr>
          <w:rFonts w:hint="eastAsia"/>
          <w:lang w:eastAsia="zh-CN"/>
        </w:rPr>
      </w:pPr>
      <w:r w:rsidRPr="003633A5">
        <w:rPr>
          <w:lang w:eastAsia="zh-CN"/>
        </w:rPr>
        <w:t>本文设计并实现了个性化的在线购物广告推荐系统。系统在在线购物的基础上又创建了用户社区子系统，使用多阶段漏斗推荐架构，把</w:t>
      </w:r>
      <w:proofErr w:type="spellStart"/>
      <w:r w:rsidRPr="003633A5">
        <w:rPr>
          <w:lang w:eastAsia="zh-CN"/>
        </w:rPr>
        <w:t>UserCF</w:t>
      </w:r>
      <w:proofErr w:type="spellEnd"/>
      <w:r w:rsidRPr="003633A5">
        <w:rPr>
          <w:lang w:eastAsia="zh-CN"/>
        </w:rPr>
        <w:t>、</w:t>
      </w:r>
      <w:proofErr w:type="spellStart"/>
      <w:r w:rsidRPr="003633A5">
        <w:rPr>
          <w:lang w:eastAsia="zh-CN"/>
        </w:rPr>
        <w:t>ItemCF</w:t>
      </w:r>
      <w:proofErr w:type="spellEnd"/>
      <w:r w:rsidRPr="003633A5">
        <w:rPr>
          <w:lang w:eastAsia="zh-CN"/>
        </w:rPr>
        <w:t>、矩阵分解、</w:t>
      </w:r>
      <w:proofErr w:type="spellStart"/>
      <w:r w:rsidRPr="003633A5">
        <w:rPr>
          <w:lang w:eastAsia="zh-CN"/>
        </w:rPr>
        <w:t>DeepFM</w:t>
      </w:r>
      <w:proofErr w:type="spellEnd"/>
      <w:r w:rsidRPr="003633A5">
        <w:rPr>
          <w:lang w:eastAsia="zh-CN"/>
        </w:rPr>
        <w:t>、</w:t>
      </w:r>
      <w:r w:rsidRPr="003633A5">
        <w:rPr>
          <w:lang w:eastAsia="zh-CN"/>
        </w:rPr>
        <w:t>DIN</w:t>
      </w:r>
      <w:r w:rsidRPr="003633A5">
        <w:rPr>
          <w:lang w:eastAsia="zh-CN"/>
        </w:rPr>
        <w:t>等算法结合起来完成商品和广告的个性化推荐。系统的核心创新就是把用户在社区中进行的评价、问答、</w:t>
      </w:r>
      <w:proofErr w:type="gramStart"/>
      <w:r w:rsidRPr="003633A5">
        <w:rPr>
          <w:lang w:eastAsia="zh-CN"/>
        </w:rPr>
        <w:t>点赞等</w:t>
      </w:r>
      <w:proofErr w:type="gramEnd"/>
      <w:r w:rsidRPr="003633A5">
        <w:rPr>
          <w:lang w:eastAsia="zh-CN"/>
        </w:rPr>
        <w:t>行为纳入到活跃度评分体系当中，用指数时间衰减加权的方式来计算出用户的活跃度得分</w:t>
      </w:r>
      <w:r>
        <w:rPr>
          <w:rFonts w:hint="eastAsia"/>
          <w:lang w:eastAsia="zh-CN"/>
        </w:rPr>
        <w:t>。</w:t>
      </w:r>
      <w:proofErr w:type="gramStart"/>
      <w:r w:rsidRPr="003633A5">
        <w:rPr>
          <w:lang w:eastAsia="zh-CN"/>
        </w:rPr>
        <w:t>频控组件</w:t>
      </w:r>
      <w:proofErr w:type="gramEnd"/>
      <w:r w:rsidRPr="003633A5">
        <w:rPr>
          <w:lang w:eastAsia="zh-CN"/>
        </w:rPr>
        <w:t>根据用户的活跃程度来实行不同的广告投放策略，</w:t>
      </w:r>
      <w:proofErr w:type="gramStart"/>
      <w:r w:rsidRPr="003633A5">
        <w:rPr>
          <w:lang w:eastAsia="zh-CN"/>
        </w:rPr>
        <w:t>高活跃</w:t>
      </w:r>
      <w:proofErr w:type="gramEnd"/>
      <w:r w:rsidRPr="003633A5">
        <w:rPr>
          <w:lang w:eastAsia="zh-CN"/>
        </w:rPr>
        <w:t>用户可以接受更高的广告密度来提高收入，</w:t>
      </w:r>
      <w:proofErr w:type="gramStart"/>
      <w:r w:rsidRPr="003633A5">
        <w:rPr>
          <w:lang w:eastAsia="zh-CN"/>
        </w:rPr>
        <w:t>低活跃</w:t>
      </w:r>
      <w:proofErr w:type="gramEnd"/>
      <w:r w:rsidRPr="003633A5">
        <w:rPr>
          <w:lang w:eastAsia="zh-CN"/>
        </w:rPr>
        <w:t>用户会降低广告的展示次数来保护留存率。后端使用</w:t>
      </w:r>
      <w:proofErr w:type="spellStart"/>
      <w:r w:rsidRPr="003633A5">
        <w:rPr>
          <w:lang w:eastAsia="zh-CN"/>
        </w:rPr>
        <w:t>FastAPI</w:t>
      </w:r>
      <w:proofErr w:type="spellEnd"/>
      <w:r w:rsidRPr="003633A5">
        <w:rPr>
          <w:lang w:eastAsia="zh-CN"/>
        </w:rPr>
        <w:t>，前端用</w:t>
      </w:r>
      <w:r w:rsidRPr="003633A5">
        <w:rPr>
          <w:lang w:eastAsia="zh-CN"/>
        </w:rPr>
        <w:t>Vue3+ElementPlus</w:t>
      </w:r>
      <w:r w:rsidRPr="003633A5">
        <w:rPr>
          <w:lang w:eastAsia="zh-CN"/>
        </w:rPr>
        <w:t>开发，</w:t>
      </w:r>
      <w:r w:rsidRPr="003633A5">
        <w:rPr>
          <w:lang w:eastAsia="zh-CN"/>
        </w:rPr>
        <w:t>77</w:t>
      </w:r>
      <w:r w:rsidRPr="003633A5">
        <w:rPr>
          <w:lang w:eastAsia="zh-CN"/>
        </w:rPr>
        <w:t>个测试用例全部通过，广告收入和用户留存都能达到预期的效果</w:t>
      </w:r>
      <w:r w:rsidR="00DF4297">
        <w:rPr>
          <w:lang w:eastAsia="zh-CN"/>
        </w:rPr>
        <w:t>。</w:t>
      </w:r>
    </w:p>
    <w:p w14:paraId="5A59CFA7" w14:textId="33AA688F" w:rsidR="00E70198" w:rsidRDefault="00DF4297">
      <w:pPr>
        <w:pStyle w:val="aff6"/>
      </w:pPr>
      <w:r>
        <w:t>关键词</w:t>
      </w:r>
      <w:r w:rsidR="00610D44">
        <w:rPr>
          <w:rFonts w:hint="eastAsia"/>
          <w:b/>
          <w:bCs/>
        </w:rPr>
        <w:t>:</w:t>
      </w:r>
      <w:r>
        <w:t xml:space="preserve">推荐系统  </w:t>
      </w:r>
      <w:proofErr w:type="gramStart"/>
      <w:r>
        <w:t>广告频控</w:t>
      </w:r>
      <w:proofErr w:type="gramEnd"/>
      <w:r>
        <w:t xml:space="preserve">  用户活跃度  社区反馈</w:t>
      </w:r>
    </w:p>
    <w:p w14:paraId="42800EF0" w14:textId="77777777" w:rsidR="00E70198" w:rsidRDefault="00DF4297" w:rsidP="00F4189B">
      <w:pPr>
        <w:ind w:firstLine="0"/>
        <w:rPr>
          <w:lang w:eastAsia="zh-CN"/>
        </w:rPr>
      </w:pPr>
      <w:r>
        <w:rPr>
          <w:lang w:eastAsia="zh-CN"/>
        </w:rPr>
        <w:br w:type="page"/>
      </w:r>
    </w:p>
    <w:p w14:paraId="45C9DBCA" w14:textId="14730C73" w:rsidR="00E70198" w:rsidRPr="00610D44" w:rsidRDefault="00610D44" w:rsidP="00B62E7E">
      <w:pPr>
        <w:pStyle w:val="1"/>
        <w:ind w:firstLine="0"/>
        <w:jc w:val="center"/>
        <w:rPr>
          <w:rFonts w:ascii="Times New Roman" w:hAnsi="Times New Roman" w:cs="Times New Roman"/>
        </w:rPr>
      </w:pPr>
      <w:bookmarkStart w:id="16" w:name="_Toc230112502"/>
      <w:bookmarkStart w:id="17" w:name="_Toc230615598"/>
      <w:bookmarkStart w:id="18" w:name="_Toc230618053"/>
      <w:bookmarkStart w:id="19" w:name="_Toc230619764"/>
      <w:bookmarkStart w:id="20" w:name="_Toc230621572"/>
      <w:bookmarkStart w:id="21" w:name="_Toc230621885"/>
      <w:bookmarkStart w:id="22" w:name="_Toc230690563"/>
      <w:bookmarkStart w:id="23" w:name="_Toc230703432"/>
      <w:bookmarkStart w:id="24" w:name="_Toc230712582"/>
      <w:bookmarkStart w:id="25" w:name="_Toc230798464"/>
      <w:bookmarkStart w:id="26" w:name="_Toc230800045"/>
      <w:bookmarkStart w:id="27" w:name="_Toc230800117"/>
      <w:bookmarkStart w:id="28" w:name="_Toc230884758"/>
      <w:r w:rsidRPr="00610D44">
        <w:rPr>
          <w:rFonts w:ascii="Times New Roman" w:eastAsia="宋体" w:hAnsi="Times New Roman" w:cs="Times New Roman"/>
          <w:color w:val="000000"/>
          <w:sz w:val="32"/>
        </w:rPr>
        <w:lastRenderedPageBreak/>
        <w:t>Abstract</w:t>
      </w:r>
      <w:bookmarkEnd w:id="16"/>
      <w:bookmarkEnd w:id="17"/>
      <w:bookmarkEnd w:id="18"/>
      <w:bookmarkEnd w:id="19"/>
      <w:bookmarkEnd w:id="20"/>
      <w:bookmarkEnd w:id="21"/>
      <w:bookmarkEnd w:id="22"/>
      <w:bookmarkEnd w:id="23"/>
      <w:bookmarkEnd w:id="24"/>
      <w:bookmarkEnd w:id="25"/>
      <w:bookmarkEnd w:id="26"/>
      <w:bookmarkEnd w:id="27"/>
      <w:bookmarkEnd w:id="28"/>
    </w:p>
    <w:p w14:paraId="58774B8C" w14:textId="1F60644A" w:rsidR="000B3834" w:rsidRDefault="003633A5" w:rsidP="003633A5">
      <w:pPr>
        <w:spacing w:afterLines="100" w:after="240"/>
        <w:ind w:firstLineChars="200" w:firstLine="480"/>
      </w:pPr>
      <w:r w:rsidRPr="003633A5">
        <w:t xml:space="preserve">The Design and Implementation of a </w:t>
      </w:r>
      <w:proofErr w:type="spellStart"/>
      <w:r w:rsidRPr="003633A5">
        <w:t>Personalised</w:t>
      </w:r>
      <w:proofErr w:type="spellEnd"/>
      <w:r w:rsidRPr="003633A5">
        <w:t xml:space="preserve"> Online Shopping Ad Recommendation System. Based on the construction of the online shopping system, a new subsystem for the user community has been added to build a multi-stage funnel recommendation architecture, and algorithms such as </w:t>
      </w:r>
      <w:proofErr w:type="spellStart"/>
      <w:r w:rsidRPr="003633A5">
        <w:t>UserCF</w:t>
      </w:r>
      <w:proofErr w:type="spellEnd"/>
      <w:r w:rsidRPr="003633A5">
        <w:t xml:space="preserve">, </w:t>
      </w:r>
      <w:proofErr w:type="spellStart"/>
      <w:r w:rsidRPr="003633A5">
        <w:t>ItemCF</w:t>
      </w:r>
      <w:proofErr w:type="spellEnd"/>
      <w:r w:rsidRPr="003633A5">
        <w:t xml:space="preserve">, matrix factorization, </w:t>
      </w:r>
      <w:proofErr w:type="spellStart"/>
      <w:r w:rsidRPr="003633A5">
        <w:t>DeepFM</w:t>
      </w:r>
      <w:proofErr w:type="spellEnd"/>
      <w:r w:rsidRPr="003633A5">
        <w:t xml:space="preserve"> and DIN are employed to </w:t>
      </w:r>
      <w:proofErr w:type="spellStart"/>
      <w:r w:rsidRPr="003633A5">
        <w:t>personalise</w:t>
      </w:r>
      <w:proofErr w:type="spellEnd"/>
      <w:r w:rsidRPr="003633A5">
        <w:t xml:space="preserve"> the recommendation of products and advertisements. The basic idea is to add the actions of users in the community, such as ratings, Q&amp;A, and likes, to the activity score. Exponential time decay weighting is used to compute the activity score of all users</w:t>
      </w:r>
      <w:r>
        <w:rPr>
          <w:rFonts w:hint="eastAsia"/>
          <w:lang w:eastAsia="zh-CN"/>
        </w:rPr>
        <w:t>.</w:t>
      </w:r>
      <w:r w:rsidRPr="003633A5">
        <w:t xml:space="preserve"> The frequency control part is to vary the distribution strategies of advertisements for different groups of users, showing more ads to high-activity users to increase revenue and fewer ads for low-activity users to maintain their stickiness. </w:t>
      </w:r>
      <w:proofErr w:type="spellStart"/>
      <w:r w:rsidRPr="003633A5">
        <w:t>FastAPI</w:t>
      </w:r>
      <w:proofErr w:type="spellEnd"/>
      <w:r w:rsidRPr="003633A5">
        <w:t xml:space="preserve"> is used as the back end, and Vue 3 with Element Plus is used to build the front end. All 77 tests have passed, and it can operate normally at a high speed; in terms of advertising income and users, it has reached a suitable balance</w:t>
      </w:r>
      <w:r w:rsidR="000B3834" w:rsidRPr="000B3834">
        <w:t>.</w:t>
      </w:r>
    </w:p>
    <w:p w14:paraId="14E210C6" w14:textId="038B78EC" w:rsidR="00E70198" w:rsidRDefault="00DF4297" w:rsidP="00610D44">
      <w:pPr>
        <w:wordWrap w:val="0"/>
        <w:ind w:firstLine="0"/>
      </w:pPr>
      <w:r>
        <w:rPr>
          <w:b/>
        </w:rPr>
        <w:t>Key</w:t>
      </w:r>
      <w:r w:rsidR="00610D44">
        <w:rPr>
          <w:rFonts w:hint="eastAsia"/>
          <w:b/>
          <w:lang w:eastAsia="zh-CN"/>
        </w:rPr>
        <w:t xml:space="preserve"> </w:t>
      </w:r>
      <w:r>
        <w:rPr>
          <w:b/>
        </w:rPr>
        <w:t>words</w:t>
      </w:r>
      <w:r w:rsidR="00696DF5" w:rsidRPr="00696DF5">
        <w:rPr>
          <w:rFonts w:hint="eastAsia"/>
          <w:b/>
          <w:bCs/>
        </w:rPr>
        <w:t>:</w:t>
      </w:r>
      <w:r w:rsidR="00232EB9">
        <w:rPr>
          <w:rFonts w:hint="eastAsia"/>
          <w:b/>
          <w:bCs/>
          <w:lang w:eastAsia="zh-CN"/>
        </w:rPr>
        <w:t xml:space="preserve"> </w:t>
      </w:r>
      <w:r>
        <w:t>Recommendation System; Ad Frequency Control; User Activity; Community Feedback</w:t>
      </w:r>
    </w:p>
    <w:p w14:paraId="722E3A62" w14:textId="77777777" w:rsidR="000B3834" w:rsidRDefault="000B3834">
      <w:pPr>
        <w:sectPr w:rsidR="000B3834" w:rsidSect="008463D2">
          <w:headerReference w:type="even" r:id="rId14"/>
          <w:headerReference w:type="default" r:id="rId15"/>
          <w:footerReference w:type="even" r:id="rId16"/>
          <w:footerReference w:type="default" r:id="rId17"/>
          <w:headerReference w:type="first" r:id="rId18"/>
          <w:footerReference w:type="first" r:id="rId19"/>
          <w:pgSz w:w="11906" w:h="16838"/>
          <w:pgMar w:top="1440" w:right="1797" w:bottom="1440" w:left="1797" w:header="850" w:footer="992" w:gutter="0"/>
          <w:pgNumType w:fmt="upperRoman" w:start="1"/>
          <w:cols w:space="720"/>
          <w:docGrid w:linePitch="360"/>
        </w:sectPr>
      </w:pPr>
    </w:p>
    <w:sdt>
      <w:sdtPr>
        <w:rPr>
          <w:rFonts w:ascii="Times New Roman" w:eastAsia="宋体" w:hAnsi="Times New Roman" w:cstheme="minorBidi"/>
          <w:b w:val="0"/>
          <w:bCs w:val="0"/>
          <w:color w:val="auto"/>
          <w:sz w:val="24"/>
          <w:szCs w:val="22"/>
          <w:lang w:val="zh-CN" w:eastAsia="zh-CN"/>
        </w:rPr>
        <w:id w:val="1219399491"/>
        <w:docPartObj>
          <w:docPartGallery w:val="Table of Contents"/>
          <w:docPartUnique/>
        </w:docPartObj>
      </w:sdtPr>
      <w:sdtEndPr>
        <w:rPr>
          <w:lang w:eastAsia="en-US"/>
        </w:rPr>
      </w:sdtEndPr>
      <w:sdtContent>
        <w:p w14:paraId="02715B05" w14:textId="77777777" w:rsidR="00357E0F" w:rsidRDefault="00DF4297" w:rsidP="009A6C64">
          <w:pPr>
            <w:pStyle w:val="TOC10"/>
            <w:ind w:firstLine="0"/>
            <w:jc w:val="center"/>
            <w:rPr>
              <w:noProof/>
            </w:rPr>
          </w:pPr>
          <w:r w:rsidRPr="00672874">
            <w:rPr>
              <w:rFonts w:ascii="宋体" w:eastAsia="宋体" w:hAnsi="宋体" w:cstheme="minorBidi" w:hint="eastAsia"/>
              <w:color w:val="auto"/>
              <w:sz w:val="32"/>
              <w:szCs w:val="32"/>
              <w:lang w:eastAsia="zh-CN"/>
            </w:rPr>
            <w:t>目录</w:t>
          </w:r>
          <w:r w:rsidRPr="00672874">
            <w:rPr>
              <w:rFonts w:ascii="宋体" w:eastAsia="宋体" w:hAnsi="宋体"/>
            </w:rPr>
            <w:fldChar w:fldCharType="begin"/>
          </w:r>
          <w:r w:rsidRPr="00672874">
            <w:rPr>
              <w:rFonts w:ascii="宋体" w:eastAsia="宋体" w:hAnsi="宋体"/>
            </w:rPr>
            <w:instrText xml:space="preserve"> TOC \o "1-3" \h \z \u </w:instrText>
          </w:r>
          <w:r w:rsidRPr="00672874">
            <w:rPr>
              <w:rFonts w:ascii="宋体" w:eastAsia="宋体" w:hAnsi="宋体"/>
            </w:rPr>
            <w:fldChar w:fldCharType="separate"/>
          </w:r>
        </w:p>
        <w:p w14:paraId="52A1BD1D" w14:textId="51FA6F6B"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759" w:history="1">
            <w:r w:rsidRPr="000C13C9">
              <w:rPr>
                <w:rStyle w:val="aff"/>
                <w:rFonts w:ascii="宋体" w:hAnsi="宋体"/>
                <w:noProof/>
                <w:kern w:val="44"/>
                <w:lang w:eastAsia="zh-CN"/>
              </w:rPr>
              <w:t>第1章 绪论</w:t>
            </w:r>
            <w:r>
              <w:rPr>
                <w:noProof/>
                <w:webHidden/>
              </w:rPr>
              <w:tab/>
            </w:r>
            <w:r>
              <w:rPr>
                <w:noProof/>
                <w:webHidden/>
              </w:rPr>
              <w:fldChar w:fldCharType="begin"/>
            </w:r>
            <w:r>
              <w:rPr>
                <w:noProof/>
                <w:webHidden/>
              </w:rPr>
              <w:instrText xml:space="preserve"> PAGEREF _Toc230884759 \h </w:instrText>
            </w:r>
            <w:r>
              <w:rPr>
                <w:noProof/>
                <w:webHidden/>
              </w:rPr>
            </w:r>
            <w:r>
              <w:rPr>
                <w:noProof/>
                <w:webHidden/>
              </w:rPr>
              <w:fldChar w:fldCharType="separate"/>
            </w:r>
            <w:r>
              <w:rPr>
                <w:noProof/>
                <w:webHidden/>
              </w:rPr>
              <w:t>1</w:t>
            </w:r>
            <w:r>
              <w:rPr>
                <w:noProof/>
                <w:webHidden/>
              </w:rPr>
              <w:fldChar w:fldCharType="end"/>
            </w:r>
          </w:hyperlink>
        </w:p>
        <w:p w14:paraId="21E0D2AF" w14:textId="50A3DA57"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60" w:history="1">
            <w:r w:rsidRPr="000C13C9">
              <w:rPr>
                <w:rStyle w:val="aff"/>
                <w:rFonts w:cs="Times New Roman"/>
                <w:noProof/>
                <w:lang w:eastAsia="zh-CN"/>
              </w:rPr>
              <w:t xml:space="preserve">1.1 </w:t>
            </w:r>
            <w:r w:rsidRPr="000C13C9">
              <w:rPr>
                <w:rStyle w:val="aff"/>
                <w:rFonts w:cs="Times New Roman"/>
                <w:noProof/>
                <w:lang w:eastAsia="zh-CN"/>
              </w:rPr>
              <w:t>研究背景与意义</w:t>
            </w:r>
            <w:r>
              <w:rPr>
                <w:noProof/>
                <w:webHidden/>
              </w:rPr>
              <w:tab/>
            </w:r>
            <w:r>
              <w:rPr>
                <w:noProof/>
                <w:webHidden/>
              </w:rPr>
              <w:fldChar w:fldCharType="begin"/>
            </w:r>
            <w:r>
              <w:rPr>
                <w:noProof/>
                <w:webHidden/>
              </w:rPr>
              <w:instrText xml:space="preserve"> PAGEREF _Toc230884760 \h </w:instrText>
            </w:r>
            <w:r>
              <w:rPr>
                <w:noProof/>
                <w:webHidden/>
              </w:rPr>
            </w:r>
            <w:r>
              <w:rPr>
                <w:noProof/>
                <w:webHidden/>
              </w:rPr>
              <w:fldChar w:fldCharType="separate"/>
            </w:r>
            <w:r>
              <w:rPr>
                <w:noProof/>
                <w:webHidden/>
              </w:rPr>
              <w:t>1</w:t>
            </w:r>
            <w:r>
              <w:rPr>
                <w:noProof/>
                <w:webHidden/>
              </w:rPr>
              <w:fldChar w:fldCharType="end"/>
            </w:r>
          </w:hyperlink>
        </w:p>
        <w:p w14:paraId="48FF528C" w14:textId="3B67B5B9"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61" w:history="1">
            <w:r w:rsidRPr="000C13C9">
              <w:rPr>
                <w:rStyle w:val="aff"/>
                <w:rFonts w:cs="Times New Roman"/>
                <w:noProof/>
                <w:lang w:eastAsia="zh-CN"/>
              </w:rPr>
              <w:t xml:space="preserve">1.2 </w:t>
            </w:r>
            <w:r w:rsidRPr="000C13C9">
              <w:rPr>
                <w:rStyle w:val="aff"/>
                <w:rFonts w:cs="Times New Roman"/>
                <w:noProof/>
                <w:lang w:eastAsia="zh-CN"/>
              </w:rPr>
              <w:t>国内外研究现状</w:t>
            </w:r>
            <w:r>
              <w:rPr>
                <w:noProof/>
                <w:webHidden/>
              </w:rPr>
              <w:tab/>
            </w:r>
            <w:r>
              <w:rPr>
                <w:noProof/>
                <w:webHidden/>
              </w:rPr>
              <w:fldChar w:fldCharType="begin"/>
            </w:r>
            <w:r>
              <w:rPr>
                <w:noProof/>
                <w:webHidden/>
              </w:rPr>
              <w:instrText xml:space="preserve"> PAGEREF _Toc230884761 \h </w:instrText>
            </w:r>
            <w:r>
              <w:rPr>
                <w:noProof/>
                <w:webHidden/>
              </w:rPr>
            </w:r>
            <w:r>
              <w:rPr>
                <w:noProof/>
                <w:webHidden/>
              </w:rPr>
              <w:fldChar w:fldCharType="separate"/>
            </w:r>
            <w:r>
              <w:rPr>
                <w:noProof/>
                <w:webHidden/>
              </w:rPr>
              <w:t>1</w:t>
            </w:r>
            <w:r>
              <w:rPr>
                <w:noProof/>
                <w:webHidden/>
              </w:rPr>
              <w:fldChar w:fldCharType="end"/>
            </w:r>
          </w:hyperlink>
        </w:p>
        <w:p w14:paraId="060EAFF0" w14:textId="3D25339F"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62" w:history="1">
            <w:r w:rsidRPr="000C13C9">
              <w:rPr>
                <w:rStyle w:val="aff"/>
                <w:rFonts w:cs="Times New Roman"/>
                <w:noProof/>
                <w:lang w:eastAsia="zh-CN"/>
              </w:rPr>
              <w:t>1.2.1</w:t>
            </w:r>
            <w:r w:rsidRPr="000C13C9">
              <w:rPr>
                <w:rStyle w:val="aff"/>
                <w:rFonts w:ascii="宋体" w:hAnsi="宋体"/>
                <w:noProof/>
                <w:lang w:eastAsia="zh-CN"/>
              </w:rPr>
              <w:t xml:space="preserve"> 推荐系统</w:t>
            </w:r>
            <w:r>
              <w:rPr>
                <w:noProof/>
                <w:webHidden/>
              </w:rPr>
              <w:tab/>
            </w:r>
            <w:r>
              <w:rPr>
                <w:noProof/>
                <w:webHidden/>
              </w:rPr>
              <w:fldChar w:fldCharType="begin"/>
            </w:r>
            <w:r>
              <w:rPr>
                <w:noProof/>
                <w:webHidden/>
              </w:rPr>
              <w:instrText xml:space="preserve"> PAGEREF _Toc230884762 \h </w:instrText>
            </w:r>
            <w:r>
              <w:rPr>
                <w:noProof/>
                <w:webHidden/>
              </w:rPr>
            </w:r>
            <w:r>
              <w:rPr>
                <w:noProof/>
                <w:webHidden/>
              </w:rPr>
              <w:fldChar w:fldCharType="separate"/>
            </w:r>
            <w:r>
              <w:rPr>
                <w:noProof/>
                <w:webHidden/>
              </w:rPr>
              <w:t>1</w:t>
            </w:r>
            <w:r>
              <w:rPr>
                <w:noProof/>
                <w:webHidden/>
              </w:rPr>
              <w:fldChar w:fldCharType="end"/>
            </w:r>
          </w:hyperlink>
        </w:p>
        <w:p w14:paraId="7C802CF3" w14:textId="6CB0A442"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63" w:history="1">
            <w:r w:rsidRPr="000C13C9">
              <w:rPr>
                <w:rStyle w:val="aff"/>
                <w:rFonts w:cs="Times New Roman"/>
                <w:noProof/>
                <w:lang w:eastAsia="zh-CN"/>
              </w:rPr>
              <w:t>1.2.2</w:t>
            </w:r>
            <w:r w:rsidRPr="000C13C9">
              <w:rPr>
                <w:rStyle w:val="aff"/>
                <w:rFonts w:ascii="宋体" w:hAnsi="宋体"/>
                <w:noProof/>
                <w:lang w:eastAsia="zh-CN"/>
              </w:rPr>
              <w:t xml:space="preserve"> 广告频控</w:t>
            </w:r>
            <w:r>
              <w:rPr>
                <w:noProof/>
                <w:webHidden/>
              </w:rPr>
              <w:tab/>
            </w:r>
            <w:r>
              <w:rPr>
                <w:noProof/>
                <w:webHidden/>
              </w:rPr>
              <w:fldChar w:fldCharType="begin"/>
            </w:r>
            <w:r>
              <w:rPr>
                <w:noProof/>
                <w:webHidden/>
              </w:rPr>
              <w:instrText xml:space="preserve"> PAGEREF _Toc230884763 \h </w:instrText>
            </w:r>
            <w:r>
              <w:rPr>
                <w:noProof/>
                <w:webHidden/>
              </w:rPr>
            </w:r>
            <w:r>
              <w:rPr>
                <w:noProof/>
                <w:webHidden/>
              </w:rPr>
              <w:fldChar w:fldCharType="separate"/>
            </w:r>
            <w:r>
              <w:rPr>
                <w:noProof/>
                <w:webHidden/>
              </w:rPr>
              <w:t>2</w:t>
            </w:r>
            <w:r>
              <w:rPr>
                <w:noProof/>
                <w:webHidden/>
              </w:rPr>
              <w:fldChar w:fldCharType="end"/>
            </w:r>
          </w:hyperlink>
        </w:p>
        <w:p w14:paraId="5C497145" w14:textId="6EEE08E9"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64" w:history="1">
            <w:r w:rsidRPr="000C13C9">
              <w:rPr>
                <w:rStyle w:val="aff"/>
                <w:rFonts w:cs="Times New Roman"/>
                <w:noProof/>
                <w:lang w:eastAsia="zh-CN"/>
              </w:rPr>
              <w:t>1.2.3</w:t>
            </w:r>
            <w:r w:rsidRPr="000C13C9">
              <w:rPr>
                <w:rStyle w:val="aff"/>
                <w:rFonts w:ascii="宋体" w:hAnsi="宋体"/>
                <w:noProof/>
                <w:lang w:eastAsia="zh-CN"/>
              </w:rPr>
              <w:t xml:space="preserve"> 在线购物社区与用户活跃度</w:t>
            </w:r>
            <w:r>
              <w:rPr>
                <w:noProof/>
                <w:webHidden/>
              </w:rPr>
              <w:tab/>
            </w:r>
            <w:r>
              <w:rPr>
                <w:noProof/>
                <w:webHidden/>
              </w:rPr>
              <w:fldChar w:fldCharType="begin"/>
            </w:r>
            <w:r>
              <w:rPr>
                <w:noProof/>
                <w:webHidden/>
              </w:rPr>
              <w:instrText xml:space="preserve"> PAGEREF _Toc230884764 \h </w:instrText>
            </w:r>
            <w:r>
              <w:rPr>
                <w:noProof/>
                <w:webHidden/>
              </w:rPr>
            </w:r>
            <w:r>
              <w:rPr>
                <w:noProof/>
                <w:webHidden/>
              </w:rPr>
              <w:fldChar w:fldCharType="separate"/>
            </w:r>
            <w:r>
              <w:rPr>
                <w:noProof/>
                <w:webHidden/>
              </w:rPr>
              <w:t>2</w:t>
            </w:r>
            <w:r>
              <w:rPr>
                <w:noProof/>
                <w:webHidden/>
              </w:rPr>
              <w:fldChar w:fldCharType="end"/>
            </w:r>
          </w:hyperlink>
        </w:p>
        <w:p w14:paraId="088B3BD0" w14:textId="638852E3"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65" w:history="1">
            <w:r w:rsidRPr="000C13C9">
              <w:rPr>
                <w:rStyle w:val="aff"/>
                <w:rFonts w:cs="Times New Roman"/>
                <w:noProof/>
                <w:lang w:eastAsia="zh-CN"/>
              </w:rPr>
              <w:t xml:space="preserve">1.3 </w:t>
            </w:r>
            <w:r w:rsidRPr="000C13C9">
              <w:rPr>
                <w:rStyle w:val="aff"/>
                <w:rFonts w:cs="Times New Roman"/>
                <w:noProof/>
                <w:lang w:eastAsia="zh-CN"/>
              </w:rPr>
              <w:t>研究内容</w:t>
            </w:r>
            <w:r>
              <w:rPr>
                <w:noProof/>
                <w:webHidden/>
              </w:rPr>
              <w:tab/>
            </w:r>
            <w:r>
              <w:rPr>
                <w:noProof/>
                <w:webHidden/>
              </w:rPr>
              <w:fldChar w:fldCharType="begin"/>
            </w:r>
            <w:r>
              <w:rPr>
                <w:noProof/>
                <w:webHidden/>
              </w:rPr>
              <w:instrText xml:space="preserve"> PAGEREF _Toc230884765 \h </w:instrText>
            </w:r>
            <w:r>
              <w:rPr>
                <w:noProof/>
                <w:webHidden/>
              </w:rPr>
            </w:r>
            <w:r>
              <w:rPr>
                <w:noProof/>
                <w:webHidden/>
              </w:rPr>
              <w:fldChar w:fldCharType="separate"/>
            </w:r>
            <w:r>
              <w:rPr>
                <w:noProof/>
                <w:webHidden/>
              </w:rPr>
              <w:t>2</w:t>
            </w:r>
            <w:r>
              <w:rPr>
                <w:noProof/>
                <w:webHidden/>
              </w:rPr>
              <w:fldChar w:fldCharType="end"/>
            </w:r>
          </w:hyperlink>
        </w:p>
        <w:p w14:paraId="60824293" w14:textId="6B828907"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766" w:history="1">
            <w:r w:rsidRPr="000C13C9">
              <w:rPr>
                <w:rStyle w:val="aff"/>
                <w:rFonts w:ascii="宋体" w:hAnsi="宋体"/>
                <w:noProof/>
                <w:lang w:eastAsia="zh-CN"/>
              </w:rPr>
              <w:t>第2章 相关技术与理论基础</w:t>
            </w:r>
            <w:r>
              <w:rPr>
                <w:noProof/>
                <w:webHidden/>
              </w:rPr>
              <w:tab/>
            </w:r>
            <w:r>
              <w:rPr>
                <w:noProof/>
                <w:webHidden/>
              </w:rPr>
              <w:fldChar w:fldCharType="begin"/>
            </w:r>
            <w:r>
              <w:rPr>
                <w:noProof/>
                <w:webHidden/>
              </w:rPr>
              <w:instrText xml:space="preserve"> PAGEREF _Toc230884766 \h </w:instrText>
            </w:r>
            <w:r>
              <w:rPr>
                <w:noProof/>
                <w:webHidden/>
              </w:rPr>
            </w:r>
            <w:r>
              <w:rPr>
                <w:noProof/>
                <w:webHidden/>
              </w:rPr>
              <w:fldChar w:fldCharType="separate"/>
            </w:r>
            <w:r>
              <w:rPr>
                <w:noProof/>
                <w:webHidden/>
              </w:rPr>
              <w:t>3</w:t>
            </w:r>
            <w:r>
              <w:rPr>
                <w:noProof/>
                <w:webHidden/>
              </w:rPr>
              <w:fldChar w:fldCharType="end"/>
            </w:r>
          </w:hyperlink>
        </w:p>
        <w:p w14:paraId="0040DB19" w14:textId="025E38C7"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67" w:history="1">
            <w:r w:rsidRPr="000C13C9">
              <w:rPr>
                <w:rStyle w:val="aff"/>
                <w:rFonts w:cs="Times New Roman"/>
                <w:noProof/>
                <w:lang w:eastAsia="zh-CN"/>
              </w:rPr>
              <w:t xml:space="preserve">2.1 </w:t>
            </w:r>
            <w:r w:rsidRPr="000C13C9">
              <w:rPr>
                <w:rStyle w:val="aff"/>
                <w:rFonts w:cs="Times New Roman"/>
                <w:noProof/>
                <w:lang w:eastAsia="zh-CN"/>
              </w:rPr>
              <w:t>协同过滤算法</w:t>
            </w:r>
            <w:r>
              <w:rPr>
                <w:noProof/>
                <w:webHidden/>
              </w:rPr>
              <w:tab/>
            </w:r>
            <w:r>
              <w:rPr>
                <w:noProof/>
                <w:webHidden/>
              </w:rPr>
              <w:fldChar w:fldCharType="begin"/>
            </w:r>
            <w:r>
              <w:rPr>
                <w:noProof/>
                <w:webHidden/>
              </w:rPr>
              <w:instrText xml:space="preserve"> PAGEREF _Toc230884767 \h </w:instrText>
            </w:r>
            <w:r>
              <w:rPr>
                <w:noProof/>
                <w:webHidden/>
              </w:rPr>
            </w:r>
            <w:r>
              <w:rPr>
                <w:noProof/>
                <w:webHidden/>
              </w:rPr>
              <w:fldChar w:fldCharType="separate"/>
            </w:r>
            <w:r>
              <w:rPr>
                <w:noProof/>
                <w:webHidden/>
              </w:rPr>
              <w:t>3</w:t>
            </w:r>
            <w:r>
              <w:rPr>
                <w:noProof/>
                <w:webHidden/>
              </w:rPr>
              <w:fldChar w:fldCharType="end"/>
            </w:r>
          </w:hyperlink>
        </w:p>
        <w:p w14:paraId="5321EB74" w14:textId="7E646C73"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68" w:history="1">
            <w:r w:rsidRPr="000C13C9">
              <w:rPr>
                <w:rStyle w:val="aff"/>
                <w:rFonts w:cs="Times New Roman"/>
                <w:noProof/>
                <w:lang w:eastAsia="zh-CN"/>
              </w:rPr>
              <w:t>2.1.1</w:t>
            </w:r>
            <w:r w:rsidRPr="000C13C9">
              <w:rPr>
                <w:rStyle w:val="aff"/>
                <w:rFonts w:ascii="宋体" w:hAnsi="宋体"/>
                <w:noProof/>
                <w:lang w:eastAsia="zh-CN"/>
              </w:rPr>
              <w:t xml:space="preserve"> 基于用户的协同过滤</w:t>
            </w:r>
            <w:r>
              <w:rPr>
                <w:noProof/>
                <w:webHidden/>
              </w:rPr>
              <w:tab/>
            </w:r>
            <w:r>
              <w:rPr>
                <w:noProof/>
                <w:webHidden/>
              </w:rPr>
              <w:fldChar w:fldCharType="begin"/>
            </w:r>
            <w:r>
              <w:rPr>
                <w:noProof/>
                <w:webHidden/>
              </w:rPr>
              <w:instrText xml:space="preserve"> PAGEREF _Toc230884768 \h </w:instrText>
            </w:r>
            <w:r>
              <w:rPr>
                <w:noProof/>
                <w:webHidden/>
              </w:rPr>
            </w:r>
            <w:r>
              <w:rPr>
                <w:noProof/>
                <w:webHidden/>
              </w:rPr>
              <w:fldChar w:fldCharType="separate"/>
            </w:r>
            <w:r>
              <w:rPr>
                <w:noProof/>
                <w:webHidden/>
              </w:rPr>
              <w:t>3</w:t>
            </w:r>
            <w:r>
              <w:rPr>
                <w:noProof/>
                <w:webHidden/>
              </w:rPr>
              <w:fldChar w:fldCharType="end"/>
            </w:r>
          </w:hyperlink>
        </w:p>
        <w:p w14:paraId="5752A2C6" w14:textId="6764DFD7"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69" w:history="1">
            <w:r w:rsidRPr="000C13C9">
              <w:rPr>
                <w:rStyle w:val="aff"/>
                <w:rFonts w:cs="Times New Roman"/>
                <w:noProof/>
                <w:lang w:eastAsia="zh-CN"/>
              </w:rPr>
              <w:t>2.1.2</w:t>
            </w:r>
            <w:r w:rsidRPr="000C13C9">
              <w:rPr>
                <w:rStyle w:val="aff"/>
                <w:rFonts w:ascii="宋体" w:hAnsi="宋体"/>
                <w:noProof/>
                <w:lang w:eastAsia="zh-CN"/>
              </w:rPr>
              <w:t xml:space="preserve"> 基于物品的协同过滤</w:t>
            </w:r>
            <w:r>
              <w:rPr>
                <w:noProof/>
                <w:webHidden/>
              </w:rPr>
              <w:tab/>
            </w:r>
            <w:r>
              <w:rPr>
                <w:noProof/>
                <w:webHidden/>
              </w:rPr>
              <w:fldChar w:fldCharType="begin"/>
            </w:r>
            <w:r>
              <w:rPr>
                <w:noProof/>
                <w:webHidden/>
              </w:rPr>
              <w:instrText xml:space="preserve"> PAGEREF _Toc230884769 \h </w:instrText>
            </w:r>
            <w:r>
              <w:rPr>
                <w:noProof/>
                <w:webHidden/>
              </w:rPr>
            </w:r>
            <w:r>
              <w:rPr>
                <w:noProof/>
                <w:webHidden/>
              </w:rPr>
              <w:fldChar w:fldCharType="separate"/>
            </w:r>
            <w:r>
              <w:rPr>
                <w:noProof/>
                <w:webHidden/>
              </w:rPr>
              <w:t>3</w:t>
            </w:r>
            <w:r>
              <w:rPr>
                <w:noProof/>
                <w:webHidden/>
              </w:rPr>
              <w:fldChar w:fldCharType="end"/>
            </w:r>
          </w:hyperlink>
        </w:p>
        <w:p w14:paraId="183B61CB" w14:textId="377B6515"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0" w:history="1">
            <w:r w:rsidRPr="000C13C9">
              <w:rPr>
                <w:rStyle w:val="aff"/>
                <w:rFonts w:cs="Times New Roman"/>
                <w:noProof/>
                <w:lang w:eastAsia="zh-CN"/>
              </w:rPr>
              <w:t xml:space="preserve">2.2 </w:t>
            </w:r>
            <w:r w:rsidRPr="000C13C9">
              <w:rPr>
                <w:rStyle w:val="aff"/>
                <w:rFonts w:cs="Times New Roman"/>
                <w:noProof/>
                <w:lang w:eastAsia="zh-CN"/>
              </w:rPr>
              <w:t>矩阵分解</w:t>
            </w:r>
            <w:r>
              <w:rPr>
                <w:noProof/>
                <w:webHidden/>
              </w:rPr>
              <w:tab/>
            </w:r>
            <w:r>
              <w:rPr>
                <w:noProof/>
                <w:webHidden/>
              </w:rPr>
              <w:fldChar w:fldCharType="begin"/>
            </w:r>
            <w:r>
              <w:rPr>
                <w:noProof/>
                <w:webHidden/>
              </w:rPr>
              <w:instrText xml:space="preserve"> PAGEREF _Toc230884770 \h </w:instrText>
            </w:r>
            <w:r>
              <w:rPr>
                <w:noProof/>
                <w:webHidden/>
              </w:rPr>
            </w:r>
            <w:r>
              <w:rPr>
                <w:noProof/>
                <w:webHidden/>
              </w:rPr>
              <w:fldChar w:fldCharType="separate"/>
            </w:r>
            <w:r>
              <w:rPr>
                <w:noProof/>
                <w:webHidden/>
              </w:rPr>
              <w:t>3</w:t>
            </w:r>
            <w:r>
              <w:rPr>
                <w:noProof/>
                <w:webHidden/>
              </w:rPr>
              <w:fldChar w:fldCharType="end"/>
            </w:r>
          </w:hyperlink>
        </w:p>
        <w:p w14:paraId="392376BF" w14:textId="50A3E6A6"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1" w:history="1">
            <w:r w:rsidRPr="000C13C9">
              <w:rPr>
                <w:rStyle w:val="aff"/>
                <w:rFonts w:cs="Times New Roman"/>
                <w:noProof/>
                <w:lang w:eastAsia="zh-CN"/>
              </w:rPr>
              <w:t>2.3 DeepFM</w:t>
            </w:r>
            <w:r w:rsidRPr="000C13C9">
              <w:rPr>
                <w:rStyle w:val="aff"/>
                <w:rFonts w:cs="Times New Roman"/>
                <w:noProof/>
                <w:lang w:eastAsia="zh-CN"/>
              </w:rPr>
              <w:t>模型</w:t>
            </w:r>
            <w:r>
              <w:rPr>
                <w:noProof/>
                <w:webHidden/>
              </w:rPr>
              <w:tab/>
            </w:r>
            <w:r>
              <w:rPr>
                <w:noProof/>
                <w:webHidden/>
              </w:rPr>
              <w:fldChar w:fldCharType="begin"/>
            </w:r>
            <w:r>
              <w:rPr>
                <w:noProof/>
                <w:webHidden/>
              </w:rPr>
              <w:instrText xml:space="preserve"> PAGEREF _Toc230884771 \h </w:instrText>
            </w:r>
            <w:r>
              <w:rPr>
                <w:noProof/>
                <w:webHidden/>
              </w:rPr>
            </w:r>
            <w:r>
              <w:rPr>
                <w:noProof/>
                <w:webHidden/>
              </w:rPr>
              <w:fldChar w:fldCharType="separate"/>
            </w:r>
            <w:r>
              <w:rPr>
                <w:noProof/>
                <w:webHidden/>
              </w:rPr>
              <w:t>3</w:t>
            </w:r>
            <w:r>
              <w:rPr>
                <w:noProof/>
                <w:webHidden/>
              </w:rPr>
              <w:fldChar w:fldCharType="end"/>
            </w:r>
          </w:hyperlink>
        </w:p>
        <w:p w14:paraId="208F5A9A" w14:textId="7EF72D0E"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2" w:history="1">
            <w:r w:rsidRPr="000C13C9">
              <w:rPr>
                <w:rStyle w:val="aff"/>
                <w:rFonts w:cs="Times New Roman"/>
                <w:noProof/>
                <w:lang w:eastAsia="zh-CN"/>
              </w:rPr>
              <w:t>2.4 DIN</w:t>
            </w:r>
            <w:r w:rsidRPr="000C13C9">
              <w:rPr>
                <w:rStyle w:val="aff"/>
                <w:rFonts w:cs="Times New Roman"/>
                <w:noProof/>
                <w:lang w:eastAsia="zh-CN"/>
              </w:rPr>
              <w:t>深度兴趣网络</w:t>
            </w:r>
            <w:r>
              <w:rPr>
                <w:noProof/>
                <w:webHidden/>
              </w:rPr>
              <w:tab/>
            </w:r>
            <w:r>
              <w:rPr>
                <w:noProof/>
                <w:webHidden/>
              </w:rPr>
              <w:fldChar w:fldCharType="begin"/>
            </w:r>
            <w:r>
              <w:rPr>
                <w:noProof/>
                <w:webHidden/>
              </w:rPr>
              <w:instrText xml:space="preserve"> PAGEREF _Toc230884772 \h </w:instrText>
            </w:r>
            <w:r>
              <w:rPr>
                <w:noProof/>
                <w:webHidden/>
              </w:rPr>
            </w:r>
            <w:r>
              <w:rPr>
                <w:noProof/>
                <w:webHidden/>
              </w:rPr>
              <w:fldChar w:fldCharType="separate"/>
            </w:r>
            <w:r>
              <w:rPr>
                <w:noProof/>
                <w:webHidden/>
              </w:rPr>
              <w:t>4</w:t>
            </w:r>
            <w:r>
              <w:rPr>
                <w:noProof/>
                <w:webHidden/>
              </w:rPr>
              <w:fldChar w:fldCharType="end"/>
            </w:r>
          </w:hyperlink>
        </w:p>
        <w:p w14:paraId="369377EC" w14:textId="6CA0D21C"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3" w:history="1">
            <w:r w:rsidRPr="000C13C9">
              <w:rPr>
                <w:rStyle w:val="aff"/>
                <w:rFonts w:cs="Times New Roman"/>
                <w:noProof/>
                <w:lang w:eastAsia="zh-CN"/>
              </w:rPr>
              <w:t xml:space="preserve">2.5 </w:t>
            </w:r>
            <w:r w:rsidRPr="000C13C9">
              <w:rPr>
                <w:rStyle w:val="aff"/>
                <w:rFonts w:cs="Times New Roman"/>
                <w:noProof/>
                <w:lang w:eastAsia="zh-CN"/>
              </w:rPr>
              <w:t>时间衰减函数</w:t>
            </w:r>
            <w:r>
              <w:rPr>
                <w:noProof/>
                <w:webHidden/>
              </w:rPr>
              <w:tab/>
            </w:r>
            <w:r>
              <w:rPr>
                <w:noProof/>
                <w:webHidden/>
              </w:rPr>
              <w:fldChar w:fldCharType="begin"/>
            </w:r>
            <w:r>
              <w:rPr>
                <w:noProof/>
                <w:webHidden/>
              </w:rPr>
              <w:instrText xml:space="preserve"> PAGEREF _Toc230884773 \h </w:instrText>
            </w:r>
            <w:r>
              <w:rPr>
                <w:noProof/>
                <w:webHidden/>
              </w:rPr>
            </w:r>
            <w:r>
              <w:rPr>
                <w:noProof/>
                <w:webHidden/>
              </w:rPr>
              <w:fldChar w:fldCharType="separate"/>
            </w:r>
            <w:r>
              <w:rPr>
                <w:noProof/>
                <w:webHidden/>
              </w:rPr>
              <w:t>4</w:t>
            </w:r>
            <w:r>
              <w:rPr>
                <w:noProof/>
                <w:webHidden/>
              </w:rPr>
              <w:fldChar w:fldCharType="end"/>
            </w:r>
          </w:hyperlink>
        </w:p>
        <w:p w14:paraId="526C787E" w14:textId="2F99D1B2"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4" w:history="1">
            <w:r w:rsidRPr="000C13C9">
              <w:rPr>
                <w:rStyle w:val="aff"/>
                <w:rFonts w:cs="Times New Roman"/>
                <w:noProof/>
                <w:lang w:eastAsia="zh-CN"/>
              </w:rPr>
              <w:t>2.6 MMR</w:t>
            </w:r>
            <w:r w:rsidRPr="000C13C9">
              <w:rPr>
                <w:rStyle w:val="aff"/>
                <w:rFonts w:cs="Times New Roman"/>
                <w:noProof/>
                <w:lang w:eastAsia="zh-CN"/>
              </w:rPr>
              <w:t>多样性重排算法</w:t>
            </w:r>
            <w:r>
              <w:rPr>
                <w:noProof/>
                <w:webHidden/>
              </w:rPr>
              <w:tab/>
            </w:r>
            <w:r>
              <w:rPr>
                <w:noProof/>
                <w:webHidden/>
              </w:rPr>
              <w:fldChar w:fldCharType="begin"/>
            </w:r>
            <w:r>
              <w:rPr>
                <w:noProof/>
                <w:webHidden/>
              </w:rPr>
              <w:instrText xml:space="preserve"> PAGEREF _Toc230884774 \h </w:instrText>
            </w:r>
            <w:r>
              <w:rPr>
                <w:noProof/>
                <w:webHidden/>
              </w:rPr>
            </w:r>
            <w:r>
              <w:rPr>
                <w:noProof/>
                <w:webHidden/>
              </w:rPr>
              <w:fldChar w:fldCharType="separate"/>
            </w:r>
            <w:r>
              <w:rPr>
                <w:noProof/>
                <w:webHidden/>
              </w:rPr>
              <w:t>5</w:t>
            </w:r>
            <w:r>
              <w:rPr>
                <w:noProof/>
                <w:webHidden/>
              </w:rPr>
              <w:fldChar w:fldCharType="end"/>
            </w:r>
          </w:hyperlink>
        </w:p>
        <w:p w14:paraId="265758DC" w14:textId="30B79879"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5" w:history="1">
            <w:r w:rsidRPr="000C13C9">
              <w:rPr>
                <w:rStyle w:val="aff"/>
                <w:rFonts w:cs="Times New Roman"/>
                <w:noProof/>
                <w:lang w:eastAsia="zh-CN"/>
              </w:rPr>
              <w:t xml:space="preserve">2.7 </w:t>
            </w:r>
            <w:r w:rsidRPr="000C13C9">
              <w:rPr>
                <w:rStyle w:val="aff"/>
                <w:rFonts w:cs="Times New Roman"/>
                <w:noProof/>
                <w:lang w:eastAsia="zh-CN"/>
              </w:rPr>
              <w:t>技术栈</w:t>
            </w:r>
            <w:r>
              <w:rPr>
                <w:noProof/>
                <w:webHidden/>
              </w:rPr>
              <w:tab/>
            </w:r>
            <w:r>
              <w:rPr>
                <w:noProof/>
                <w:webHidden/>
              </w:rPr>
              <w:fldChar w:fldCharType="begin"/>
            </w:r>
            <w:r>
              <w:rPr>
                <w:noProof/>
                <w:webHidden/>
              </w:rPr>
              <w:instrText xml:space="preserve"> PAGEREF _Toc230884775 \h </w:instrText>
            </w:r>
            <w:r>
              <w:rPr>
                <w:noProof/>
                <w:webHidden/>
              </w:rPr>
            </w:r>
            <w:r>
              <w:rPr>
                <w:noProof/>
                <w:webHidden/>
              </w:rPr>
              <w:fldChar w:fldCharType="separate"/>
            </w:r>
            <w:r>
              <w:rPr>
                <w:noProof/>
                <w:webHidden/>
              </w:rPr>
              <w:t>6</w:t>
            </w:r>
            <w:r>
              <w:rPr>
                <w:noProof/>
                <w:webHidden/>
              </w:rPr>
              <w:fldChar w:fldCharType="end"/>
            </w:r>
          </w:hyperlink>
        </w:p>
        <w:p w14:paraId="7FF8B6A7" w14:textId="400D41CD"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776" w:history="1">
            <w:r w:rsidRPr="000C13C9">
              <w:rPr>
                <w:rStyle w:val="aff"/>
                <w:rFonts w:ascii="宋体" w:hAnsi="宋体"/>
                <w:noProof/>
                <w:lang w:eastAsia="zh-CN"/>
              </w:rPr>
              <w:t>第3章 需求分析与总体设计</w:t>
            </w:r>
            <w:r>
              <w:rPr>
                <w:noProof/>
                <w:webHidden/>
              </w:rPr>
              <w:tab/>
            </w:r>
            <w:r>
              <w:rPr>
                <w:noProof/>
                <w:webHidden/>
              </w:rPr>
              <w:fldChar w:fldCharType="begin"/>
            </w:r>
            <w:r>
              <w:rPr>
                <w:noProof/>
                <w:webHidden/>
              </w:rPr>
              <w:instrText xml:space="preserve"> PAGEREF _Toc230884776 \h </w:instrText>
            </w:r>
            <w:r>
              <w:rPr>
                <w:noProof/>
                <w:webHidden/>
              </w:rPr>
            </w:r>
            <w:r>
              <w:rPr>
                <w:noProof/>
                <w:webHidden/>
              </w:rPr>
              <w:fldChar w:fldCharType="separate"/>
            </w:r>
            <w:r>
              <w:rPr>
                <w:noProof/>
                <w:webHidden/>
              </w:rPr>
              <w:t>7</w:t>
            </w:r>
            <w:r>
              <w:rPr>
                <w:noProof/>
                <w:webHidden/>
              </w:rPr>
              <w:fldChar w:fldCharType="end"/>
            </w:r>
          </w:hyperlink>
        </w:p>
        <w:p w14:paraId="0384107E" w14:textId="049EDA7F"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77" w:history="1">
            <w:r w:rsidRPr="000C13C9">
              <w:rPr>
                <w:rStyle w:val="aff"/>
                <w:rFonts w:cs="Times New Roman"/>
                <w:noProof/>
                <w:lang w:eastAsia="zh-CN"/>
              </w:rPr>
              <w:t xml:space="preserve">3.1 </w:t>
            </w:r>
            <w:r w:rsidRPr="000C13C9">
              <w:rPr>
                <w:rStyle w:val="aff"/>
                <w:rFonts w:cs="Times New Roman"/>
                <w:noProof/>
                <w:lang w:eastAsia="zh-CN"/>
              </w:rPr>
              <w:t>功能需求</w:t>
            </w:r>
            <w:r>
              <w:rPr>
                <w:noProof/>
                <w:webHidden/>
              </w:rPr>
              <w:tab/>
            </w:r>
            <w:r>
              <w:rPr>
                <w:noProof/>
                <w:webHidden/>
              </w:rPr>
              <w:fldChar w:fldCharType="begin"/>
            </w:r>
            <w:r>
              <w:rPr>
                <w:noProof/>
                <w:webHidden/>
              </w:rPr>
              <w:instrText xml:space="preserve"> PAGEREF _Toc230884777 \h </w:instrText>
            </w:r>
            <w:r>
              <w:rPr>
                <w:noProof/>
                <w:webHidden/>
              </w:rPr>
            </w:r>
            <w:r>
              <w:rPr>
                <w:noProof/>
                <w:webHidden/>
              </w:rPr>
              <w:fldChar w:fldCharType="separate"/>
            </w:r>
            <w:r>
              <w:rPr>
                <w:noProof/>
                <w:webHidden/>
              </w:rPr>
              <w:t>7</w:t>
            </w:r>
            <w:r>
              <w:rPr>
                <w:noProof/>
                <w:webHidden/>
              </w:rPr>
              <w:fldChar w:fldCharType="end"/>
            </w:r>
          </w:hyperlink>
        </w:p>
        <w:p w14:paraId="7C7973EF" w14:textId="38F03385"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78" w:history="1">
            <w:r w:rsidRPr="000C13C9">
              <w:rPr>
                <w:rStyle w:val="aff"/>
                <w:rFonts w:cs="Times New Roman"/>
                <w:noProof/>
                <w:lang w:eastAsia="zh-CN"/>
              </w:rPr>
              <w:t>3.1.1</w:t>
            </w:r>
            <w:r w:rsidRPr="000C13C9">
              <w:rPr>
                <w:rStyle w:val="aff"/>
                <w:rFonts w:cs="Times New Roman"/>
                <w:noProof/>
                <w:lang w:eastAsia="zh-CN"/>
              </w:rPr>
              <w:t>在线购物业务需求</w:t>
            </w:r>
            <w:r>
              <w:rPr>
                <w:noProof/>
                <w:webHidden/>
              </w:rPr>
              <w:tab/>
            </w:r>
            <w:r>
              <w:rPr>
                <w:noProof/>
                <w:webHidden/>
              </w:rPr>
              <w:fldChar w:fldCharType="begin"/>
            </w:r>
            <w:r>
              <w:rPr>
                <w:noProof/>
                <w:webHidden/>
              </w:rPr>
              <w:instrText xml:space="preserve"> PAGEREF _Toc230884778 \h </w:instrText>
            </w:r>
            <w:r>
              <w:rPr>
                <w:noProof/>
                <w:webHidden/>
              </w:rPr>
            </w:r>
            <w:r>
              <w:rPr>
                <w:noProof/>
                <w:webHidden/>
              </w:rPr>
              <w:fldChar w:fldCharType="separate"/>
            </w:r>
            <w:r>
              <w:rPr>
                <w:noProof/>
                <w:webHidden/>
              </w:rPr>
              <w:t>7</w:t>
            </w:r>
            <w:r>
              <w:rPr>
                <w:noProof/>
                <w:webHidden/>
              </w:rPr>
              <w:fldChar w:fldCharType="end"/>
            </w:r>
          </w:hyperlink>
        </w:p>
        <w:p w14:paraId="5A618093" w14:textId="67FF24D3"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79" w:history="1">
            <w:r w:rsidRPr="000C13C9">
              <w:rPr>
                <w:rStyle w:val="aff"/>
                <w:rFonts w:cs="Times New Roman"/>
                <w:noProof/>
                <w:lang w:eastAsia="zh-CN"/>
              </w:rPr>
              <w:t xml:space="preserve">3.1.2 </w:t>
            </w:r>
            <w:r w:rsidRPr="000C13C9">
              <w:rPr>
                <w:rStyle w:val="aff"/>
                <w:rFonts w:ascii="宋体" w:hAnsi="宋体"/>
                <w:noProof/>
                <w:lang w:eastAsia="zh-CN"/>
              </w:rPr>
              <w:t>个性化推荐引擎需求</w:t>
            </w:r>
            <w:r>
              <w:rPr>
                <w:noProof/>
                <w:webHidden/>
              </w:rPr>
              <w:tab/>
            </w:r>
            <w:r>
              <w:rPr>
                <w:noProof/>
                <w:webHidden/>
              </w:rPr>
              <w:fldChar w:fldCharType="begin"/>
            </w:r>
            <w:r>
              <w:rPr>
                <w:noProof/>
                <w:webHidden/>
              </w:rPr>
              <w:instrText xml:space="preserve"> PAGEREF _Toc230884779 \h </w:instrText>
            </w:r>
            <w:r>
              <w:rPr>
                <w:noProof/>
                <w:webHidden/>
              </w:rPr>
            </w:r>
            <w:r>
              <w:rPr>
                <w:noProof/>
                <w:webHidden/>
              </w:rPr>
              <w:fldChar w:fldCharType="separate"/>
            </w:r>
            <w:r>
              <w:rPr>
                <w:noProof/>
                <w:webHidden/>
              </w:rPr>
              <w:t>7</w:t>
            </w:r>
            <w:r>
              <w:rPr>
                <w:noProof/>
                <w:webHidden/>
              </w:rPr>
              <w:fldChar w:fldCharType="end"/>
            </w:r>
          </w:hyperlink>
        </w:p>
        <w:p w14:paraId="698E5ED7" w14:textId="7A4B5266"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0" w:history="1">
            <w:r w:rsidRPr="000C13C9">
              <w:rPr>
                <w:rStyle w:val="aff"/>
                <w:rFonts w:cs="Times New Roman"/>
                <w:noProof/>
                <w:lang w:eastAsia="zh-CN"/>
              </w:rPr>
              <w:t xml:space="preserve">3.1.3 </w:t>
            </w:r>
            <w:r w:rsidRPr="000C13C9">
              <w:rPr>
                <w:rStyle w:val="aff"/>
                <w:rFonts w:ascii="宋体" w:hAnsi="宋体"/>
                <w:noProof/>
                <w:lang w:eastAsia="zh-CN"/>
              </w:rPr>
              <w:t>个性化广告频控需求</w:t>
            </w:r>
            <w:r>
              <w:rPr>
                <w:noProof/>
                <w:webHidden/>
              </w:rPr>
              <w:tab/>
            </w:r>
            <w:r>
              <w:rPr>
                <w:noProof/>
                <w:webHidden/>
              </w:rPr>
              <w:fldChar w:fldCharType="begin"/>
            </w:r>
            <w:r>
              <w:rPr>
                <w:noProof/>
                <w:webHidden/>
              </w:rPr>
              <w:instrText xml:space="preserve"> PAGEREF _Toc230884780 \h </w:instrText>
            </w:r>
            <w:r>
              <w:rPr>
                <w:noProof/>
                <w:webHidden/>
              </w:rPr>
            </w:r>
            <w:r>
              <w:rPr>
                <w:noProof/>
                <w:webHidden/>
              </w:rPr>
              <w:fldChar w:fldCharType="separate"/>
            </w:r>
            <w:r>
              <w:rPr>
                <w:noProof/>
                <w:webHidden/>
              </w:rPr>
              <w:t>7</w:t>
            </w:r>
            <w:r>
              <w:rPr>
                <w:noProof/>
                <w:webHidden/>
              </w:rPr>
              <w:fldChar w:fldCharType="end"/>
            </w:r>
          </w:hyperlink>
        </w:p>
        <w:p w14:paraId="15D95D56" w14:textId="778449D7"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1" w:history="1">
            <w:r w:rsidRPr="000C13C9">
              <w:rPr>
                <w:rStyle w:val="aff"/>
                <w:rFonts w:cs="Times New Roman"/>
                <w:noProof/>
                <w:lang w:eastAsia="zh-CN"/>
              </w:rPr>
              <w:t xml:space="preserve">3.1.4 </w:t>
            </w:r>
            <w:r w:rsidRPr="000C13C9">
              <w:rPr>
                <w:rStyle w:val="aff"/>
                <w:rFonts w:ascii="宋体" w:hAnsi="宋体"/>
                <w:noProof/>
                <w:lang w:eastAsia="zh-CN"/>
              </w:rPr>
              <w:t>活跃度引擎需求</w:t>
            </w:r>
            <w:r>
              <w:rPr>
                <w:noProof/>
                <w:webHidden/>
              </w:rPr>
              <w:tab/>
            </w:r>
            <w:r>
              <w:rPr>
                <w:noProof/>
                <w:webHidden/>
              </w:rPr>
              <w:fldChar w:fldCharType="begin"/>
            </w:r>
            <w:r>
              <w:rPr>
                <w:noProof/>
                <w:webHidden/>
              </w:rPr>
              <w:instrText xml:space="preserve"> PAGEREF _Toc230884781 \h </w:instrText>
            </w:r>
            <w:r>
              <w:rPr>
                <w:noProof/>
                <w:webHidden/>
              </w:rPr>
            </w:r>
            <w:r>
              <w:rPr>
                <w:noProof/>
                <w:webHidden/>
              </w:rPr>
              <w:fldChar w:fldCharType="separate"/>
            </w:r>
            <w:r>
              <w:rPr>
                <w:noProof/>
                <w:webHidden/>
              </w:rPr>
              <w:t>8</w:t>
            </w:r>
            <w:r>
              <w:rPr>
                <w:noProof/>
                <w:webHidden/>
              </w:rPr>
              <w:fldChar w:fldCharType="end"/>
            </w:r>
          </w:hyperlink>
        </w:p>
        <w:p w14:paraId="4EDE700D" w14:textId="25A45363"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2" w:history="1">
            <w:r w:rsidRPr="000C13C9">
              <w:rPr>
                <w:rStyle w:val="aff"/>
                <w:rFonts w:cs="Times New Roman"/>
                <w:noProof/>
                <w:lang w:eastAsia="zh-CN"/>
              </w:rPr>
              <w:t xml:space="preserve">3.1.5 </w:t>
            </w:r>
            <w:r w:rsidRPr="000C13C9">
              <w:rPr>
                <w:rStyle w:val="aff"/>
                <w:rFonts w:ascii="宋体" w:hAnsi="宋体"/>
                <w:noProof/>
                <w:lang w:eastAsia="zh-CN"/>
              </w:rPr>
              <w:t>个性化需求分析</w:t>
            </w:r>
            <w:r>
              <w:rPr>
                <w:noProof/>
                <w:webHidden/>
              </w:rPr>
              <w:tab/>
            </w:r>
            <w:r>
              <w:rPr>
                <w:noProof/>
                <w:webHidden/>
              </w:rPr>
              <w:fldChar w:fldCharType="begin"/>
            </w:r>
            <w:r>
              <w:rPr>
                <w:noProof/>
                <w:webHidden/>
              </w:rPr>
              <w:instrText xml:space="preserve"> PAGEREF _Toc230884782 \h </w:instrText>
            </w:r>
            <w:r>
              <w:rPr>
                <w:noProof/>
                <w:webHidden/>
              </w:rPr>
            </w:r>
            <w:r>
              <w:rPr>
                <w:noProof/>
                <w:webHidden/>
              </w:rPr>
              <w:fldChar w:fldCharType="separate"/>
            </w:r>
            <w:r>
              <w:rPr>
                <w:noProof/>
                <w:webHidden/>
              </w:rPr>
              <w:t>8</w:t>
            </w:r>
            <w:r>
              <w:rPr>
                <w:noProof/>
                <w:webHidden/>
              </w:rPr>
              <w:fldChar w:fldCharType="end"/>
            </w:r>
          </w:hyperlink>
        </w:p>
        <w:p w14:paraId="467D8B53" w14:textId="582240D0"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83" w:history="1">
            <w:r w:rsidRPr="000C13C9">
              <w:rPr>
                <w:rStyle w:val="aff"/>
                <w:rFonts w:cs="Times New Roman"/>
                <w:noProof/>
                <w:lang w:eastAsia="zh-CN"/>
              </w:rPr>
              <w:t>3.2</w:t>
            </w:r>
            <w:r w:rsidRPr="000C13C9">
              <w:rPr>
                <w:rStyle w:val="aff"/>
                <w:rFonts w:cs="Times New Roman"/>
                <w:noProof/>
                <w:lang w:eastAsia="zh-CN"/>
              </w:rPr>
              <w:t>非功能需求</w:t>
            </w:r>
            <w:r>
              <w:rPr>
                <w:noProof/>
                <w:webHidden/>
              </w:rPr>
              <w:tab/>
            </w:r>
            <w:r>
              <w:rPr>
                <w:noProof/>
                <w:webHidden/>
              </w:rPr>
              <w:fldChar w:fldCharType="begin"/>
            </w:r>
            <w:r>
              <w:rPr>
                <w:noProof/>
                <w:webHidden/>
              </w:rPr>
              <w:instrText xml:space="preserve"> PAGEREF _Toc230884783 \h </w:instrText>
            </w:r>
            <w:r>
              <w:rPr>
                <w:noProof/>
                <w:webHidden/>
              </w:rPr>
            </w:r>
            <w:r>
              <w:rPr>
                <w:noProof/>
                <w:webHidden/>
              </w:rPr>
              <w:fldChar w:fldCharType="separate"/>
            </w:r>
            <w:r>
              <w:rPr>
                <w:noProof/>
                <w:webHidden/>
              </w:rPr>
              <w:t>9</w:t>
            </w:r>
            <w:r>
              <w:rPr>
                <w:noProof/>
                <w:webHidden/>
              </w:rPr>
              <w:fldChar w:fldCharType="end"/>
            </w:r>
          </w:hyperlink>
        </w:p>
        <w:p w14:paraId="5956B882" w14:textId="43717EBF"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84" w:history="1">
            <w:r w:rsidRPr="000C13C9">
              <w:rPr>
                <w:rStyle w:val="aff"/>
                <w:rFonts w:cs="Times New Roman"/>
                <w:noProof/>
                <w:lang w:eastAsia="zh-CN"/>
              </w:rPr>
              <w:t>3.3</w:t>
            </w:r>
            <w:r w:rsidRPr="000C13C9">
              <w:rPr>
                <w:rStyle w:val="aff"/>
                <w:rFonts w:ascii="宋体" w:hAnsi="宋体"/>
                <w:noProof/>
                <w:lang w:eastAsia="zh-CN"/>
              </w:rPr>
              <w:t>数据需求</w:t>
            </w:r>
            <w:r>
              <w:rPr>
                <w:noProof/>
                <w:webHidden/>
              </w:rPr>
              <w:tab/>
            </w:r>
            <w:r>
              <w:rPr>
                <w:noProof/>
                <w:webHidden/>
              </w:rPr>
              <w:fldChar w:fldCharType="begin"/>
            </w:r>
            <w:r>
              <w:rPr>
                <w:noProof/>
                <w:webHidden/>
              </w:rPr>
              <w:instrText xml:space="preserve"> PAGEREF _Toc230884784 \h </w:instrText>
            </w:r>
            <w:r>
              <w:rPr>
                <w:noProof/>
                <w:webHidden/>
              </w:rPr>
            </w:r>
            <w:r>
              <w:rPr>
                <w:noProof/>
                <w:webHidden/>
              </w:rPr>
              <w:fldChar w:fldCharType="separate"/>
            </w:r>
            <w:r>
              <w:rPr>
                <w:noProof/>
                <w:webHidden/>
              </w:rPr>
              <w:t>9</w:t>
            </w:r>
            <w:r>
              <w:rPr>
                <w:noProof/>
                <w:webHidden/>
              </w:rPr>
              <w:fldChar w:fldCharType="end"/>
            </w:r>
          </w:hyperlink>
        </w:p>
        <w:p w14:paraId="6EF12665" w14:textId="63356F1C"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85" w:history="1">
            <w:r w:rsidRPr="000C13C9">
              <w:rPr>
                <w:rStyle w:val="aff"/>
                <w:rFonts w:cs="Times New Roman"/>
                <w:noProof/>
                <w:lang w:eastAsia="zh-CN"/>
              </w:rPr>
              <w:t xml:space="preserve">3.4 </w:t>
            </w:r>
            <w:r w:rsidRPr="000C13C9">
              <w:rPr>
                <w:rStyle w:val="aff"/>
                <w:rFonts w:cs="Times New Roman"/>
                <w:noProof/>
                <w:lang w:eastAsia="zh-CN"/>
              </w:rPr>
              <w:t>系统总体设计</w:t>
            </w:r>
            <w:r>
              <w:rPr>
                <w:noProof/>
                <w:webHidden/>
              </w:rPr>
              <w:tab/>
            </w:r>
            <w:r>
              <w:rPr>
                <w:noProof/>
                <w:webHidden/>
              </w:rPr>
              <w:fldChar w:fldCharType="begin"/>
            </w:r>
            <w:r>
              <w:rPr>
                <w:noProof/>
                <w:webHidden/>
              </w:rPr>
              <w:instrText xml:space="preserve"> PAGEREF _Toc230884785 \h </w:instrText>
            </w:r>
            <w:r>
              <w:rPr>
                <w:noProof/>
                <w:webHidden/>
              </w:rPr>
            </w:r>
            <w:r>
              <w:rPr>
                <w:noProof/>
                <w:webHidden/>
              </w:rPr>
              <w:fldChar w:fldCharType="separate"/>
            </w:r>
            <w:r>
              <w:rPr>
                <w:noProof/>
                <w:webHidden/>
              </w:rPr>
              <w:t>9</w:t>
            </w:r>
            <w:r>
              <w:rPr>
                <w:noProof/>
                <w:webHidden/>
              </w:rPr>
              <w:fldChar w:fldCharType="end"/>
            </w:r>
          </w:hyperlink>
        </w:p>
        <w:p w14:paraId="345AE25C" w14:textId="22077B17"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6" w:history="1">
            <w:r w:rsidRPr="000C13C9">
              <w:rPr>
                <w:rStyle w:val="aff"/>
                <w:rFonts w:cs="Times New Roman"/>
                <w:noProof/>
                <w:lang w:eastAsia="zh-CN"/>
              </w:rPr>
              <w:t xml:space="preserve">3.4.1 </w:t>
            </w:r>
            <w:r w:rsidRPr="000C13C9">
              <w:rPr>
                <w:rStyle w:val="aff"/>
                <w:rFonts w:cs="Times New Roman"/>
                <w:noProof/>
                <w:lang w:eastAsia="zh-CN"/>
              </w:rPr>
              <w:t>系统架构</w:t>
            </w:r>
            <w:r>
              <w:rPr>
                <w:noProof/>
                <w:webHidden/>
              </w:rPr>
              <w:tab/>
            </w:r>
            <w:r>
              <w:rPr>
                <w:noProof/>
                <w:webHidden/>
              </w:rPr>
              <w:fldChar w:fldCharType="begin"/>
            </w:r>
            <w:r>
              <w:rPr>
                <w:noProof/>
                <w:webHidden/>
              </w:rPr>
              <w:instrText xml:space="preserve"> PAGEREF _Toc230884786 \h </w:instrText>
            </w:r>
            <w:r>
              <w:rPr>
                <w:noProof/>
                <w:webHidden/>
              </w:rPr>
            </w:r>
            <w:r>
              <w:rPr>
                <w:noProof/>
                <w:webHidden/>
              </w:rPr>
              <w:fldChar w:fldCharType="separate"/>
            </w:r>
            <w:r>
              <w:rPr>
                <w:noProof/>
                <w:webHidden/>
              </w:rPr>
              <w:t>9</w:t>
            </w:r>
            <w:r>
              <w:rPr>
                <w:noProof/>
                <w:webHidden/>
              </w:rPr>
              <w:fldChar w:fldCharType="end"/>
            </w:r>
          </w:hyperlink>
        </w:p>
        <w:p w14:paraId="1DAAAC08" w14:textId="5ADD2287"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7" w:history="1">
            <w:r w:rsidRPr="000C13C9">
              <w:rPr>
                <w:rStyle w:val="aff"/>
                <w:rFonts w:cs="Times New Roman"/>
                <w:noProof/>
                <w:lang w:eastAsia="zh-CN"/>
              </w:rPr>
              <w:t xml:space="preserve">3.4.2 </w:t>
            </w:r>
            <w:r w:rsidRPr="000C13C9">
              <w:rPr>
                <w:rStyle w:val="aff"/>
                <w:rFonts w:cs="Times New Roman"/>
                <w:noProof/>
                <w:lang w:eastAsia="zh-CN"/>
              </w:rPr>
              <w:t>模块划分与职责</w:t>
            </w:r>
            <w:r>
              <w:rPr>
                <w:noProof/>
                <w:webHidden/>
              </w:rPr>
              <w:tab/>
            </w:r>
            <w:r>
              <w:rPr>
                <w:noProof/>
                <w:webHidden/>
              </w:rPr>
              <w:fldChar w:fldCharType="begin"/>
            </w:r>
            <w:r>
              <w:rPr>
                <w:noProof/>
                <w:webHidden/>
              </w:rPr>
              <w:instrText xml:space="preserve"> PAGEREF _Toc230884787 \h </w:instrText>
            </w:r>
            <w:r>
              <w:rPr>
                <w:noProof/>
                <w:webHidden/>
              </w:rPr>
            </w:r>
            <w:r>
              <w:rPr>
                <w:noProof/>
                <w:webHidden/>
              </w:rPr>
              <w:fldChar w:fldCharType="separate"/>
            </w:r>
            <w:r>
              <w:rPr>
                <w:noProof/>
                <w:webHidden/>
              </w:rPr>
              <w:t>10</w:t>
            </w:r>
            <w:r>
              <w:rPr>
                <w:noProof/>
                <w:webHidden/>
              </w:rPr>
              <w:fldChar w:fldCharType="end"/>
            </w:r>
          </w:hyperlink>
        </w:p>
        <w:p w14:paraId="379662C2" w14:textId="5A8DBB9D"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8" w:history="1">
            <w:r w:rsidRPr="000C13C9">
              <w:rPr>
                <w:rStyle w:val="aff"/>
                <w:rFonts w:cs="Times New Roman"/>
                <w:noProof/>
                <w:lang w:eastAsia="zh-CN"/>
              </w:rPr>
              <w:t xml:space="preserve">3.4.3 </w:t>
            </w:r>
            <w:r w:rsidRPr="000C13C9">
              <w:rPr>
                <w:rStyle w:val="aff"/>
                <w:rFonts w:cs="Times New Roman"/>
                <w:noProof/>
                <w:lang w:eastAsia="zh-CN"/>
              </w:rPr>
              <w:t>核心数据流设计</w:t>
            </w:r>
            <w:r>
              <w:rPr>
                <w:noProof/>
                <w:webHidden/>
              </w:rPr>
              <w:tab/>
            </w:r>
            <w:r>
              <w:rPr>
                <w:noProof/>
                <w:webHidden/>
              </w:rPr>
              <w:fldChar w:fldCharType="begin"/>
            </w:r>
            <w:r>
              <w:rPr>
                <w:noProof/>
                <w:webHidden/>
              </w:rPr>
              <w:instrText xml:space="preserve"> PAGEREF _Toc230884788 \h </w:instrText>
            </w:r>
            <w:r>
              <w:rPr>
                <w:noProof/>
                <w:webHidden/>
              </w:rPr>
            </w:r>
            <w:r>
              <w:rPr>
                <w:noProof/>
                <w:webHidden/>
              </w:rPr>
              <w:fldChar w:fldCharType="separate"/>
            </w:r>
            <w:r>
              <w:rPr>
                <w:noProof/>
                <w:webHidden/>
              </w:rPr>
              <w:t>11</w:t>
            </w:r>
            <w:r>
              <w:rPr>
                <w:noProof/>
                <w:webHidden/>
              </w:rPr>
              <w:fldChar w:fldCharType="end"/>
            </w:r>
          </w:hyperlink>
        </w:p>
        <w:p w14:paraId="1F577AA1" w14:textId="1ECE181E"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89" w:history="1">
            <w:r w:rsidRPr="000C13C9">
              <w:rPr>
                <w:rStyle w:val="aff"/>
                <w:rFonts w:cs="Times New Roman"/>
                <w:noProof/>
                <w:lang w:eastAsia="zh-CN"/>
              </w:rPr>
              <w:t xml:space="preserve">3.4.4 </w:t>
            </w:r>
            <w:r w:rsidRPr="000C13C9">
              <w:rPr>
                <w:rStyle w:val="aff"/>
                <w:rFonts w:cs="Times New Roman"/>
                <w:noProof/>
                <w:lang w:eastAsia="zh-CN"/>
              </w:rPr>
              <w:t>接口设计</w:t>
            </w:r>
            <w:r>
              <w:rPr>
                <w:noProof/>
                <w:webHidden/>
              </w:rPr>
              <w:tab/>
            </w:r>
            <w:r>
              <w:rPr>
                <w:noProof/>
                <w:webHidden/>
              </w:rPr>
              <w:fldChar w:fldCharType="begin"/>
            </w:r>
            <w:r>
              <w:rPr>
                <w:noProof/>
                <w:webHidden/>
              </w:rPr>
              <w:instrText xml:space="preserve"> PAGEREF _Toc230884789 \h </w:instrText>
            </w:r>
            <w:r>
              <w:rPr>
                <w:noProof/>
                <w:webHidden/>
              </w:rPr>
            </w:r>
            <w:r>
              <w:rPr>
                <w:noProof/>
                <w:webHidden/>
              </w:rPr>
              <w:fldChar w:fldCharType="separate"/>
            </w:r>
            <w:r>
              <w:rPr>
                <w:noProof/>
                <w:webHidden/>
              </w:rPr>
              <w:t>12</w:t>
            </w:r>
            <w:r>
              <w:rPr>
                <w:noProof/>
                <w:webHidden/>
              </w:rPr>
              <w:fldChar w:fldCharType="end"/>
            </w:r>
          </w:hyperlink>
        </w:p>
        <w:p w14:paraId="7A083745" w14:textId="415FC7BB"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0" w:history="1">
            <w:r w:rsidRPr="000C13C9">
              <w:rPr>
                <w:rStyle w:val="aff"/>
                <w:rFonts w:cs="Times New Roman"/>
                <w:noProof/>
                <w:lang w:eastAsia="zh-CN"/>
              </w:rPr>
              <w:t xml:space="preserve">3.4.5 </w:t>
            </w:r>
            <w:r w:rsidRPr="000C13C9">
              <w:rPr>
                <w:rStyle w:val="aff"/>
                <w:rFonts w:cs="Times New Roman"/>
                <w:noProof/>
                <w:lang w:eastAsia="zh-CN"/>
              </w:rPr>
              <w:t>数据库总体设计</w:t>
            </w:r>
            <w:r>
              <w:rPr>
                <w:noProof/>
                <w:webHidden/>
              </w:rPr>
              <w:tab/>
            </w:r>
            <w:r>
              <w:rPr>
                <w:noProof/>
                <w:webHidden/>
              </w:rPr>
              <w:fldChar w:fldCharType="begin"/>
            </w:r>
            <w:r>
              <w:rPr>
                <w:noProof/>
                <w:webHidden/>
              </w:rPr>
              <w:instrText xml:space="preserve"> PAGEREF _Toc230884790 \h </w:instrText>
            </w:r>
            <w:r>
              <w:rPr>
                <w:noProof/>
                <w:webHidden/>
              </w:rPr>
            </w:r>
            <w:r>
              <w:rPr>
                <w:noProof/>
                <w:webHidden/>
              </w:rPr>
              <w:fldChar w:fldCharType="separate"/>
            </w:r>
            <w:r>
              <w:rPr>
                <w:noProof/>
                <w:webHidden/>
              </w:rPr>
              <w:t>12</w:t>
            </w:r>
            <w:r>
              <w:rPr>
                <w:noProof/>
                <w:webHidden/>
              </w:rPr>
              <w:fldChar w:fldCharType="end"/>
            </w:r>
          </w:hyperlink>
        </w:p>
        <w:p w14:paraId="283D4888" w14:textId="0DD138E1"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1" w:history="1">
            <w:r w:rsidRPr="000C13C9">
              <w:rPr>
                <w:rStyle w:val="aff"/>
                <w:rFonts w:cs="Times New Roman"/>
                <w:noProof/>
                <w:lang w:eastAsia="zh-CN"/>
              </w:rPr>
              <w:t xml:space="preserve">3.4.6 </w:t>
            </w:r>
            <w:r w:rsidRPr="000C13C9">
              <w:rPr>
                <w:rStyle w:val="aff"/>
                <w:rFonts w:cs="Times New Roman"/>
                <w:noProof/>
                <w:lang w:eastAsia="zh-CN"/>
              </w:rPr>
              <w:t>系统安全与数据设计</w:t>
            </w:r>
            <w:r>
              <w:rPr>
                <w:noProof/>
                <w:webHidden/>
              </w:rPr>
              <w:tab/>
            </w:r>
            <w:r>
              <w:rPr>
                <w:noProof/>
                <w:webHidden/>
              </w:rPr>
              <w:fldChar w:fldCharType="begin"/>
            </w:r>
            <w:r>
              <w:rPr>
                <w:noProof/>
                <w:webHidden/>
              </w:rPr>
              <w:instrText xml:space="preserve"> PAGEREF _Toc230884791 \h </w:instrText>
            </w:r>
            <w:r>
              <w:rPr>
                <w:noProof/>
                <w:webHidden/>
              </w:rPr>
            </w:r>
            <w:r>
              <w:rPr>
                <w:noProof/>
                <w:webHidden/>
              </w:rPr>
              <w:fldChar w:fldCharType="separate"/>
            </w:r>
            <w:r>
              <w:rPr>
                <w:noProof/>
                <w:webHidden/>
              </w:rPr>
              <w:t>13</w:t>
            </w:r>
            <w:r>
              <w:rPr>
                <w:noProof/>
                <w:webHidden/>
              </w:rPr>
              <w:fldChar w:fldCharType="end"/>
            </w:r>
          </w:hyperlink>
        </w:p>
        <w:p w14:paraId="521443A0" w14:textId="78C10C02"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792" w:history="1">
            <w:r w:rsidRPr="000C13C9">
              <w:rPr>
                <w:rStyle w:val="aff"/>
                <w:rFonts w:ascii="宋体" w:hAnsi="宋体"/>
                <w:noProof/>
                <w:lang w:eastAsia="zh-CN"/>
              </w:rPr>
              <w:t>第4章 详细设计与实现</w:t>
            </w:r>
            <w:r>
              <w:rPr>
                <w:noProof/>
                <w:webHidden/>
              </w:rPr>
              <w:tab/>
            </w:r>
            <w:r>
              <w:rPr>
                <w:noProof/>
                <w:webHidden/>
              </w:rPr>
              <w:fldChar w:fldCharType="begin"/>
            </w:r>
            <w:r>
              <w:rPr>
                <w:noProof/>
                <w:webHidden/>
              </w:rPr>
              <w:instrText xml:space="preserve"> PAGEREF _Toc230884792 \h </w:instrText>
            </w:r>
            <w:r>
              <w:rPr>
                <w:noProof/>
                <w:webHidden/>
              </w:rPr>
            </w:r>
            <w:r>
              <w:rPr>
                <w:noProof/>
                <w:webHidden/>
              </w:rPr>
              <w:fldChar w:fldCharType="separate"/>
            </w:r>
            <w:r>
              <w:rPr>
                <w:noProof/>
                <w:webHidden/>
              </w:rPr>
              <w:t>14</w:t>
            </w:r>
            <w:r>
              <w:rPr>
                <w:noProof/>
                <w:webHidden/>
              </w:rPr>
              <w:fldChar w:fldCharType="end"/>
            </w:r>
          </w:hyperlink>
        </w:p>
        <w:p w14:paraId="6E733022" w14:textId="30EC8D85"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93" w:history="1">
            <w:r w:rsidRPr="000C13C9">
              <w:rPr>
                <w:rStyle w:val="aff"/>
                <w:rFonts w:cs="Times New Roman"/>
                <w:noProof/>
                <w:lang w:eastAsia="zh-CN"/>
              </w:rPr>
              <w:t xml:space="preserve">4.1 </w:t>
            </w:r>
            <w:r w:rsidRPr="000C13C9">
              <w:rPr>
                <w:rStyle w:val="aff"/>
                <w:rFonts w:cs="Times New Roman"/>
                <w:noProof/>
                <w:lang w:eastAsia="zh-CN"/>
              </w:rPr>
              <w:t>数据库详细设计</w:t>
            </w:r>
            <w:r>
              <w:rPr>
                <w:noProof/>
                <w:webHidden/>
              </w:rPr>
              <w:tab/>
            </w:r>
            <w:r>
              <w:rPr>
                <w:noProof/>
                <w:webHidden/>
              </w:rPr>
              <w:fldChar w:fldCharType="begin"/>
            </w:r>
            <w:r>
              <w:rPr>
                <w:noProof/>
                <w:webHidden/>
              </w:rPr>
              <w:instrText xml:space="preserve"> PAGEREF _Toc230884793 \h </w:instrText>
            </w:r>
            <w:r>
              <w:rPr>
                <w:noProof/>
                <w:webHidden/>
              </w:rPr>
            </w:r>
            <w:r>
              <w:rPr>
                <w:noProof/>
                <w:webHidden/>
              </w:rPr>
              <w:fldChar w:fldCharType="separate"/>
            </w:r>
            <w:r>
              <w:rPr>
                <w:noProof/>
                <w:webHidden/>
              </w:rPr>
              <w:t>14</w:t>
            </w:r>
            <w:r>
              <w:rPr>
                <w:noProof/>
                <w:webHidden/>
              </w:rPr>
              <w:fldChar w:fldCharType="end"/>
            </w:r>
          </w:hyperlink>
        </w:p>
        <w:p w14:paraId="540A6E7A" w14:textId="13F2538B"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4" w:history="1">
            <w:r w:rsidRPr="000C13C9">
              <w:rPr>
                <w:rStyle w:val="aff"/>
                <w:rFonts w:cs="Times New Roman"/>
                <w:noProof/>
                <w:lang w:eastAsia="zh-CN"/>
              </w:rPr>
              <w:t xml:space="preserve">4.1.1 </w:t>
            </w:r>
            <w:r w:rsidRPr="000C13C9">
              <w:rPr>
                <w:rStyle w:val="aff"/>
                <w:rFonts w:ascii="宋体" w:hAnsi="宋体"/>
                <w:noProof/>
                <w:lang w:eastAsia="zh-CN"/>
              </w:rPr>
              <w:t>用户表</w:t>
            </w:r>
            <w:r>
              <w:rPr>
                <w:noProof/>
                <w:webHidden/>
              </w:rPr>
              <w:tab/>
            </w:r>
            <w:r>
              <w:rPr>
                <w:noProof/>
                <w:webHidden/>
              </w:rPr>
              <w:fldChar w:fldCharType="begin"/>
            </w:r>
            <w:r>
              <w:rPr>
                <w:noProof/>
                <w:webHidden/>
              </w:rPr>
              <w:instrText xml:space="preserve"> PAGEREF _Toc230884794 \h </w:instrText>
            </w:r>
            <w:r>
              <w:rPr>
                <w:noProof/>
                <w:webHidden/>
              </w:rPr>
            </w:r>
            <w:r>
              <w:rPr>
                <w:noProof/>
                <w:webHidden/>
              </w:rPr>
              <w:fldChar w:fldCharType="separate"/>
            </w:r>
            <w:r>
              <w:rPr>
                <w:noProof/>
                <w:webHidden/>
              </w:rPr>
              <w:t>14</w:t>
            </w:r>
            <w:r>
              <w:rPr>
                <w:noProof/>
                <w:webHidden/>
              </w:rPr>
              <w:fldChar w:fldCharType="end"/>
            </w:r>
          </w:hyperlink>
        </w:p>
        <w:p w14:paraId="2F3D2E57" w14:textId="6F6A0750"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5" w:history="1">
            <w:r w:rsidRPr="000C13C9">
              <w:rPr>
                <w:rStyle w:val="aff"/>
                <w:rFonts w:cs="Times New Roman"/>
                <w:noProof/>
                <w:lang w:eastAsia="zh-CN"/>
              </w:rPr>
              <w:t xml:space="preserve">4.1.2 </w:t>
            </w:r>
            <w:r w:rsidRPr="000C13C9">
              <w:rPr>
                <w:rStyle w:val="aff"/>
                <w:rFonts w:ascii="宋体" w:hAnsi="宋体"/>
                <w:noProof/>
                <w:lang w:eastAsia="zh-CN"/>
              </w:rPr>
              <w:t>行为日志表</w:t>
            </w:r>
            <w:r>
              <w:rPr>
                <w:noProof/>
                <w:webHidden/>
              </w:rPr>
              <w:tab/>
            </w:r>
            <w:r>
              <w:rPr>
                <w:noProof/>
                <w:webHidden/>
              </w:rPr>
              <w:fldChar w:fldCharType="begin"/>
            </w:r>
            <w:r>
              <w:rPr>
                <w:noProof/>
                <w:webHidden/>
              </w:rPr>
              <w:instrText xml:space="preserve"> PAGEREF _Toc230884795 \h </w:instrText>
            </w:r>
            <w:r>
              <w:rPr>
                <w:noProof/>
                <w:webHidden/>
              </w:rPr>
            </w:r>
            <w:r>
              <w:rPr>
                <w:noProof/>
                <w:webHidden/>
              </w:rPr>
              <w:fldChar w:fldCharType="separate"/>
            </w:r>
            <w:r>
              <w:rPr>
                <w:noProof/>
                <w:webHidden/>
              </w:rPr>
              <w:t>14</w:t>
            </w:r>
            <w:r>
              <w:rPr>
                <w:noProof/>
                <w:webHidden/>
              </w:rPr>
              <w:fldChar w:fldCharType="end"/>
            </w:r>
          </w:hyperlink>
        </w:p>
        <w:p w14:paraId="59278849" w14:textId="2345E8E6"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6" w:history="1">
            <w:r w:rsidRPr="000C13C9">
              <w:rPr>
                <w:rStyle w:val="aff"/>
                <w:rFonts w:cs="Times New Roman"/>
                <w:noProof/>
                <w:lang w:eastAsia="zh-CN"/>
              </w:rPr>
              <w:t>4.1.3</w:t>
            </w:r>
            <w:r w:rsidRPr="000C13C9">
              <w:rPr>
                <w:rStyle w:val="aff"/>
                <w:rFonts w:cs="Times New Roman"/>
                <w:noProof/>
                <w:lang w:eastAsia="zh-CN"/>
              </w:rPr>
              <w:t>索引设计</w:t>
            </w:r>
            <w:r>
              <w:rPr>
                <w:noProof/>
                <w:webHidden/>
              </w:rPr>
              <w:tab/>
            </w:r>
            <w:r>
              <w:rPr>
                <w:noProof/>
                <w:webHidden/>
              </w:rPr>
              <w:fldChar w:fldCharType="begin"/>
            </w:r>
            <w:r>
              <w:rPr>
                <w:noProof/>
                <w:webHidden/>
              </w:rPr>
              <w:instrText xml:space="preserve"> PAGEREF _Toc230884796 \h </w:instrText>
            </w:r>
            <w:r>
              <w:rPr>
                <w:noProof/>
                <w:webHidden/>
              </w:rPr>
            </w:r>
            <w:r>
              <w:rPr>
                <w:noProof/>
                <w:webHidden/>
              </w:rPr>
              <w:fldChar w:fldCharType="separate"/>
            </w:r>
            <w:r>
              <w:rPr>
                <w:noProof/>
                <w:webHidden/>
              </w:rPr>
              <w:t>15</w:t>
            </w:r>
            <w:r>
              <w:rPr>
                <w:noProof/>
                <w:webHidden/>
              </w:rPr>
              <w:fldChar w:fldCharType="end"/>
            </w:r>
          </w:hyperlink>
        </w:p>
        <w:p w14:paraId="5CA439B3" w14:textId="66CE3140"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797" w:history="1">
            <w:r w:rsidRPr="000C13C9">
              <w:rPr>
                <w:rStyle w:val="aff"/>
                <w:rFonts w:cs="Times New Roman"/>
                <w:noProof/>
                <w:lang w:eastAsia="zh-CN"/>
              </w:rPr>
              <w:t xml:space="preserve">4.2 </w:t>
            </w:r>
            <w:r w:rsidRPr="000C13C9">
              <w:rPr>
                <w:rStyle w:val="aff"/>
                <w:rFonts w:cs="Times New Roman"/>
                <w:noProof/>
                <w:lang w:eastAsia="zh-CN"/>
              </w:rPr>
              <w:t>推荐引擎实现</w:t>
            </w:r>
            <w:r>
              <w:rPr>
                <w:noProof/>
                <w:webHidden/>
              </w:rPr>
              <w:tab/>
            </w:r>
            <w:r>
              <w:rPr>
                <w:noProof/>
                <w:webHidden/>
              </w:rPr>
              <w:fldChar w:fldCharType="begin"/>
            </w:r>
            <w:r>
              <w:rPr>
                <w:noProof/>
                <w:webHidden/>
              </w:rPr>
              <w:instrText xml:space="preserve"> PAGEREF _Toc230884797 \h </w:instrText>
            </w:r>
            <w:r>
              <w:rPr>
                <w:noProof/>
                <w:webHidden/>
              </w:rPr>
            </w:r>
            <w:r>
              <w:rPr>
                <w:noProof/>
                <w:webHidden/>
              </w:rPr>
              <w:fldChar w:fldCharType="separate"/>
            </w:r>
            <w:r>
              <w:rPr>
                <w:noProof/>
                <w:webHidden/>
              </w:rPr>
              <w:t>16</w:t>
            </w:r>
            <w:r>
              <w:rPr>
                <w:noProof/>
                <w:webHidden/>
              </w:rPr>
              <w:fldChar w:fldCharType="end"/>
            </w:r>
          </w:hyperlink>
        </w:p>
        <w:p w14:paraId="2346786C" w14:textId="4B2B0634"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8" w:history="1">
            <w:r w:rsidRPr="000C13C9">
              <w:rPr>
                <w:rStyle w:val="aff"/>
                <w:rFonts w:cs="Times New Roman"/>
                <w:noProof/>
                <w:lang w:eastAsia="zh-CN"/>
              </w:rPr>
              <w:t xml:space="preserve">4.2.1 </w:t>
            </w:r>
            <w:r w:rsidRPr="000C13C9">
              <w:rPr>
                <w:rStyle w:val="aff"/>
                <w:rFonts w:ascii="宋体" w:hAnsi="宋体"/>
                <w:noProof/>
                <w:lang w:eastAsia="zh-CN"/>
              </w:rPr>
              <w:t>召回层</w:t>
            </w:r>
            <w:r>
              <w:rPr>
                <w:noProof/>
                <w:webHidden/>
              </w:rPr>
              <w:tab/>
            </w:r>
            <w:r>
              <w:rPr>
                <w:noProof/>
                <w:webHidden/>
              </w:rPr>
              <w:fldChar w:fldCharType="begin"/>
            </w:r>
            <w:r>
              <w:rPr>
                <w:noProof/>
                <w:webHidden/>
              </w:rPr>
              <w:instrText xml:space="preserve"> PAGEREF _Toc230884798 \h </w:instrText>
            </w:r>
            <w:r>
              <w:rPr>
                <w:noProof/>
                <w:webHidden/>
              </w:rPr>
            </w:r>
            <w:r>
              <w:rPr>
                <w:noProof/>
                <w:webHidden/>
              </w:rPr>
              <w:fldChar w:fldCharType="separate"/>
            </w:r>
            <w:r>
              <w:rPr>
                <w:noProof/>
                <w:webHidden/>
              </w:rPr>
              <w:t>16</w:t>
            </w:r>
            <w:r>
              <w:rPr>
                <w:noProof/>
                <w:webHidden/>
              </w:rPr>
              <w:fldChar w:fldCharType="end"/>
            </w:r>
          </w:hyperlink>
        </w:p>
        <w:p w14:paraId="61868C64" w14:textId="458C3237"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799" w:history="1">
            <w:r w:rsidRPr="000C13C9">
              <w:rPr>
                <w:rStyle w:val="aff"/>
                <w:rFonts w:cs="Times New Roman"/>
                <w:noProof/>
                <w:lang w:eastAsia="zh-CN"/>
              </w:rPr>
              <w:t xml:space="preserve">4.2.2 </w:t>
            </w:r>
            <w:r w:rsidRPr="000C13C9">
              <w:rPr>
                <w:rStyle w:val="aff"/>
                <w:rFonts w:cs="Times New Roman"/>
                <w:noProof/>
                <w:lang w:eastAsia="zh-CN"/>
              </w:rPr>
              <w:t>排序层</w:t>
            </w:r>
            <w:r>
              <w:rPr>
                <w:noProof/>
                <w:webHidden/>
              </w:rPr>
              <w:tab/>
            </w:r>
            <w:r>
              <w:rPr>
                <w:noProof/>
                <w:webHidden/>
              </w:rPr>
              <w:fldChar w:fldCharType="begin"/>
            </w:r>
            <w:r>
              <w:rPr>
                <w:noProof/>
                <w:webHidden/>
              </w:rPr>
              <w:instrText xml:space="preserve"> PAGEREF _Toc230884799 \h </w:instrText>
            </w:r>
            <w:r>
              <w:rPr>
                <w:noProof/>
                <w:webHidden/>
              </w:rPr>
            </w:r>
            <w:r>
              <w:rPr>
                <w:noProof/>
                <w:webHidden/>
              </w:rPr>
              <w:fldChar w:fldCharType="separate"/>
            </w:r>
            <w:r>
              <w:rPr>
                <w:noProof/>
                <w:webHidden/>
              </w:rPr>
              <w:t>16</w:t>
            </w:r>
            <w:r>
              <w:rPr>
                <w:noProof/>
                <w:webHidden/>
              </w:rPr>
              <w:fldChar w:fldCharType="end"/>
            </w:r>
          </w:hyperlink>
        </w:p>
        <w:p w14:paraId="01C4CB46" w14:textId="7E6AB961"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00" w:history="1">
            <w:r w:rsidRPr="000C13C9">
              <w:rPr>
                <w:rStyle w:val="aff"/>
                <w:rFonts w:cs="Times New Roman"/>
                <w:noProof/>
                <w:lang w:eastAsia="zh-CN"/>
              </w:rPr>
              <w:t xml:space="preserve">4.2.3 </w:t>
            </w:r>
            <w:r w:rsidRPr="000C13C9">
              <w:rPr>
                <w:rStyle w:val="aff"/>
                <w:rFonts w:cs="Times New Roman"/>
                <w:noProof/>
                <w:lang w:eastAsia="zh-CN"/>
              </w:rPr>
              <w:t>重排层</w:t>
            </w:r>
            <w:r>
              <w:rPr>
                <w:noProof/>
                <w:webHidden/>
              </w:rPr>
              <w:tab/>
            </w:r>
            <w:r>
              <w:rPr>
                <w:noProof/>
                <w:webHidden/>
              </w:rPr>
              <w:fldChar w:fldCharType="begin"/>
            </w:r>
            <w:r>
              <w:rPr>
                <w:noProof/>
                <w:webHidden/>
              </w:rPr>
              <w:instrText xml:space="preserve"> PAGEREF _Toc230884800 \h </w:instrText>
            </w:r>
            <w:r>
              <w:rPr>
                <w:noProof/>
                <w:webHidden/>
              </w:rPr>
            </w:r>
            <w:r>
              <w:rPr>
                <w:noProof/>
                <w:webHidden/>
              </w:rPr>
              <w:fldChar w:fldCharType="separate"/>
            </w:r>
            <w:r>
              <w:rPr>
                <w:noProof/>
                <w:webHidden/>
              </w:rPr>
              <w:t>17</w:t>
            </w:r>
            <w:r>
              <w:rPr>
                <w:noProof/>
                <w:webHidden/>
              </w:rPr>
              <w:fldChar w:fldCharType="end"/>
            </w:r>
          </w:hyperlink>
        </w:p>
        <w:p w14:paraId="75B6E1F7" w14:textId="1C287A25"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01" w:history="1">
            <w:r w:rsidRPr="000C13C9">
              <w:rPr>
                <w:rStyle w:val="aff"/>
                <w:rFonts w:cs="Times New Roman"/>
                <w:noProof/>
                <w:lang w:eastAsia="zh-CN"/>
              </w:rPr>
              <w:t xml:space="preserve">4.2.4 </w:t>
            </w:r>
            <w:r w:rsidRPr="000C13C9">
              <w:rPr>
                <w:rStyle w:val="aff"/>
                <w:rFonts w:cs="Times New Roman"/>
                <w:noProof/>
                <w:lang w:eastAsia="zh-CN"/>
              </w:rPr>
              <w:t>推荐流水线</w:t>
            </w:r>
            <w:r>
              <w:rPr>
                <w:noProof/>
                <w:webHidden/>
              </w:rPr>
              <w:tab/>
            </w:r>
            <w:r>
              <w:rPr>
                <w:noProof/>
                <w:webHidden/>
              </w:rPr>
              <w:fldChar w:fldCharType="begin"/>
            </w:r>
            <w:r>
              <w:rPr>
                <w:noProof/>
                <w:webHidden/>
              </w:rPr>
              <w:instrText xml:space="preserve"> PAGEREF _Toc230884801 \h </w:instrText>
            </w:r>
            <w:r>
              <w:rPr>
                <w:noProof/>
                <w:webHidden/>
              </w:rPr>
            </w:r>
            <w:r>
              <w:rPr>
                <w:noProof/>
                <w:webHidden/>
              </w:rPr>
              <w:fldChar w:fldCharType="separate"/>
            </w:r>
            <w:r>
              <w:rPr>
                <w:noProof/>
                <w:webHidden/>
              </w:rPr>
              <w:t>17</w:t>
            </w:r>
            <w:r>
              <w:rPr>
                <w:noProof/>
                <w:webHidden/>
              </w:rPr>
              <w:fldChar w:fldCharType="end"/>
            </w:r>
          </w:hyperlink>
        </w:p>
        <w:p w14:paraId="0407C104" w14:textId="2BEC6161"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02" w:history="1">
            <w:r w:rsidRPr="000C13C9">
              <w:rPr>
                <w:rStyle w:val="aff"/>
                <w:rFonts w:cs="Times New Roman"/>
                <w:noProof/>
                <w:lang w:eastAsia="zh-CN"/>
              </w:rPr>
              <w:t xml:space="preserve">4.3 </w:t>
            </w:r>
            <w:r w:rsidRPr="000C13C9">
              <w:rPr>
                <w:rStyle w:val="aff"/>
                <w:rFonts w:cs="Times New Roman"/>
                <w:noProof/>
                <w:lang w:eastAsia="zh-CN"/>
              </w:rPr>
              <w:t>广告投放流程</w:t>
            </w:r>
            <w:r>
              <w:rPr>
                <w:noProof/>
                <w:webHidden/>
              </w:rPr>
              <w:tab/>
            </w:r>
            <w:r>
              <w:rPr>
                <w:noProof/>
                <w:webHidden/>
              </w:rPr>
              <w:fldChar w:fldCharType="begin"/>
            </w:r>
            <w:r>
              <w:rPr>
                <w:noProof/>
                <w:webHidden/>
              </w:rPr>
              <w:instrText xml:space="preserve"> PAGEREF _Toc230884802 \h </w:instrText>
            </w:r>
            <w:r>
              <w:rPr>
                <w:noProof/>
                <w:webHidden/>
              </w:rPr>
            </w:r>
            <w:r>
              <w:rPr>
                <w:noProof/>
                <w:webHidden/>
              </w:rPr>
              <w:fldChar w:fldCharType="separate"/>
            </w:r>
            <w:r>
              <w:rPr>
                <w:noProof/>
                <w:webHidden/>
              </w:rPr>
              <w:t>18</w:t>
            </w:r>
            <w:r>
              <w:rPr>
                <w:noProof/>
                <w:webHidden/>
              </w:rPr>
              <w:fldChar w:fldCharType="end"/>
            </w:r>
          </w:hyperlink>
        </w:p>
        <w:p w14:paraId="38845972" w14:textId="600FFD4B"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03" w:history="1">
            <w:r w:rsidRPr="000C13C9">
              <w:rPr>
                <w:rStyle w:val="aff"/>
                <w:rFonts w:cs="Times New Roman"/>
                <w:noProof/>
                <w:lang w:eastAsia="zh-CN"/>
              </w:rPr>
              <w:t xml:space="preserve">4.4 </w:t>
            </w:r>
            <w:r w:rsidRPr="000C13C9">
              <w:rPr>
                <w:rStyle w:val="aff"/>
                <w:rFonts w:cs="Times New Roman"/>
                <w:noProof/>
                <w:lang w:eastAsia="zh-CN"/>
              </w:rPr>
              <w:t>频控组件实现</w:t>
            </w:r>
            <w:r>
              <w:rPr>
                <w:noProof/>
                <w:webHidden/>
              </w:rPr>
              <w:tab/>
            </w:r>
            <w:r>
              <w:rPr>
                <w:noProof/>
                <w:webHidden/>
              </w:rPr>
              <w:fldChar w:fldCharType="begin"/>
            </w:r>
            <w:r>
              <w:rPr>
                <w:noProof/>
                <w:webHidden/>
              </w:rPr>
              <w:instrText xml:space="preserve"> PAGEREF _Toc230884803 \h </w:instrText>
            </w:r>
            <w:r>
              <w:rPr>
                <w:noProof/>
                <w:webHidden/>
              </w:rPr>
            </w:r>
            <w:r>
              <w:rPr>
                <w:noProof/>
                <w:webHidden/>
              </w:rPr>
              <w:fldChar w:fldCharType="separate"/>
            </w:r>
            <w:r>
              <w:rPr>
                <w:noProof/>
                <w:webHidden/>
              </w:rPr>
              <w:t>19</w:t>
            </w:r>
            <w:r>
              <w:rPr>
                <w:noProof/>
                <w:webHidden/>
              </w:rPr>
              <w:fldChar w:fldCharType="end"/>
            </w:r>
          </w:hyperlink>
        </w:p>
        <w:p w14:paraId="48683D96" w14:textId="085C8672"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04" w:history="1">
            <w:r w:rsidRPr="000C13C9">
              <w:rPr>
                <w:rStyle w:val="aff"/>
                <w:rFonts w:cs="Times New Roman"/>
                <w:noProof/>
                <w:lang w:eastAsia="zh-CN"/>
              </w:rPr>
              <w:t xml:space="preserve">4.5 </w:t>
            </w:r>
            <w:r w:rsidRPr="000C13C9">
              <w:rPr>
                <w:rStyle w:val="aff"/>
                <w:rFonts w:cs="Times New Roman"/>
                <w:noProof/>
                <w:lang w:eastAsia="zh-CN"/>
              </w:rPr>
              <w:t>活跃度引擎实现</w:t>
            </w:r>
            <w:r>
              <w:rPr>
                <w:noProof/>
                <w:webHidden/>
              </w:rPr>
              <w:tab/>
            </w:r>
            <w:r>
              <w:rPr>
                <w:noProof/>
                <w:webHidden/>
              </w:rPr>
              <w:fldChar w:fldCharType="begin"/>
            </w:r>
            <w:r>
              <w:rPr>
                <w:noProof/>
                <w:webHidden/>
              </w:rPr>
              <w:instrText xml:space="preserve"> PAGEREF _Toc230884804 \h </w:instrText>
            </w:r>
            <w:r>
              <w:rPr>
                <w:noProof/>
                <w:webHidden/>
              </w:rPr>
            </w:r>
            <w:r>
              <w:rPr>
                <w:noProof/>
                <w:webHidden/>
              </w:rPr>
              <w:fldChar w:fldCharType="separate"/>
            </w:r>
            <w:r>
              <w:rPr>
                <w:noProof/>
                <w:webHidden/>
              </w:rPr>
              <w:t>20</w:t>
            </w:r>
            <w:r>
              <w:rPr>
                <w:noProof/>
                <w:webHidden/>
              </w:rPr>
              <w:fldChar w:fldCharType="end"/>
            </w:r>
          </w:hyperlink>
        </w:p>
        <w:p w14:paraId="620F6ECB" w14:textId="3AF3329D"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05" w:history="1">
            <w:r w:rsidRPr="000C13C9">
              <w:rPr>
                <w:rStyle w:val="aff"/>
                <w:rFonts w:cs="Times New Roman"/>
                <w:noProof/>
                <w:lang w:eastAsia="zh-CN"/>
              </w:rPr>
              <w:t>4.6 API</w:t>
            </w:r>
            <w:r w:rsidRPr="000C13C9">
              <w:rPr>
                <w:rStyle w:val="aff"/>
                <w:rFonts w:cs="Times New Roman"/>
                <w:noProof/>
                <w:lang w:eastAsia="zh-CN"/>
              </w:rPr>
              <w:t>接口实现</w:t>
            </w:r>
            <w:r>
              <w:rPr>
                <w:noProof/>
                <w:webHidden/>
              </w:rPr>
              <w:tab/>
            </w:r>
            <w:r>
              <w:rPr>
                <w:noProof/>
                <w:webHidden/>
              </w:rPr>
              <w:fldChar w:fldCharType="begin"/>
            </w:r>
            <w:r>
              <w:rPr>
                <w:noProof/>
                <w:webHidden/>
              </w:rPr>
              <w:instrText xml:space="preserve"> PAGEREF _Toc230884805 \h </w:instrText>
            </w:r>
            <w:r>
              <w:rPr>
                <w:noProof/>
                <w:webHidden/>
              </w:rPr>
            </w:r>
            <w:r>
              <w:rPr>
                <w:noProof/>
                <w:webHidden/>
              </w:rPr>
              <w:fldChar w:fldCharType="separate"/>
            </w:r>
            <w:r>
              <w:rPr>
                <w:noProof/>
                <w:webHidden/>
              </w:rPr>
              <w:t>21</w:t>
            </w:r>
            <w:r>
              <w:rPr>
                <w:noProof/>
                <w:webHidden/>
              </w:rPr>
              <w:fldChar w:fldCharType="end"/>
            </w:r>
          </w:hyperlink>
        </w:p>
        <w:p w14:paraId="051A50A5" w14:textId="7D42CA6B"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06" w:history="1">
            <w:r w:rsidRPr="000C13C9">
              <w:rPr>
                <w:rStyle w:val="aff"/>
                <w:rFonts w:cs="Times New Roman"/>
                <w:noProof/>
                <w:lang w:eastAsia="zh-CN"/>
              </w:rPr>
              <w:t xml:space="preserve">4.6.1 </w:t>
            </w:r>
            <w:r w:rsidRPr="000C13C9">
              <w:rPr>
                <w:rStyle w:val="aff"/>
                <w:rFonts w:ascii="宋体" w:hAnsi="宋体"/>
                <w:noProof/>
                <w:lang w:eastAsia="zh-CN"/>
              </w:rPr>
              <w:t>广告获取接口</w:t>
            </w:r>
            <w:r>
              <w:rPr>
                <w:noProof/>
                <w:webHidden/>
              </w:rPr>
              <w:tab/>
            </w:r>
            <w:r>
              <w:rPr>
                <w:noProof/>
                <w:webHidden/>
              </w:rPr>
              <w:fldChar w:fldCharType="begin"/>
            </w:r>
            <w:r>
              <w:rPr>
                <w:noProof/>
                <w:webHidden/>
              </w:rPr>
              <w:instrText xml:space="preserve"> PAGEREF _Toc230884806 \h </w:instrText>
            </w:r>
            <w:r>
              <w:rPr>
                <w:noProof/>
                <w:webHidden/>
              </w:rPr>
            </w:r>
            <w:r>
              <w:rPr>
                <w:noProof/>
                <w:webHidden/>
              </w:rPr>
              <w:fldChar w:fldCharType="separate"/>
            </w:r>
            <w:r>
              <w:rPr>
                <w:noProof/>
                <w:webHidden/>
              </w:rPr>
              <w:t>21</w:t>
            </w:r>
            <w:r>
              <w:rPr>
                <w:noProof/>
                <w:webHidden/>
              </w:rPr>
              <w:fldChar w:fldCharType="end"/>
            </w:r>
          </w:hyperlink>
        </w:p>
        <w:p w14:paraId="5D9476D2" w14:textId="22B56761"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07" w:history="1">
            <w:r w:rsidRPr="000C13C9">
              <w:rPr>
                <w:rStyle w:val="aff"/>
                <w:rFonts w:cs="Times New Roman"/>
                <w:noProof/>
                <w:lang w:eastAsia="zh-CN"/>
              </w:rPr>
              <w:t xml:space="preserve">4.6.2 </w:t>
            </w:r>
            <w:r w:rsidRPr="000C13C9">
              <w:rPr>
                <w:rStyle w:val="aff"/>
                <w:rFonts w:ascii="宋体" w:hAnsi="宋体"/>
                <w:noProof/>
                <w:lang w:eastAsia="zh-CN"/>
              </w:rPr>
              <w:t>行为追踪接口</w:t>
            </w:r>
            <w:r>
              <w:rPr>
                <w:noProof/>
                <w:webHidden/>
              </w:rPr>
              <w:tab/>
            </w:r>
            <w:r>
              <w:rPr>
                <w:noProof/>
                <w:webHidden/>
              </w:rPr>
              <w:fldChar w:fldCharType="begin"/>
            </w:r>
            <w:r>
              <w:rPr>
                <w:noProof/>
                <w:webHidden/>
              </w:rPr>
              <w:instrText xml:space="preserve"> PAGEREF _Toc230884807 \h </w:instrText>
            </w:r>
            <w:r>
              <w:rPr>
                <w:noProof/>
                <w:webHidden/>
              </w:rPr>
            </w:r>
            <w:r>
              <w:rPr>
                <w:noProof/>
                <w:webHidden/>
              </w:rPr>
              <w:fldChar w:fldCharType="separate"/>
            </w:r>
            <w:r>
              <w:rPr>
                <w:noProof/>
                <w:webHidden/>
              </w:rPr>
              <w:t>21</w:t>
            </w:r>
            <w:r>
              <w:rPr>
                <w:noProof/>
                <w:webHidden/>
              </w:rPr>
              <w:fldChar w:fldCharType="end"/>
            </w:r>
          </w:hyperlink>
        </w:p>
        <w:p w14:paraId="239F4EED" w14:textId="065C7E6C"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08" w:history="1">
            <w:r w:rsidRPr="000C13C9">
              <w:rPr>
                <w:rStyle w:val="aff"/>
                <w:rFonts w:cs="Times New Roman"/>
                <w:noProof/>
                <w:lang w:eastAsia="zh-CN"/>
              </w:rPr>
              <w:t xml:space="preserve">4.6.3 </w:t>
            </w:r>
            <w:r w:rsidRPr="000C13C9">
              <w:rPr>
                <w:rStyle w:val="aff"/>
                <w:rFonts w:ascii="宋体" w:hAnsi="宋体"/>
                <w:noProof/>
                <w:lang w:eastAsia="zh-CN"/>
              </w:rPr>
              <w:t>推荐接口</w:t>
            </w:r>
            <w:r>
              <w:rPr>
                <w:noProof/>
                <w:webHidden/>
              </w:rPr>
              <w:tab/>
            </w:r>
            <w:r>
              <w:rPr>
                <w:noProof/>
                <w:webHidden/>
              </w:rPr>
              <w:fldChar w:fldCharType="begin"/>
            </w:r>
            <w:r>
              <w:rPr>
                <w:noProof/>
                <w:webHidden/>
              </w:rPr>
              <w:instrText xml:space="preserve"> PAGEREF _Toc230884808 \h </w:instrText>
            </w:r>
            <w:r>
              <w:rPr>
                <w:noProof/>
                <w:webHidden/>
              </w:rPr>
            </w:r>
            <w:r>
              <w:rPr>
                <w:noProof/>
                <w:webHidden/>
              </w:rPr>
              <w:fldChar w:fldCharType="separate"/>
            </w:r>
            <w:r>
              <w:rPr>
                <w:noProof/>
                <w:webHidden/>
              </w:rPr>
              <w:t>22</w:t>
            </w:r>
            <w:r>
              <w:rPr>
                <w:noProof/>
                <w:webHidden/>
              </w:rPr>
              <w:fldChar w:fldCharType="end"/>
            </w:r>
          </w:hyperlink>
        </w:p>
        <w:p w14:paraId="31A39E82" w14:textId="08417B02"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09" w:history="1">
            <w:r w:rsidRPr="000C13C9">
              <w:rPr>
                <w:rStyle w:val="aff"/>
                <w:rFonts w:cs="Times New Roman"/>
                <w:noProof/>
                <w:lang w:eastAsia="zh-CN"/>
              </w:rPr>
              <w:t xml:space="preserve">4.7 </w:t>
            </w:r>
            <w:r w:rsidRPr="000C13C9">
              <w:rPr>
                <w:rStyle w:val="aff"/>
                <w:rFonts w:cs="Times New Roman"/>
                <w:noProof/>
                <w:lang w:eastAsia="zh-CN"/>
              </w:rPr>
              <w:t>前端实现</w:t>
            </w:r>
            <w:r>
              <w:rPr>
                <w:noProof/>
                <w:webHidden/>
              </w:rPr>
              <w:tab/>
            </w:r>
            <w:r>
              <w:rPr>
                <w:noProof/>
                <w:webHidden/>
              </w:rPr>
              <w:fldChar w:fldCharType="begin"/>
            </w:r>
            <w:r>
              <w:rPr>
                <w:noProof/>
                <w:webHidden/>
              </w:rPr>
              <w:instrText xml:space="preserve"> PAGEREF _Toc230884809 \h </w:instrText>
            </w:r>
            <w:r>
              <w:rPr>
                <w:noProof/>
                <w:webHidden/>
              </w:rPr>
            </w:r>
            <w:r>
              <w:rPr>
                <w:noProof/>
                <w:webHidden/>
              </w:rPr>
              <w:fldChar w:fldCharType="separate"/>
            </w:r>
            <w:r>
              <w:rPr>
                <w:noProof/>
                <w:webHidden/>
              </w:rPr>
              <w:t>22</w:t>
            </w:r>
            <w:r>
              <w:rPr>
                <w:noProof/>
                <w:webHidden/>
              </w:rPr>
              <w:fldChar w:fldCharType="end"/>
            </w:r>
          </w:hyperlink>
        </w:p>
        <w:p w14:paraId="6D04B4D8" w14:textId="751A4EA7"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10" w:history="1">
            <w:r w:rsidRPr="000C13C9">
              <w:rPr>
                <w:rStyle w:val="aff"/>
                <w:rFonts w:cs="Times New Roman"/>
                <w:noProof/>
                <w:lang w:eastAsia="zh-CN"/>
              </w:rPr>
              <w:t xml:space="preserve">4.7.1 </w:t>
            </w:r>
            <w:r w:rsidRPr="000C13C9">
              <w:rPr>
                <w:rStyle w:val="aff"/>
                <w:rFonts w:ascii="宋体" w:hAnsi="宋体"/>
                <w:noProof/>
                <w:lang w:eastAsia="zh-CN"/>
              </w:rPr>
              <w:t>页面架构</w:t>
            </w:r>
            <w:r>
              <w:rPr>
                <w:noProof/>
                <w:webHidden/>
              </w:rPr>
              <w:tab/>
            </w:r>
            <w:r>
              <w:rPr>
                <w:noProof/>
                <w:webHidden/>
              </w:rPr>
              <w:fldChar w:fldCharType="begin"/>
            </w:r>
            <w:r>
              <w:rPr>
                <w:noProof/>
                <w:webHidden/>
              </w:rPr>
              <w:instrText xml:space="preserve"> PAGEREF _Toc230884810 \h </w:instrText>
            </w:r>
            <w:r>
              <w:rPr>
                <w:noProof/>
                <w:webHidden/>
              </w:rPr>
            </w:r>
            <w:r>
              <w:rPr>
                <w:noProof/>
                <w:webHidden/>
              </w:rPr>
              <w:fldChar w:fldCharType="separate"/>
            </w:r>
            <w:r>
              <w:rPr>
                <w:noProof/>
                <w:webHidden/>
              </w:rPr>
              <w:t>22</w:t>
            </w:r>
            <w:r>
              <w:rPr>
                <w:noProof/>
                <w:webHidden/>
              </w:rPr>
              <w:fldChar w:fldCharType="end"/>
            </w:r>
          </w:hyperlink>
        </w:p>
        <w:p w14:paraId="689AB794" w14:textId="2D7B7909"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11" w:history="1">
            <w:r w:rsidRPr="000C13C9">
              <w:rPr>
                <w:rStyle w:val="aff"/>
                <w:rFonts w:cs="Times New Roman"/>
                <w:noProof/>
                <w:lang w:eastAsia="zh-CN"/>
              </w:rPr>
              <w:t xml:space="preserve">4.7.2 </w:t>
            </w:r>
            <w:r w:rsidRPr="000C13C9">
              <w:rPr>
                <w:rStyle w:val="aff"/>
                <w:rFonts w:ascii="宋体" w:hAnsi="宋体"/>
                <w:noProof/>
                <w:lang w:eastAsia="zh-CN"/>
              </w:rPr>
              <w:t>广告混排展示</w:t>
            </w:r>
            <w:r>
              <w:rPr>
                <w:noProof/>
                <w:webHidden/>
              </w:rPr>
              <w:tab/>
            </w:r>
            <w:r>
              <w:rPr>
                <w:noProof/>
                <w:webHidden/>
              </w:rPr>
              <w:fldChar w:fldCharType="begin"/>
            </w:r>
            <w:r>
              <w:rPr>
                <w:noProof/>
                <w:webHidden/>
              </w:rPr>
              <w:instrText xml:space="preserve"> PAGEREF _Toc230884811 \h </w:instrText>
            </w:r>
            <w:r>
              <w:rPr>
                <w:noProof/>
                <w:webHidden/>
              </w:rPr>
            </w:r>
            <w:r>
              <w:rPr>
                <w:noProof/>
                <w:webHidden/>
              </w:rPr>
              <w:fldChar w:fldCharType="separate"/>
            </w:r>
            <w:r>
              <w:rPr>
                <w:noProof/>
                <w:webHidden/>
              </w:rPr>
              <w:t>23</w:t>
            </w:r>
            <w:r>
              <w:rPr>
                <w:noProof/>
                <w:webHidden/>
              </w:rPr>
              <w:fldChar w:fldCharType="end"/>
            </w:r>
          </w:hyperlink>
        </w:p>
        <w:p w14:paraId="1281A560" w14:textId="30042C7E"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812" w:history="1">
            <w:r w:rsidRPr="000C13C9">
              <w:rPr>
                <w:rStyle w:val="aff"/>
                <w:rFonts w:ascii="宋体" w:hAnsi="宋体"/>
                <w:noProof/>
                <w:lang w:eastAsia="zh-CN"/>
              </w:rPr>
              <w:t>第5章 系统测试与分析</w:t>
            </w:r>
            <w:r>
              <w:rPr>
                <w:noProof/>
                <w:webHidden/>
              </w:rPr>
              <w:tab/>
            </w:r>
            <w:r>
              <w:rPr>
                <w:noProof/>
                <w:webHidden/>
              </w:rPr>
              <w:fldChar w:fldCharType="begin"/>
            </w:r>
            <w:r>
              <w:rPr>
                <w:noProof/>
                <w:webHidden/>
              </w:rPr>
              <w:instrText xml:space="preserve"> PAGEREF _Toc230884812 \h </w:instrText>
            </w:r>
            <w:r>
              <w:rPr>
                <w:noProof/>
                <w:webHidden/>
              </w:rPr>
            </w:r>
            <w:r>
              <w:rPr>
                <w:noProof/>
                <w:webHidden/>
              </w:rPr>
              <w:fldChar w:fldCharType="separate"/>
            </w:r>
            <w:r>
              <w:rPr>
                <w:noProof/>
                <w:webHidden/>
              </w:rPr>
              <w:t>24</w:t>
            </w:r>
            <w:r>
              <w:rPr>
                <w:noProof/>
                <w:webHidden/>
              </w:rPr>
              <w:fldChar w:fldCharType="end"/>
            </w:r>
          </w:hyperlink>
        </w:p>
        <w:p w14:paraId="12B209FA" w14:textId="44783301"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13" w:history="1">
            <w:r w:rsidRPr="000C13C9">
              <w:rPr>
                <w:rStyle w:val="aff"/>
                <w:rFonts w:cs="Times New Roman"/>
                <w:noProof/>
                <w:lang w:eastAsia="zh-CN"/>
              </w:rPr>
              <w:t xml:space="preserve">5.1 </w:t>
            </w:r>
            <w:r w:rsidRPr="000C13C9">
              <w:rPr>
                <w:rStyle w:val="aff"/>
                <w:rFonts w:cs="Times New Roman"/>
                <w:noProof/>
                <w:lang w:eastAsia="zh-CN"/>
              </w:rPr>
              <w:t>测试环境</w:t>
            </w:r>
            <w:r>
              <w:rPr>
                <w:noProof/>
                <w:webHidden/>
              </w:rPr>
              <w:tab/>
            </w:r>
            <w:r>
              <w:rPr>
                <w:noProof/>
                <w:webHidden/>
              </w:rPr>
              <w:fldChar w:fldCharType="begin"/>
            </w:r>
            <w:r>
              <w:rPr>
                <w:noProof/>
                <w:webHidden/>
              </w:rPr>
              <w:instrText xml:space="preserve"> PAGEREF _Toc230884813 \h </w:instrText>
            </w:r>
            <w:r>
              <w:rPr>
                <w:noProof/>
                <w:webHidden/>
              </w:rPr>
            </w:r>
            <w:r>
              <w:rPr>
                <w:noProof/>
                <w:webHidden/>
              </w:rPr>
              <w:fldChar w:fldCharType="separate"/>
            </w:r>
            <w:r>
              <w:rPr>
                <w:noProof/>
                <w:webHidden/>
              </w:rPr>
              <w:t>24</w:t>
            </w:r>
            <w:r>
              <w:rPr>
                <w:noProof/>
                <w:webHidden/>
              </w:rPr>
              <w:fldChar w:fldCharType="end"/>
            </w:r>
          </w:hyperlink>
        </w:p>
        <w:p w14:paraId="533574D7" w14:textId="69BDA898"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14" w:history="1">
            <w:r w:rsidRPr="000C13C9">
              <w:rPr>
                <w:rStyle w:val="aff"/>
                <w:rFonts w:cs="Times New Roman"/>
                <w:noProof/>
                <w:lang w:eastAsia="zh-CN"/>
              </w:rPr>
              <w:t xml:space="preserve">5.2 </w:t>
            </w:r>
            <w:r w:rsidRPr="000C13C9">
              <w:rPr>
                <w:rStyle w:val="aff"/>
                <w:rFonts w:cs="Times New Roman"/>
                <w:noProof/>
                <w:lang w:eastAsia="zh-CN"/>
              </w:rPr>
              <w:t>单元测试</w:t>
            </w:r>
            <w:r>
              <w:rPr>
                <w:noProof/>
                <w:webHidden/>
              </w:rPr>
              <w:tab/>
            </w:r>
            <w:r>
              <w:rPr>
                <w:noProof/>
                <w:webHidden/>
              </w:rPr>
              <w:fldChar w:fldCharType="begin"/>
            </w:r>
            <w:r>
              <w:rPr>
                <w:noProof/>
                <w:webHidden/>
              </w:rPr>
              <w:instrText xml:space="preserve"> PAGEREF _Toc230884814 \h </w:instrText>
            </w:r>
            <w:r>
              <w:rPr>
                <w:noProof/>
                <w:webHidden/>
              </w:rPr>
            </w:r>
            <w:r>
              <w:rPr>
                <w:noProof/>
                <w:webHidden/>
              </w:rPr>
              <w:fldChar w:fldCharType="separate"/>
            </w:r>
            <w:r>
              <w:rPr>
                <w:noProof/>
                <w:webHidden/>
              </w:rPr>
              <w:t>24</w:t>
            </w:r>
            <w:r>
              <w:rPr>
                <w:noProof/>
                <w:webHidden/>
              </w:rPr>
              <w:fldChar w:fldCharType="end"/>
            </w:r>
          </w:hyperlink>
        </w:p>
        <w:p w14:paraId="44D03EB6" w14:textId="28B6FDFF"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15" w:history="1">
            <w:r w:rsidRPr="000C13C9">
              <w:rPr>
                <w:rStyle w:val="aff"/>
                <w:rFonts w:cs="Times New Roman"/>
                <w:noProof/>
                <w:lang w:eastAsia="zh-CN"/>
              </w:rPr>
              <w:t xml:space="preserve">5.2.1 </w:t>
            </w:r>
            <w:r w:rsidRPr="000C13C9">
              <w:rPr>
                <w:rStyle w:val="aff"/>
                <w:rFonts w:ascii="宋体" w:hAnsi="宋体"/>
                <w:noProof/>
                <w:lang w:eastAsia="zh-CN"/>
              </w:rPr>
              <w:t>推荐算法测试</w:t>
            </w:r>
            <w:r>
              <w:rPr>
                <w:noProof/>
                <w:webHidden/>
              </w:rPr>
              <w:tab/>
            </w:r>
            <w:r>
              <w:rPr>
                <w:noProof/>
                <w:webHidden/>
              </w:rPr>
              <w:fldChar w:fldCharType="begin"/>
            </w:r>
            <w:r>
              <w:rPr>
                <w:noProof/>
                <w:webHidden/>
              </w:rPr>
              <w:instrText xml:space="preserve"> PAGEREF _Toc230884815 \h </w:instrText>
            </w:r>
            <w:r>
              <w:rPr>
                <w:noProof/>
                <w:webHidden/>
              </w:rPr>
            </w:r>
            <w:r>
              <w:rPr>
                <w:noProof/>
                <w:webHidden/>
              </w:rPr>
              <w:fldChar w:fldCharType="separate"/>
            </w:r>
            <w:r>
              <w:rPr>
                <w:noProof/>
                <w:webHidden/>
              </w:rPr>
              <w:t>24</w:t>
            </w:r>
            <w:r>
              <w:rPr>
                <w:noProof/>
                <w:webHidden/>
              </w:rPr>
              <w:fldChar w:fldCharType="end"/>
            </w:r>
          </w:hyperlink>
        </w:p>
        <w:p w14:paraId="0402A775" w14:textId="60DE38E4"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16" w:history="1">
            <w:r w:rsidRPr="000C13C9">
              <w:rPr>
                <w:rStyle w:val="aff"/>
                <w:rFonts w:cs="Times New Roman"/>
                <w:noProof/>
                <w:lang w:eastAsia="zh-CN"/>
              </w:rPr>
              <w:t xml:space="preserve">5.2.2 </w:t>
            </w:r>
            <w:r w:rsidRPr="000C13C9">
              <w:rPr>
                <w:rStyle w:val="aff"/>
                <w:rFonts w:ascii="宋体" w:hAnsi="宋体"/>
                <w:noProof/>
                <w:lang w:eastAsia="zh-CN"/>
              </w:rPr>
              <w:t>活跃度引擎测试</w:t>
            </w:r>
            <w:r>
              <w:rPr>
                <w:noProof/>
                <w:webHidden/>
              </w:rPr>
              <w:tab/>
            </w:r>
            <w:r>
              <w:rPr>
                <w:noProof/>
                <w:webHidden/>
              </w:rPr>
              <w:fldChar w:fldCharType="begin"/>
            </w:r>
            <w:r>
              <w:rPr>
                <w:noProof/>
                <w:webHidden/>
              </w:rPr>
              <w:instrText xml:space="preserve"> PAGEREF _Toc230884816 \h </w:instrText>
            </w:r>
            <w:r>
              <w:rPr>
                <w:noProof/>
                <w:webHidden/>
              </w:rPr>
            </w:r>
            <w:r>
              <w:rPr>
                <w:noProof/>
                <w:webHidden/>
              </w:rPr>
              <w:fldChar w:fldCharType="separate"/>
            </w:r>
            <w:r>
              <w:rPr>
                <w:noProof/>
                <w:webHidden/>
              </w:rPr>
              <w:t>24</w:t>
            </w:r>
            <w:r>
              <w:rPr>
                <w:noProof/>
                <w:webHidden/>
              </w:rPr>
              <w:fldChar w:fldCharType="end"/>
            </w:r>
          </w:hyperlink>
        </w:p>
        <w:p w14:paraId="74DEF716" w14:textId="6033E949" w:rsidR="00357E0F" w:rsidRDefault="00357E0F" w:rsidP="009A6C64">
          <w:pPr>
            <w:pStyle w:val="TOC3"/>
            <w:tabs>
              <w:tab w:val="right" w:leader="dot" w:pos="8302"/>
            </w:tabs>
            <w:ind w:left="960" w:firstLine="0"/>
            <w:rPr>
              <w:rFonts w:asciiTheme="minorHAnsi" w:eastAsiaTheme="minorEastAsia" w:hAnsiTheme="minorHAnsi"/>
              <w:noProof/>
              <w:kern w:val="2"/>
              <w:sz w:val="22"/>
              <w:szCs w:val="24"/>
              <w:lang w:eastAsia="zh-CN"/>
              <w14:ligatures w14:val="standardContextual"/>
            </w:rPr>
          </w:pPr>
          <w:hyperlink w:anchor="_Toc230884817" w:history="1">
            <w:r w:rsidRPr="000C13C9">
              <w:rPr>
                <w:rStyle w:val="aff"/>
                <w:rFonts w:cs="Times New Roman"/>
                <w:noProof/>
                <w:lang w:eastAsia="zh-CN"/>
              </w:rPr>
              <w:t xml:space="preserve">5.2.3 </w:t>
            </w:r>
            <w:r w:rsidRPr="000C13C9">
              <w:rPr>
                <w:rStyle w:val="aff"/>
                <w:rFonts w:ascii="宋体" w:hAnsi="宋体"/>
                <w:noProof/>
                <w:lang w:eastAsia="zh-CN"/>
              </w:rPr>
              <w:t>频控组件测试</w:t>
            </w:r>
            <w:r>
              <w:rPr>
                <w:noProof/>
                <w:webHidden/>
              </w:rPr>
              <w:tab/>
            </w:r>
            <w:r>
              <w:rPr>
                <w:noProof/>
                <w:webHidden/>
              </w:rPr>
              <w:fldChar w:fldCharType="begin"/>
            </w:r>
            <w:r>
              <w:rPr>
                <w:noProof/>
                <w:webHidden/>
              </w:rPr>
              <w:instrText xml:space="preserve"> PAGEREF _Toc230884817 \h </w:instrText>
            </w:r>
            <w:r>
              <w:rPr>
                <w:noProof/>
                <w:webHidden/>
              </w:rPr>
            </w:r>
            <w:r>
              <w:rPr>
                <w:noProof/>
                <w:webHidden/>
              </w:rPr>
              <w:fldChar w:fldCharType="separate"/>
            </w:r>
            <w:r>
              <w:rPr>
                <w:noProof/>
                <w:webHidden/>
              </w:rPr>
              <w:t>24</w:t>
            </w:r>
            <w:r>
              <w:rPr>
                <w:noProof/>
                <w:webHidden/>
              </w:rPr>
              <w:fldChar w:fldCharType="end"/>
            </w:r>
          </w:hyperlink>
        </w:p>
        <w:p w14:paraId="28BA010D" w14:textId="2FA9D544"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18" w:history="1">
            <w:r w:rsidRPr="000C13C9">
              <w:rPr>
                <w:rStyle w:val="aff"/>
                <w:rFonts w:cs="Times New Roman"/>
                <w:noProof/>
                <w:lang w:eastAsia="zh-CN"/>
              </w:rPr>
              <w:t xml:space="preserve">5.3 </w:t>
            </w:r>
            <w:r w:rsidRPr="000C13C9">
              <w:rPr>
                <w:rStyle w:val="aff"/>
                <w:rFonts w:cs="Times New Roman"/>
                <w:noProof/>
                <w:lang w:eastAsia="zh-CN"/>
              </w:rPr>
              <w:t>集成测试</w:t>
            </w:r>
            <w:r>
              <w:rPr>
                <w:noProof/>
                <w:webHidden/>
              </w:rPr>
              <w:tab/>
            </w:r>
            <w:r>
              <w:rPr>
                <w:noProof/>
                <w:webHidden/>
              </w:rPr>
              <w:fldChar w:fldCharType="begin"/>
            </w:r>
            <w:r>
              <w:rPr>
                <w:noProof/>
                <w:webHidden/>
              </w:rPr>
              <w:instrText xml:space="preserve"> PAGEREF _Toc230884818 \h </w:instrText>
            </w:r>
            <w:r>
              <w:rPr>
                <w:noProof/>
                <w:webHidden/>
              </w:rPr>
            </w:r>
            <w:r>
              <w:rPr>
                <w:noProof/>
                <w:webHidden/>
              </w:rPr>
              <w:fldChar w:fldCharType="separate"/>
            </w:r>
            <w:r>
              <w:rPr>
                <w:noProof/>
                <w:webHidden/>
              </w:rPr>
              <w:t>25</w:t>
            </w:r>
            <w:r>
              <w:rPr>
                <w:noProof/>
                <w:webHidden/>
              </w:rPr>
              <w:fldChar w:fldCharType="end"/>
            </w:r>
          </w:hyperlink>
        </w:p>
        <w:p w14:paraId="02C72585" w14:textId="13EC6F55"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19" w:history="1">
            <w:r w:rsidRPr="000C13C9">
              <w:rPr>
                <w:rStyle w:val="aff"/>
                <w:rFonts w:cs="Times New Roman"/>
                <w:noProof/>
                <w:lang w:eastAsia="zh-CN"/>
              </w:rPr>
              <w:t xml:space="preserve">5.4 </w:t>
            </w:r>
            <w:r w:rsidRPr="000C13C9">
              <w:rPr>
                <w:rStyle w:val="aff"/>
                <w:rFonts w:cs="Times New Roman"/>
                <w:noProof/>
                <w:lang w:eastAsia="zh-CN"/>
              </w:rPr>
              <w:t>性能测试</w:t>
            </w:r>
            <w:r>
              <w:rPr>
                <w:noProof/>
                <w:webHidden/>
              </w:rPr>
              <w:tab/>
            </w:r>
            <w:r>
              <w:rPr>
                <w:noProof/>
                <w:webHidden/>
              </w:rPr>
              <w:fldChar w:fldCharType="begin"/>
            </w:r>
            <w:r>
              <w:rPr>
                <w:noProof/>
                <w:webHidden/>
              </w:rPr>
              <w:instrText xml:space="preserve"> PAGEREF _Toc230884819 \h </w:instrText>
            </w:r>
            <w:r>
              <w:rPr>
                <w:noProof/>
                <w:webHidden/>
              </w:rPr>
            </w:r>
            <w:r>
              <w:rPr>
                <w:noProof/>
                <w:webHidden/>
              </w:rPr>
              <w:fldChar w:fldCharType="separate"/>
            </w:r>
            <w:r>
              <w:rPr>
                <w:noProof/>
                <w:webHidden/>
              </w:rPr>
              <w:t>25</w:t>
            </w:r>
            <w:r>
              <w:rPr>
                <w:noProof/>
                <w:webHidden/>
              </w:rPr>
              <w:fldChar w:fldCharType="end"/>
            </w:r>
          </w:hyperlink>
        </w:p>
        <w:p w14:paraId="2CF711F8" w14:textId="3D99CB37"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20" w:history="1">
            <w:r w:rsidRPr="000C13C9">
              <w:rPr>
                <w:rStyle w:val="aff"/>
                <w:rFonts w:cs="Times New Roman"/>
                <w:noProof/>
                <w:lang w:eastAsia="zh-CN"/>
              </w:rPr>
              <w:t xml:space="preserve">5.5 </w:t>
            </w:r>
            <w:r w:rsidRPr="000C13C9">
              <w:rPr>
                <w:rStyle w:val="aff"/>
                <w:rFonts w:cs="Times New Roman"/>
                <w:noProof/>
                <w:lang w:eastAsia="zh-CN"/>
              </w:rPr>
              <w:t>测试结果汇总</w:t>
            </w:r>
            <w:r>
              <w:rPr>
                <w:noProof/>
                <w:webHidden/>
              </w:rPr>
              <w:tab/>
            </w:r>
            <w:r>
              <w:rPr>
                <w:noProof/>
                <w:webHidden/>
              </w:rPr>
              <w:fldChar w:fldCharType="begin"/>
            </w:r>
            <w:r>
              <w:rPr>
                <w:noProof/>
                <w:webHidden/>
              </w:rPr>
              <w:instrText xml:space="preserve"> PAGEREF _Toc230884820 \h </w:instrText>
            </w:r>
            <w:r>
              <w:rPr>
                <w:noProof/>
                <w:webHidden/>
              </w:rPr>
            </w:r>
            <w:r>
              <w:rPr>
                <w:noProof/>
                <w:webHidden/>
              </w:rPr>
              <w:fldChar w:fldCharType="separate"/>
            </w:r>
            <w:r>
              <w:rPr>
                <w:noProof/>
                <w:webHidden/>
              </w:rPr>
              <w:t>25</w:t>
            </w:r>
            <w:r>
              <w:rPr>
                <w:noProof/>
                <w:webHidden/>
              </w:rPr>
              <w:fldChar w:fldCharType="end"/>
            </w:r>
          </w:hyperlink>
        </w:p>
        <w:p w14:paraId="1D7928D8" w14:textId="6E5B24ED"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821" w:history="1">
            <w:r w:rsidRPr="000C13C9">
              <w:rPr>
                <w:rStyle w:val="aff"/>
                <w:rFonts w:ascii="宋体" w:hAnsi="宋体"/>
                <w:noProof/>
                <w:lang w:eastAsia="zh-CN"/>
              </w:rPr>
              <w:t>第6章 总结与展望</w:t>
            </w:r>
            <w:r>
              <w:rPr>
                <w:noProof/>
                <w:webHidden/>
              </w:rPr>
              <w:tab/>
            </w:r>
            <w:r>
              <w:rPr>
                <w:noProof/>
                <w:webHidden/>
              </w:rPr>
              <w:fldChar w:fldCharType="begin"/>
            </w:r>
            <w:r>
              <w:rPr>
                <w:noProof/>
                <w:webHidden/>
              </w:rPr>
              <w:instrText xml:space="preserve"> PAGEREF _Toc230884821 \h </w:instrText>
            </w:r>
            <w:r>
              <w:rPr>
                <w:noProof/>
                <w:webHidden/>
              </w:rPr>
            </w:r>
            <w:r>
              <w:rPr>
                <w:noProof/>
                <w:webHidden/>
              </w:rPr>
              <w:fldChar w:fldCharType="separate"/>
            </w:r>
            <w:r>
              <w:rPr>
                <w:noProof/>
                <w:webHidden/>
              </w:rPr>
              <w:t>27</w:t>
            </w:r>
            <w:r>
              <w:rPr>
                <w:noProof/>
                <w:webHidden/>
              </w:rPr>
              <w:fldChar w:fldCharType="end"/>
            </w:r>
          </w:hyperlink>
        </w:p>
        <w:p w14:paraId="4C20B777" w14:textId="7ABE505B"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22" w:history="1">
            <w:r w:rsidRPr="000C13C9">
              <w:rPr>
                <w:rStyle w:val="aff"/>
                <w:rFonts w:cs="Times New Roman"/>
                <w:noProof/>
                <w:lang w:eastAsia="zh-CN"/>
              </w:rPr>
              <w:t xml:space="preserve">6.1 </w:t>
            </w:r>
            <w:r w:rsidRPr="000C13C9">
              <w:rPr>
                <w:rStyle w:val="aff"/>
                <w:rFonts w:cs="Times New Roman"/>
                <w:noProof/>
                <w:lang w:eastAsia="zh-CN"/>
              </w:rPr>
              <w:t>研究成果</w:t>
            </w:r>
            <w:r>
              <w:rPr>
                <w:noProof/>
                <w:webHidden/>
              </w:rPr>
              <w:tab/>
            </w:r>
            <w:r>
              <w:rPr>
                <w:noProof/>
                <w:webHidden/>
              </w:rPr>
              <w:fldChar w:fldCharType="begin"/>
            </w:r>
            <w:r>
              <w:rPr>
                <w:noProof/>
                <w:webHidden/>
              </w:rPr>
              <w:instrText xml:space="preserve"> PAGEREF _Toc230884822 \h </w:instrText>
            </w:r>
            <w:r>
              <w:rPr>
                <w:noProof/>
                <w:webHidden/>
              </w:rPr>
            </w:r>
            <w:r>
              <w:rPr>
                <w:noProof/>
                <w:webHidden/>
              </w:rPr>
              <w:fldChar w:fldCharType="separate"/>
            </w:r>
            <w:r>
              <w:rPr>
                <w:noProof/>
                <w:webHidden/>
              </w:rPr>
              <w:t>27</w:t>
            </w:r>
            <w:r>
              <w:rPr>
                <w:noProof/>
                <w:webHidden/>
              </w:rPr>
              <w:fldChar w:fldCharType="end"/>
            </w:r>
          </w:hyperlink>
        </w:p>
        <w:p w14:paraId="1E2B37A2" w14:textId="74DDEC44"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23" w:history="1">
            <w:r w:rsidRPr="000C13C9">
              <w:rPr>
                <w:rStyle w:val="aff"/>
                <w:rFonts w:cs="Times New Roman"/>
                <w:noProof/>
                <w:lang w:eastAsia="zh-CN"/>
              </w:rPr>
              <w:t>6.2</w:t>
            </w:r>
            <w:r w:rsidRPr="000C13C9">
              <w:rPr>
                <w:rStyle w:val="aff"/>
                <w:rFonts w:cs="Times New Roman"/>
                <w:noProof/>
                <w:lang w:eastAsia="zh-CN"/>
              </w:rPr>
              <w:t>不足与展望</w:t>
            </w:r>
            <w:r>
              <w:rPr>
                <w:noProof/>
                <w:webHidden/>
              </w:rPr>
              <w:tab/>
            </w:r>
            <w:r>
              <w:rPr>
                <w:noProof/>
                <w:webHidden/>
              </w:rPr>
              <w:fldChar w:fldCharType="begin"/>
            </w:r>
            <w:r>
              <w:rPr>
                <w:noProof/>
                <w:webHidden/>
              </w:rPr>
              <w:instrText xml:space="preserve"> PAGEREF _Toc230884823 \h </w:instrText>
            </w:r>
            <w:r>
              <w:rPr>
                <w:noProof/>
                <w:webHidden/>
              </w:rPr>
            </w:r>
            <w:r>
              <w:rPr>
                <w:noProof/>
                <w:webHidden/>
              </w:rPr>
              <w:fldChar w:fldCharType="separate"/>
            </w:r>
            <w:r>
              <w:rPr>
                <w:noProof/>
                <w:webHidden/>
              </w:rPr>
              <w:t>27</w:t>
            </w:r>
            <w:r>
              <w:rPr>
                <w:noProof/>
                <w:webHidden/>
              </w:rPr>
              <w:fldChar w:fldCharType="end"/>
            </w:r>
          </w:hyperlink>
        </w:p>
        <w:p w14:paraId="7B020ECD" w14:textId="0CF2032D"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824" w:history="1">
            <w:r w:rsidRPr="000C13C9">
              <w:rPr>
                <w:rStyle w:val="aff"/>
                <w:rFonts w:ascii="宋体" w:hAnsi="宋体"/>
                <w:noProof/>
                <w:lang w:eastAsia="zh-CN"/>
              </w:rPr>
              <w:t>附录1 图与表</w:t>
            </w:r>
            <w:r>
              <w:rPr>
                <w:noProof/>
                <w:webHidden/>
              </w:rPr>
              <w:tab/>
            </w:r>
            <w:r>
              <w:rPr>
                <w:noProof/>
                <w:webHidden/>
              </w:rPr>
              <w:fldChar w:fldCharType="begin"/>
            </w:r>
            <w:r>
              <w:rPr>
                <w:noProof/>
                <w:webHidden/>
              </w:rPr>
              <w:instrText xml:space="preserve"> PAGEREF _Toc230884824 \h </w:instrText>
            </w:r>
            <w:r>
              <w:rPr>
                <w:noProof/>
                <w:webHidden/>
              </w:rPr>
            </w:r>
            <w:r>
              <w:rPr>
                <w:noProof/>
                <w:webHidden/>
              </w:rPr>
              <w:fldChar w:fldCharType="separate"/>
            </w:r>
            <w:r>
              <w:rPr>
                <w:noProof/>
                <w:webHidden/>
              </w:rPr>
              <w:t>28</w:t>
            </w:r>
            <w:r>
              <w:rPr>
                <w:noProof/>
                <w:webHidden/>
              </w:rPr>
              <w:fldChar w:fldCharType="end"/>
            </w:r>
          </w:hyperlink>
        </w:p>
        <w:p w14:paraId="18FEBD38" w14:textId="672F8478"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25" w:history="1">
            <w:r w:rsidRPr="000C13C9">
              <w:rPr>
                <w:rStyle w:val="aff"/>
                <w:rFonts w:cs="Times New Roman"/>
                <w:noProof/>
                <w:lang w:eastAsia="zh-CN"/>
              </w:rPr>
              <w:t>1.1</w:t>
            </w:r>
            <w:r w:rsidRPr="000C13C9">
              <w:rPr>
                <w:rStyle w:val="aff"/>
                <w:rFonts w:cs="Times New Roman"/>
                <w:noProof/>
                <w:lang w:eastAsia="zh-CN"/>
              </w:rPr>
              <w:t>前端界面</w:t>
            </w:r>
            <w:r>
              <w:rPr>
                <w:noProof/>
                <w:webHidden/>
              </w:rPr>
              <w:tab/>
            </w:r>
            <w:r>
              <w:rPr>
                <w:noProof/>
                <w:webHidden/>
              </w:rPr>
              <w:fldChar w:fldCharType="begin"/>
            </w:r>
            <w:r>
              <w:rPr>
                <w:noProof/>
                <w:webHidden/>
              </w:rPr>
              <w:instrText xml:space="preserve"> PAGEREF _Toc230884825 \h </w:instrText>
            </w:r>
            <w:r>
              <w:rPr>
                <w:noProof/>
                <w:webHidden/>
              </w:rPr>
            </w:r>
            <w:r>
              <w:rPr>
                <w:noProof/>
                <w:webHidden/>
              </w:rPr>
              <w:fldChar w:fldCharType="separate"/>
            </w:r>
            <w:r>
              <w:rPr>
                <w:noProof/>
                <w:webHidden/>
              </w:rPr>
              <w:t>28</w:t>
            </w:r>
            <w:r>
              <w:rPr>
                <w:noProof/>
                <w:webHidden/>
              </w:rPr>
              <w:fldChar w:fldCharType="end"/>
            </w:r>
          </w:hyperlink>
        </w:p>
        <w:p w14:paraId="7FADD2CC" w14:textId="22EA1CDD" w:rsidR="00357E0F" w:rsidRDefault="00357E0F" w:rsidP="009A6C64">
          <w:pPr>
            <w:pStyle w:val="TOC2"/>
            <w:tabs>
              <w:tab w:val="right" w:leader="dot" w:pos="8302"/>
            </w:tabs>
            <w:ind w:left="480" w:firstLine="0"/>
            <w:rPr>
              <w:rFonts w:asciiTheme="minorHAnsi" w:eastAsiaTheme="minorEastAsia" w:hAnsiTheme="minorHAnsi"/>
              <w:noProof/>
              <w:kern w:val="2"/>
              <w:sz w:val="22"/>
              <w:szCs w:val="24"/>
              <w:lang w:eastAsia="zh-CN"/>
              <w14:ligatures w14:val="standardContextual"/>
            </w:rPr>
          </w:pPr>
          <w:hyperlink w:anchor="_Toc230884826" w:history="1">
            <w:r w:rsidRPr="000C13C9">
              <w:rPr>
                <w:rStyle w:val="aff"/>
                <w:rFonts w:cs="Times New Roman"/>
                <w:noProof/>
                <w:lang w:eastAsia="zh-CN"/>
              </w:rPr>
              <w:t>1.2</w:t>
            </w:r>
            <w:r w:rsidRPr="000C13C9">
              <w:rPr>
                <w:rStyle w:val="aff"/>
                <w:rFonts w:cs="Times New Roman"/>
                <w:noProof/>
                <w:lang w:eastAsia="zh-CN"/>
              </w:rPr>
              <w:t>数据库表</w:t>
            </w:r>
            <w:r>
              <w:rPr>
                <w:noProof/>
                <w:webHidden/>
              </w:rPr>
              <w:tab/>
            </w:r>
            <w:r>
              <w:rPr>
                <w:noProof/>
                <w:webHidden/>
              </w:rPr>
              <w:fldChar w:fldCharType="begin"/>
            </w:r>
            <w:r>
              <w:rPr>
                <w:noProof/>
                <w:webHidden/>
              </w:rPr>
              <w:instrText xml:space="preserve"> PAGEREF _Toc230884826 \h </w:instrText>
            </w:r>
            <w:r>
              <w:rPr>
                <w:noProof/>
                <w:webHidden/>
              </w:rPr>
            </w:r>
            <w:r>
              <w:rPr>
                <w:noProof/>
                <w:webHidden/>
              </w:rPr>
              <w:fldChar w:fldCharType="separate"/>
            </w:r>
            <w:r>
              <w:rPr>
                <w:noProof/>
                <w:webHidden/>
              </w:rPr>
              <w:t>29</w:t>
            </w:r>
            <w:r>
              <w:rPr>
                <w:noProof/>
                <w:webHidden/>
              </w:rPr>
              <w:fldChar w:fldCharType="end"/>
            </w:r>
          </w:hyperlink>
        </w:p>
        <w:p w14:paraId="4A7CEAEC" w14:textId="6C87910D"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827" w:history="1">
            <w:r w:rsidRPr="000C13C9">
              <w:rPr>
                <w:rStyle w:val="aff"/>
                <w:rFonts w:ascii="宋体" w:hAnsi="宋体"/>
                <w:noProof/>
                <w:lang w:eastAsia="zh-CN"/>
              </w:rPr>
              <w:t>附录2 源代码</w:t>
            </w:r>
            <w:r>
              <w:rPr>
                <w:noProof/>
                <w:webHidden/>
              </w:rPr>
              <w:tab/>
            </w:r>
            <w:r>
              <w:rPr>
                <w:noProof/>
                <w:webHidden/>
              </w:rPr>
              <w:fldChar w:fldCharType="begin"/>
            </w:r>
            <w:r>
              <w:rPr>
                <w:noProof/>
                <w:webHidden/>
              </w:rPr>
              <w:instrText xml:space="preserve"> PAGEREF _Toc230884827 \h </w:instrText>
            </w:r>
            <w:r>
              <w:rPr>
                <w:noProof/>
                <w:webHidden/>
              </w:rPr>
            </w:r>
            <w:r>
              <w:rPr>
                <w:noProof/>
                <w:webHidden/>
              </w:rPr>
              <w:fldChar w:fldCharType="separate"/>
            </w:r>
            <w:r>
              <w:rPr>
                <w:noProof/>
                <w:webHidden/>
              </w:rPr>
              <w:t>32</w:t>
            </w:r>
            <w:r>
              <w:rPr>
                <w:noProof/>
                <w:webHidden/>
              </w:rPr>
              <w:fldChar w:fldCharType="end"/>
            </w:r>
          </w:hyperlink>
        </w:p>
        <w:p w14:paraId="354D41AB" w14:textId="22BA7C43"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828" w:history="1">
            <w:r w:rsidRPr="000C13C9">
              <w:rPr>
                <w:rStyle w:val="aff"/>
                <w:rFonts w:ascii="宋体" w:hAnsi="宋体"/>
                <w:noProof/>
              </w:rPr>
              <w:t>参考文献</w:t>
            </w:r>
            <w:r>
              <w:rPr>
                <w:noProof/>
                <w:webHidden/>
              </w:rPr>
              <w:tab/>
            </w:r>
            <w:r>
              <w:rPr>
                <w:noProof/>
                <w:webHidden/>
              </w:rPr>
              <w:fldChar w:fldCharType="begin"/>
            </w:r>
            <w:r>
              <w:rPr>
                <w:noProof/>
                <w:webHidden/>
              </w:rPr>
              <w:instrText xml:space="preserve"> PAGEREF _Toc230884828 \h </w:instrText>
            </w:r>
            <w:r>
              <w:rPr>
                <w:noProof/>
                <w:webHidden/>
              </w:rPr>
            </w:r>
            <w:r>
              <w:rPr>
                <w:noProof/>
                <w:webHidden/>
              </w:rPr>
              <w:fldChar w:fldCharType="separate"/>
            </w:r>
            <w:r>
              <w:rPr>
                <w:noProof/>
                <w:webHidden/>
              </w:rPr>
              <w:t>41</w:t>
            </w:r>
            <w:r>
              <w:rPr>
                <w:noProof/>
                <w:webHidden/>
              </w:rPr>
              <w:fldChar w:fldCharType="end"/>
            </w:r>
          </w:hyperlink>
        </w:p>
        <w:p w14:paraId="6FDD001B" w14:textId="4D900DC1" w:rsidR="00357E0F" w:rsidRDefault="00357E0F" w:rsidP="009A6C64">
          <w:pPr>
            <w:pStyle w:val="TOC1"/>
            <w:tabs>
              <w:tab w:val="right" w:leader="dot" w:pos="8302"/>
            </w:tabs>
            <w:ind w:firstLine="0"/>
            <w:rPr>
              <w:rFonts w:asciiTheme="minorHAnsi" w:eastAsiaTheme="minorEastAsia" w:hAnsiTheme="minorHAnsi"/>
              <w:noProof/>
              <w:kern w:val="2"/>
              <w:sz w:val="22"/>
              <w:szCs w:val="24"/>
              <w:lang w:eastAsia="zh-CN"/>
              <w14:ligatures w14:val="standardContextual"/>
            </w:rPr>
          </w:pPr>
          <w:hyperlink w:anchor="_Toc230884829" w:history="1">
            <w:r w:rsidRPr="000C13C9">
              <w:rPr>
                <w:rStyle w:val="aff"/>
                <w:rFonts w:ascii="宋体" w:hAnsi="宋体"/>
                <w:noProof/>
                <w:lang w:eastAsia="zh-CN"/>
              </w:rPr>
              <w:t>致  谢</w:t>
            </w:r>
            <w:r>
              <w:rPr>
                <w:noProof/>
                <w:webHidden/>
              </w:rPr>
              <w:tab/>
            </w:r>
            <w:r>
              <w:rPr>
                <w:noProof/>
                <w:webHidden/>
              </w:rPr>
              <w:fldChar w:fldCharType="begin"/>
            </w:r>
            <w:r>
              <w:rPr>
                <w:noProof/>
                <w:webHidden/>
              </w:rPr>
              <w:instrText xml:space="preserve"> PAGEREF _Toc230884829 \h </w:instrText>
            </w:r>
            <w:r>
              <w:rPr>
                <w:noProof/>
                <w:webHidden/>
              </w:rPr>
            </w:r>
            <w:r>
              <w:rPr>
                <w:noProof/>
                <w:webHidden/>
              </w:rPr>
              <w:fldChar w:fldCharType="separate"/>
            </w:r>
            <w:r>
              <w:rPr>
                <w:noProof/>
                <w:webHidden/>
              </w:rPr>
              <w:t>42</w:t>
            </w:r>
            <w:r>
              <w:rPr>
                <w:noProof/>
                <w:webHidden/>
              </w:rPr>
              <w:fldChar w:fldCharType="end"/>
            </w:r>
          </w:hyperlink>
        </w:p>
        <w:p w14:paraId="4711C4DE" w14:textId="77777777" w:rsidR="00F4189B" w:rsidRDefault="00DF4297" w:rsidP="009A6C64">
          <w:pPr>
            <w:ind w:firstLine="0"/>
            <w:rPr>
              <w:lang w:val="zh-CN"/>
            </w:rPr>
          </w:pPr>
          <w:r w:rsidRPr="00672874">
            <w:rPr>
              <w:rFonts w:ascii="宋体" w:hAnsi="宋体"/>
              <w:b/>
              <w:bCs/>
              <w:lang w:val="zh-CN"/>
            </w:rPr>
            <w:fldChar w:fldCharType="end"/>
          </w:r>
        </w:p>
      </w:sdtContent>
    </w:sdt>
    <w:p w14:paraId="692CC131" w14:textId="675798B1" w:rsidR="00F4189B" w:rsidRPr="00F4189B" w:rsidRDefault="00F4189B" w:rsidP="00F4189B">
      <w:pPr>
        <w:tabs>
          <w:tab w:val="left" w:pos="1380"/>
        </w:tabs>
        <w:ind w:firstLine="0"/>
        <w:rPr>
          <w:lang w:val="zh-CN" w:eastAsia="zh-CN"/>
        </w:rPr>
        <w:sectPr w:rsidR="00F4189B" w:rsidRPr="00F4189B" w:rsidSect="00153AC3">
          <w:footerReference w:type="default" r:id="rId20"/>
          <w:pgSz w:w="11906" w:h="16838"/>
          <w:pgMar w:top="1440" w:right="1797" w:bottom="1440" w:left="1797" w:header="850" w:footer="992" w:gutter="0"/>
          <w:pgNumType w:fmt="upperRoman" w:start="1"/>
          <w:cols w:space="720"/>
          <w:docGrid w:linePitch="360"/>
        </w:sectPr>
      </w:pPr>
    </w:p>
    <w:p w14:paraId="5C948025" w14:textId="0B6BB028" w:rsidR="00E42F63" w:rsidRPr="00B62E7E" w:rsidRDefault="00E42F63" w:rsidP="003633A5">
      <w:pPr>
        <w:pStyle w:val="1"/>
        <w:spacing w:before="0" w:afterLines="100" w:after="240"/>
        <w:ind w:firstLine="0"/>
        <w:jc w:val="center"/>
        <w:rPr>
          <w:rFonts w:ascii="宋体" w:eastAsia="宋体" w:hAnsi="宋体" w:cstheme="minorBidi"/>
          <w:color w:val="auto"/>
          <w:kern w:val="44"/>
          <w:sz w:val="32"/>
          <w:szCs w:val="32"/>
          <w:lang w:eastAsia="zh-CN"/>
        </w:rPr>
      </w:pPr>
      <w:bookmarkStart w:id="29" w:name="_Toc230884759"/>
      <w:r w:rsidRPr="00B62E7E">
        <w:rPr>
          <w:rFonts w:ascii="宋体" w:eastAsia="宋体" w:hAnsi="宋体" w:cstheme="minorBidi" w:hint="eastAsia"/>
          <w:color w:val="auto"/>
          <w:kern w:val="44"/>
          <w:sz w:val="32"/>
          <w:szCs w:val="32"/>
          <w:lang w:eastAsia="zh-CN"/>
        </w:rPr>
        <w:lastRenderedPageBreak/>
        <w:t>第1章 绪论</w:t>
      </w:r>
      <w:bookmarkEnd w:id="29"/>
    </w:p>
    <w:p w14:paraId="205BB188" w14:textId="4804F564" w:rsidR="00E70198" w:rsidRPr="00F4189B" w:rsidRDefault="00E42F63" w:rsidP="003633A5">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30" w:name="_Toc230884760"/>
      <w:r w:rsidRPr="00F4189B">
        <w:rPr>
          <w:rFonts w:ascii="Times New Roman" w:eastAsia="宋体" w:hAnsi="Times New Roman" w:cs="Times New Roman"/>
          <w:color w:val="auto"/>
          <w:kern w:val="2"/>
          <w:sz w:val="28"/>
          <w:szCs w:val="24"/>
          <w:lang w:eastAsia="zh-CN"/>
        </w:rPr>
        <w:t xml:space="preserve">1.1 </w:t>
      </w:r>
      <w:r w:rsidRPr="00F4189B">
        <w:rPr>
          <w:rFonts w:ascii="Times New Roman" w:eastAsia="宋体" w:hAnsi="Times New Roman" w:cs="Times New Roman"/>
          <w:color w:val="auto"/>
          <w:kern w:val="2"/>
          <w:sz w:val="28"/>
          <w:szCs w:val="24"/>
          <w:lang w:eastAsia="zh-CN"/>
        </w:rPr>
        <w:t>研究背景与意义</w:t>
      </w:r>
      <w:bookmarkEnd w:id="30"/>
    </w:p>
    <w:p w14:paraId="067ABCAC" w14:textId="03A1A6E0" w:rsidR="008C0747" w:rsidRPr="008C0747" w:rsidRDefault="00DF4297" w:rsidP="003633A5">
      <w:pPr>
        <w:ind w:firstLineChars="200" w:firstLine="480"/>
        <w:rPr>
          <w:lang w:eastAsia="zh-CN"/>
        </w:rPr>
      </w:pPr>
      <w:r>
        <w:rPr>
          <w:lang w:eastAsia="zh-CN"/>
        </w:rPr>
        <w:t>电子商务的高速发展催生了海量商品与用户之间的信息匹配需求，广告推荐系统成为</w:t>
      </w:r>
      <w:r w:rsidR="00F4189B">
        <w:rPr>
          <w:lang w:eastAsia="zh-CN"/>
        </w:rPr>
        <w:t>在线购物</w:t>
      </w:r>
      <w:r>
        <w:rPr>
          <w:lang w:eastAsia="zh-CN"/>
        </w:rPr>
        <w:t>平台实现商业化变现的核心基础设施。然而，广告投放面临一个根本性矛盾：提高广告密度可以增加短期收入，但过度的广告曝光会损害用户体验，导致用户流失，最终反噬广告收入。</w:t>
      </w:r>
      <w:r w:rsidR="008C0747" w:rsidRPr="008C0747">
        <w:rPr>
          <w:rFonts w:hint="eastAsia"/>
          <w:lang w:eastAsia="zh-CN"/>
        </w:rPr>
        <w:t>这一矛盾在移动端尤为突出</w:t>
      </w:r>
      <w:r w:rsidR="008C0747" w:rsidRPr="008C0747">
        <w:rPr>
          <w:lang w:eastAsia="zh-CN"/>
        </w:rPr>
        <w:t>——</w:t>
      </w:r>
      <w:r w:rsidR="008C0747" w:rsidRPr="008C0747">
        <w:rPr>
          <w:rFonts w:hint="eastAsia"/>
          <w:lang w:eastAsia="zh-CN"/>
        </w:rPr>
        <w:t>移动设备的屏幕空间有限，广告与内容争夺有限的展示区域，用户对广告干扰的感知更加强烈。如何在有限的展示空间中合理分配广告和内容的比例，是</w:t>
      </w:r>
      <w:r w:rsidR="008C0747">
        <w:rPr>
          <w:rFonts w:hint="eastAsia"/>
          <w:lang w:eastAsia="zh-CN"/>
        </w:rPr>
        <w:t>购物</w:t>
      </w:r>
      <w:r w:rsidR="008C0747" w:rsidRPr="008C0747">
        <w:rPr>
          <w:rFonts w:hint="eastAsia"/>
          <w:lang w:eastAsia="zh-CN"/>
        </w:rPr>
        <w:t>平台需要持续优化的核心问题。</w:t>
      </w:r>
    </w:p>
    <w:p w14:paraId="5B6FA0FF" w14:textId="77777777" w:rsidR="003633A5" w:rsidRPr="003633A5" w:rsidRDefault="003633A5" w:rsidP="003633A5">
      <w:pPr>
        <w:ind w:firstLineChars="200" w:firstLine="480"/>
        <w:rPr>
          <w:lang w:eastAsia="zh-CN"/>
        </w:rPr>
      </w:pPr>
      <w:r w:rsidRPr="003633A5">
        <w:rPr>
          <w:lang w:eastAsia="zh-CN"/>
        </w:rPr>
        <w:t>传统的广告</w:t>
      </w:r>
      <w:proofErr w:type="gramStart"/>
      <w:r w:rsidRPr="003633A5">
        <w:rPr>
          <w:lang w:eastAsia="zh-CN"/>
        </w:rPr>
        <w:t>频控方式</w:t>
      </w:r>
      <w:proofErr w:type="gramEnd"/>
      <w:r w:rsidRPr="003633A5">
        <w:rPr>
          <w:lang w:eastAsia="zh-CN"/>
        </w:rPr>
        <w:t>采取的是</w:t>
      </w:r>
      <w:r w:rsidRPr="003633A5">
        <w:rPr>
          <w:lang w:eastAsia="zh-CN"/>
        </w:rPr>
        <w:t>“</w:t>
      </w:r>
      <w:r w:rsidRPr="003633A5">
        <w:rPr>
          <w:lang w:eastAsia="zh-CN"/>
        </w:rPr>
        <w:t>一刀切</w:t>
      </w:r>
      <w:r w:rsidRPr="003633A5">
        <w:rPr>
          <w:lang w:eastAsia="zh-CN"/>
        </w:rPr>
        <w:t>”</w:t>
      </w:r>
      <w:r w:rsidRPr="003633A5">
        <w:rPr>
          <w:lang w:eastAsia="zh-CN"/>
        </w:rPr>
        <w:t>的方法，即给所有的用户设置一个共同的广告展示上限，比如每人每天不能超过</w:t>
      </w:r>
      <w:r w:rsidRPr="003633A5">
        <w:rPr>
          <w:lang w:eastAsia="zh-CN"/>
        </w:rPr>
        <w:t>30</w:t>
      </w:r>
      <w:r w:rsidRPr="003633A5">
        <w:rPr>
          <w:lang w:eastAsia="zh-CN"/>
        </w:rPr>
        <w:t>条广告，每页不能超过</w:t>
      </w:r>
      <w:r w:rsidRPr="003633A5">
        <w:rPr>
          <w:lang w:eastAsia="zh-CN"/>
        </w:rPr>
        <w:t>2</w:t>
      </w:r>
      <w:r w:rsidRPr="003633A5">
        <w:rPr>
          <w:lang w:eastAsia="zh-CN"/>
        </w:rPr>
        <w:t>条广告。该种方法简单，但是忽略了用户的异质性，高频使用平台的活跃用户一般对广告有较高的容忍度，因为在平台上他们花费的时间多，浏览的内容也多，广告在信息流中所占的比例也就低；而偶尔使用平台的</w:t>
      </w:r>
      <w:proofErr w:type="gramStart"/>
      <w:r w:rsidRPr="003633A5">
        <w:rPr>
          <w:lang w:eastAsia="zh-CN"/>
        </w:rPr>
        <w:t>低活跃</w:t>
      </w:r>
      <w:proofErr w:type="gramEnd"/>
      <w:r w:rsidRPr="003633A5">
        <w:rPr>
          <w:lang w:eastAsia="zh-CN"/>
        </w:rPr>
        <w:t>用户，由于广告干扰会占据他们有限的浏览时间，所以更容易放弃使用。根据用户个体特征动态调节广告频率，是提高在线购物平台整体商业价值的重要问题。</w:t>
      </w:r>
    </w:p>
    <w:p w14:paraId="0D892FF2" w14:textId="59462181" w:rsidR="00E70198" w:rsidRDefault="003633A5" w:rsidP="003633A5">
      <w:pPr>
        <w:ind w:firstLineChars="200" w:firstLine="480"/>
        <w:rPr>
          <w:rFonts w:hint="eastAsia"/>
          <w:lang w:eastAsia="zh-CN"/>
        </w:rPr>
      </w:pPr>
      <w:r w:rsidRPr="003633A5">
        <w:rPr>
          <w:lang w:eastAsia="zh-CN"/>
        </w:rPr>
        <w:t>在线购物社区化运营也成了行业的发展趋向。以小红书、</w:t>
      </w:r>
      <w:proofErr w:type="gramStart"/>
      <w:r w:rsidRPr="003633A5">
        <w:rPr>
          <w:lang w:eastAsia="zh-CN"/>
        </w:rPr>
        <w:t>淘宝逛逛</w:t>
      </w:r>
      <w:proofErr w:type="gramEnd"/>
      <w:r w:rsidRPr="003633A5">
        <w:rPr>
          <w:lang w:eastAsia="zh-CN"/>
        </w:rPr>
        <w:t>、京东种草为代表的在线购物社区功能，用商品评价、购物问答、种草分享等方式加强了用户之间的联系和交流，也给平台收集了大量体现用户参与度和忠诚度的行为数据。根据以上分析，本文提出一个个性化在线购物广告推荐系统，用在线购物行为和社区行为来建立用户活跃度评分模型，采用</w:t>
      </w:r>
      <w:proofErr w:type="gramStart"/>
      <w:r w:rsidRPr="003633A5">
        <w:rPr>
          <w:lang w:eastAsia="zh-CN"/>
        </w:rPr>
        <w:t>分级频控策略</w:t>
      </w:r>
      <w:proofErr w:type="gramEnd"/>
      <w:r w:rsidRPr="003633A5">
        <w:rPr>
          <w:lang w:eastAsia="zh-CN"/>
        </w:rPr>
        <w:t>在广告收入和用户留存之间寻找最佳平衡</w:t>
      </w:r>
      <w:r>
        <w:rPr>
          <w:rFonts w:hint="eastAsia"/>
          <w:lang w:eastAsia="zh-CN"/>
        </w:rPr>
        <w:t>.</w:t>
      </w:r>
    </w:p>
    <w:p w14:paraId="630103DF" w14:textId="77777777" w:rsidR="00E70198" w:rsidRPr="00F4189B" w:rsidRDefault="00DF4297" w:rsidP="003633A5">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31" w:name="_Toc230884761"/>
      <w:r w:rsidRPr="00F4189B">
        <w:rPr>
          <w:rFonts w:ascii="Times New Roman" w:eastAsia="宋体" w:hAnsi="Times New Roman" w:cs="Times New Roman"/>
          <w:color w:val="auto"/>
          <w:kern w:val="2"/>
          <w:sz w:val="28"/>
          <w:szCs w:val="24"/>
          <w:lang w:eastAsia="zh-CN"/>
        </w:rPr>
        <w:t xml:space="preserve">1.2 </w:t>
      </w:r>
      <w:r w:rsidRPr="00F4189B">
        <w:rPr>
          <w:rFonts w:ascii="Times New Roman" w:eastAsia="宋体" w:hAnsi="Times New Roman" w:cs="Times New Roman"/>
          <w:color w:val="auto"/>
          <w:kern w:val="2"/>
          <w:sz w:val="28"/>
          <w:szCs w:val="24"/>
          <w:lang w:eastAsia="zh-CN"/>
        </w:rPr>
        <w:t>国内外研究现状</w:t>
      </w:r>
      <w:bookmarkEnd w:id="31"/>
    </w:p>
    <w:p w14:paraId="38FE5B41" w14:textId="77777777" w:rsidR="00E70198" w:rsidRPr="00F4189B" w:rsidRDefault="00DF4297" w:rsidP="004D4403">
      <w:pPr>
        <w:pStyle w:val="31"/>
        <w:spacing w:before="0"/>
        <w:ind w:firstLineChars="200" w:firstLine="482"/>
        <w:rPr>
          <w:rFonts w:ascii="宋体" w:eastAsia="宋体" w:hAnsi="宋体"/>
          <w:color w:val="000000"/>
          <w:lang w:eastAsia="zh-CN"/>
        </w:rPr>
      </w:pPr>
      <w:bookmarkStart w:id="32" w:name="_Toc230884762"/>
      <w:r w:rsidRPr="00672874">
        <w:rPr>
          <w:rFonts w:ascii="Times New Roman" w:eastAsia="宋体" w:hAnsi="Times New Roman" w:cs="Times New Roman"/>
          <w:color w:val="000000"/>
          <w:lang w:eastAsia="zh-CN"/>
        </w:rPr>
        <w:t>1.2.1</w:t>
      </w:r>
      <w:r>
        <w:rPr>
          <w:rFonts w:ascii="宋体" w:eastAsia="宋体" w:hAnsi="宋体"/>
          <w:color w:val="000000"/>
          <w:lang w:eastAsia="zh-CN"/>
        </w:rPr>
        <w:t xml:space="preserve"> 推荐系统</w:t>
      </w:r>
      <w:bookmarkEnd w:id="32"/>
    </w:p>
    <w:p w14:paraId="7926D6B4" w14:textId="62EED8AB" w:rsidR="008C0747" w:rsidRDefault="003633A5" w:rsidP="003633A5">
      <w:pPr>
        <w:ind w:firstLineChars="200" w:firstLine="480"/>
        <w:rPr>
          <w:rFonts w:hint="eastAsia"/>
          <w:lang w:eastAsia="zh-CN"/>
        </w:rPr>
      </w:pPr>
      <w:r w:rsidRPr="003633A5">
        <w:rPr>
          <w:lang w:eastAsia="zh-CN"/>
        </w:rPr>
        <w:t>推荐系统的研究始于上世纪</w:t>
      </w:r>
      <w:r w:rsidRPr="003633A5">
        <w:rPr>
          <w:lang w:eastAsia="zh-CN"/>
        </w:rPr>
        <w:t>90</w:t>
      </w:r>
      <w:r w:rsidRPr="003633A5">
        <w:rPr>
          <w:lang w:eastAsia="zh-CN"/>
        </w:rPr>
        <w:t>年代，经历了三个主要的发展阶段。第一阶段是以协同过滤为主流的，</w:t>
      </w:r>
      <w:r w:rsidRPr="003633A5">
        <w:rPr>
          <w:lang w:eastAsia="zh-CN"/>
        </w:rPr>
        <w:t>1994</w:t>
      </w:r>
      <w:r w:rsidRPr="003633A5">
        <w:rPr>
          <w:lang w:eastAsia="zh-CN"/>
        </w:rPr>
        <w:t>年</w:t>
      </w:r>
      <w:proofErr w:type="spellStart"/>
      <w:r w:rsidRPr="003633A5">
        <w:rPr>
          <w:lang w:eastAsia="zh-CN"/>
        </w:rPr>
        <w:t>GroupLens</w:t>
      </w:r>
      <w:proofErr w:type="spellEnd"/>
      <w:r w:rsidRPr="003633A5">
        <w:rPr>
          <w:lang w:eastAsia="zh-CN"/>
        </w:rPr>
        <w:t>项目开创了自动化推荐的先河，之后用户</w:t>
      </w:r>
      <w:r w:rsidRPr="003633A5">
        <w:rPr>
          <w:lang w:eastAsia="zh-CN"/>
        </w:rPr>
        <w:t>CF</w:t>
      </w:r>
      <w:r w:rsidRPr="003633A5">
        <w:rPr>
          <w:lang w:eastAsia="zh-CN"/>
        </w:rPr>
        <w:t>和</w:t>
      </w:r>
      <w:proofErr w:type="spellStart"/>
      <w:r w:rsidRPr="003633A5">
        <w:rPr>
          <w:lang w:eastAsia="zh-CN"/>
        </w:rPr>
        <w:t>ItemCF</w:t>
      </w:r>
      <w:proofErr w:type="spellEnd"/>
      <w:r w:rsidRPr="003633A5">
        <w:rPr>
          <w:lang w:eastAsia="zh-CN"/>
        </w:rPr>
        <w:t>这两种推荐方法逐渐被应用到实际工作中。</w:t>
      </w:r>
    </w:p>
    <w:p w14:paraId="63D56D0D" w14:textId="5E24C763" w:rsidR="008C0747" w:rsidRDefault="000B3D33" w:rsidP="000B3D33">
      <w:pPr>
        <w:ind w:firstLineChars="200" w:firstLine="480"/>
        <w:rPr>
          <w:lang w:eastAsia="zh-CN"/>
        </w:rPr>
      </w:pPr>
      <w:r w:rsidRPr="000B3D33">
        <w:rPr>
          <w:lang w:eastAsia="zh-CN"/>
        </w:rPr>
        <w:t>第二阶段是以矩阵分解为标志的，</w:t>
      </w:r>
      <w:r w:rsidRPr="000B3D33">
        <w:rPr>
          <w:lang w:eastAsia="zh-CN"/>
        </w:rPr>
        <w:t>2006</w:t>
      </w:r>
      <w:r w:rsidRPr="000B3D33">
        <w:rPr>
          <w:lang w:eastAsia="zh-CN"/>
        </w:rPr>
        <w:t>年</w:t>
      </w:r>
      <w:r w:rsidRPr="000B3D33">
        <w:rPr>
          <w:lang w:eastAsia="zh-CN"/>
        </w:rPr>
        <w:t>Netflix Prize</w:t>
      </w:r>
      <w:r w:rsidRPr="000B3D33">
        <w:rPr>
          <w:lang w:eastAsia="zh-CN"/>
        </w:rPr>
        <w:t>竞赛促进了</w:t>
      </w:r>
      <w:r w:rsidRPr="000B3D33">
        <w:rPr>
          <w:lang w:eastAsia="zh-CN"/>
        </w:rPr>
        <w:t>SVD</w:t>
      </w:r>
      <w:r w:rsidRPr="000B3D33">
        <w:rPr>
          <w:lang w:eastAsia="zh-CN"/>
        </w:rPr>
        <w:t>、</w:t>
      </w:r>
      <w:r w:rsidRPr="000B3D33">
        <w:rPr>
          <w:lang w:eastAsia="zh-CN"/>
        </w:rPr>
        <w:t>ALS</w:t>
      </w:r>
      <w:proofErr w:type="gramStart"/>
      <w:r w:rsidRPr="000B3D33">
        <w:rPr>
          <w:lang w:eastAsia="zh-CN"/>
        </w:rPr>
        <w:t>等矩</w:t>
      </w:r>
      <w:proofErr w:type="gramEnd"/>
      <w:r w:rsidRPr="000B3D33">
        <w:rPr>
          <w:lang w:eastAsia="zh-CN"/>
        </w:rPr>
        <w:t>阵分解方法在推荐领域的大规模使用，把高维稀疏的用户</w:t>
      </w:r>
      <w:r w:rsidRPr="000B3D33">
        <w:rPr>
          <w:lang w:eastAsia="zh-CN"/>
        </w:rPr>
        <w:t>-</w:t>
      </w:r>
      <w:r w:rsidRPr="000B3D33">
        <w:rPr>
          <w:lang w:eastAsia="zh-CN"/>
        </w:rPr>
        <w:t>物品交互矩阵分解成低维</w:t>
      </w:r>
      <w:proofErr w:type="gramStart"/>
      <w:r w:rsidRPr="000B3D33">
        <w:rPr>
          <w:lang w:eastAsia="zh-CN"/>
        </w:rPr>
        <w:t>隐</w:t>
      </w:r>
      <w:proofErr w:type="gramEnd"/>
      <w:r w:rsidRPr="000B3D33">
        <w:rPr>
          <w:lang w:eastAsia="zh-CN"/>
        </w:rPr>
        <w:t>因子向量，很好地解决了数据稀疏的问题</w:t>
      </w:r>
      <w:r w:rsidR="008C0747">
        <w:rPr>
          <w:rFonts w:hint="eastAsia"/>
          <w:lang w:eastAsia="zh-CN"/>
        </w:rPr>
        <w:t>。</w:t>
      </w:r>
    </w:p>
    <w:p w14:paraId="10FF8CE8" w14:textId="171F3311" w:rsidR="00E70198" w:rsidRDefault="008C0747" w:rsidP="000B3D33">
      <w:pPr>
        <w:ind w:firstLineChars="200" w:firstLine="480"/>
        <w:rPr>
          <w:lang w:eastAsia="zh-CN"/>
        </w:rPr>
      </w:pPr>
      <w:r>
        <w:rPr>
          <w:rFonts w:hint="eastAsia"/>
          <w:lang w:eastAsia="zh-CN"/>
        </w:rPr>
        <w:t>第三阶段</w:t>
      </w:r>
      <w:r w:rsidR="000B3D33" w:rsidRPr="000B3D33">
        <w:rPr>
          <w:lang w:eastAsia="zh-CN"/>
        </w:rPr>
        <w:t>以深度学习为主</w:t>
      </w:r>
      <w:r>
        <w:rPr>
          <w:rFonts w:hint="eastAsia"/>
          <w:lang w:eastAsia="zh-CN"/>
        </w:rPr>
        <w:t>：</w:t>
      </w:r>
      <w:r w:rsidR="000B3D33">
        <w:rPr>
          <w:rFonts w:hint="eastAsia"/>
          <w:lang w:eastAsia="zh-CN"/>
        </w:rPr>
        <w:t>王</w:t>
      </w:r>
      <w:r>
        <w:rPr>
          <w:rFonts w:hint="eastAsia"/>
          <w:lang w:eastAsia="zh-CN"/>
        </w:rPr>
        <w:t>等人提出</w:t>
      </w:r>
      <w:r>
        <w:rPr>
          <w:rFonts w:hint="eastAsia"/>
          <w:lang w:eastAsia="zh-CN"/>
        </w:rPr>
        <w:t>DCN V2</w:t>
      </w:r>
      <w:r w:rsidR="000B3D33" w:rsidRPr="000B3D33">
        <w:rPr>
          <w:lang w:eastAsia="zh-CN"/>
        </w:rPr>
        <w:t>改进了特征交叉建模能力</w:t>
      </w:r>
      <w:r w:rsidRPr="000B3D33">
        <w:rPr>
          <w:vertAlign w:val="superscript"/>
          <w:lang w:eastAsia="zh-CN"/>
        </w:rPr>
        <w:fldChar w:fldCharType="begin"/>
      </w:r>
      <w:r w:rsidRPr="000B3D33">
        <w:rPr>
          <w:vertAlign w:val="superscript"/>
          <w:lang w:eastAsia="zh-CN"/>
        </w:rPr>
        <w:instrText xml:space="preserve"> </w:instrText>
      </w:r>
      <w:r w:rsidRPr="000B3D33">
        <w:rPr>
          <w:rFonts w:hint="eastAsia"/>
          <w:vertAlign w:val="superscript"/>
          <w:lang w:eastAsia="zh-CN"/>
        </w:rPr>
        <w:instrText>REF _Ref230087107 \r \h</w:instrText>
      </w:r>
      <w:r w:rsidRPr="000B3D33">
        <w:rPr>
          <w:vertAlign w:val="superscript"/>
          <w:lang w:eastAsia="zh-CN"/>
        </w:rPr>
        <w:instrText xml:space="preserve">  \* MERGEFORMAT </w:instrText>
      </w:r>
      <w:r w:rsidRPr="000B3D33">
        <w:rPr>
          <w:vertAlign w:val="superscript"/>
          <w:lang w:eastAsia="zh-CN"/>
        </w:rPr>
      </w:r>
      <w:r w:rsidRPr="000B3D33">
        <w:rPr>
          <w:vertAlign w:val="superscript"/>
          <w:lang w:eastAsia="zh-CN"/>
        </w:rPr>
        <w:fldChar w:fldCharType="separate"/>
      </w:r>
      <w:r w:rsidRPr="000B3D33">
        <w:rPr>
          <w:vertAlign w:val="superscript"/>
          <w:lang w:eastAsia="zh-CN"/>
        </w:rPr>
        <w:t>[2]</w:t>
      </w:r>
      <w:r w:rsidRPr="000B3D33">
        <w:rPr>
          <w:vertAlign w:val="superscript"/>
          <w:lang w:eastAsia="zh-CN"/>
        </w:rPr>
        <w:fldChar w:fldCharType="end"/>
      </w:r>
      <w:r>
        <w:rPr>
          <w:rFonts w:hint="eastAsia"/>
          <w:lang w:eastAsia="zh-CN"/>
        </w:rPr>
        <w:t>，</w:t>
      </w:r>
      <w:r w:rsidR="000B3D33" w:rsidRPr="000B3D33">
        <w:rPr>
          <w:lang w:eastAsia="zh-CN"/>
        </w:rPr>
        <w:t>李</w:t>
      </w:r>
      <w:r>
        <w:rPr>
          <w:rFonts w:hint="eastAsia"/>
          <w:lang w:eastAsia="zh-CN"/>
        </w:rPr>
        <w:t>等人将</w:t>
      </w:r>
      <w:r>
        <w:rPr>
          <w:rFonts w:hint="eastAsia"/>
          <w:lang w:eastAsia="zh-CN"/>
        </w:rPr>
        <w:t>LSTM</w:t>
      </w:r>
      <w:r>
        <w:rPr>
          <w:rFonts w:hint="eastAsia"/>
          <w:lang w:eastAsia="zh-CN"/>
        </w:rPr>
        <w:t>与</w:t>
      </w:r>
      <w:proofErr w:type="spellStart"/>
      <w:r>
        <w:rPr>
          <w:rFonts w:hint="eastAsia"/>
          <w:lang w:eastAsia="zh-CN"/>
        </w:rPr>
        <w:t>DeepFM</w:t>
      </w:r>
      <w:proofErr w:type="spellEnd"/>
      <w:r>
        <w:rPr>
          <w:rFonts w:hint="eastAsia"/>
          <w:lang w:eastAsia="zh-CN"/>
        </w:rPr>
        <w:t>结合显著提升了</w:t>
      </w:r>
      <w:r>
        <w:rPr>
          <w:rFonts w:hint="eastAsia"/>
          <w:lang w:eastAsia="zh-CN"/>
        </w:rPr>
        <w:t>CTR</w:t>
      </w:r>
      <w:r>
        <w:rPr>
          <w:rFonts w:hint="eastAsia"/>
          <w:lang w:eastAsia="zh-CN"/>
        </w:rPr>
        <w:t>预测效果</w:t>
      </w:r>
      <w:r w:rsidRPr="000B3D33">
        <w:rPr>
          <w:vertAlign w:val="superscript"/>
          <w:lang w:eastAsia="zh-CN"/>
        </w:rPr>
        <w:fldChar w:fldCharType="begin"/>
      </w:r>
      <w:r w:rsidRPr="000B3D33">
        <w:rPr>
          <w:vertAlign w:val="superscript"/>
          <w:lang w:eastAsia="zh-CN"/>
        </w:rPr>
        <w:instrText xml:space="preserve"> </w:instrText>
      </w:r>
      <w:r w:rsidRPr="000B3D33">
        <w:rPr>
          <w:rFonts w:hint="eastAsia"/>
          <w:vertAlign w:val="superscript"/>
          <w:lang w:eastAsia="zh-CN"/>
        </w:rPr>
        <w:instrText>REF _Ref230087121 \r \h</w:instrText>
      </w:r>
      <w:r w:rsidRPr="000B3D33">
        <w:rPr>
          <w:vertAlign w:val="superscript"/>
          <w:lang w:eastAsia="zh-CN"/>
        </w:rPr>
        <w:instrText xml:space="preserve">  \* MERGEFORMAT </w:instrText>
      </w:r>
      <w:r w:rsidRPr="000B3D33">
        <w:rPr>
          <w:vertAlign w:val="superscript"/>
          <w:lang w:eastAsia="zh-CN"/>
        </w:rPr>
      </w:r>
      <w:r w:rsidRPr="000B3D33">
        <w:rPr>
          <w:vertAlign w:val="superscript"/>
          <w:lang w:eastAsia="zh-CN"/>
        </w:rPr>
        <w:fldChar w:fldCharType="separate"/>
      </w:r>
      <w:r w:rsidRPr="000B3D33">
        <w:rPr>
          <w:vertAlign w:val="superscript"/>
          <w:lang w:eastAsia="zh-CN"/>
        </w:rPr>
        <w:t>[3]</w:t>
      </w:r>
      <w:r w:rsidRPr="000B3D33">
        <w:rPr>
          <w:vertAlign w:val="superscript"/>
          <w:lang w:eastAsia="zh-CN"/>
        </w:rPr>
        <w:fldChar w:fldCharType="end"/>
      </w:r>
      <w:r>
        <w:rPr>
          <w:rFonts w:hint="eastAsia"/>
          <w:lang w:eastAsia="zh-CN"/>
        </w:rPr>
        <w:t>。国内</w:t>
      </w:r>
      <w:r w:rsidR="000B3D33">
        <w:rPr>
          <w:rFonts w:hint="eastAsia"/>
          <w:lang w:eastAsia="zh-CN"/>
        </w:rPr>
        <w:t>的</w:t>
      </w:r>
      <w:r>
        <w:rPr>
          <w:rFonts w:hint="eastAsia"/>
          <w:lang w:eastAsia="zh-CN"/>
        </w:rPr>
        <w:t>张增杰等</w:t>
      </w:r>
      <w:r w:rsidR="000B3D33">
        <w:rPr>
          <w:rFonts w:hint="eastAsia"/>
          <w:lang w:eastAsia="zh-CN"/>
        </w:rPr>
        <w:t>人</w:t>
      </w:r>
      <w:r>
        <w:rPr>
          <w:rFonts w:hint="eastAsia"/>
          <w:lang w:eastAsia="zh-CN"/>
        </w:rPr>
        <w:t>提出了基于深度知识图卷积网络的推荐算法，</w:t>
      </w:r>
      <w:r w:rsidR="000B3D33">
        <w:rPr>
          <w:rFonts w:hint="eastAsia"/>
          <w:lang w:eastAsia="zh-CN"/>
        </w:rPr>
        <w:t>使用</w:t>
      </w:r>
      <w:r>
        <w:rPr>
          <w:rFonts w:hint="eastAsia"/>
          <w:lang w:eastAsia="zh-CN"/>
        </w:rPr>
        <w:t>知识图谱丰富商品关</w:t>
      </w:r>
      <w:r>
        <w:rPr>
          <w:rFonts w:hint="eastAsia"/>
          <w:lang w:eastAsia="zh-CN"/>
        </w:rPr>
        <w:lastRenderedPageBreak/>
        <w:t>联信息</w:t>
      </w:r>
      <w:r w:rsidRPr="000B3D33">
        <w:rPr>
          <w:vertAlign w:val="superscript"/>
          <w:lang w:eastAsia="zh-CN"/>
        </w:rPr>
        <w:fldChar w:fldCharType="begin"/>
      </w:r>
      <w:r w:rsidRPr="000B3D33">
        <w:rPr>
          <w:vertAlign w:val="superscript"/>
          <w:lang w:eastAsia="zh-CN"/>
        </w:rPr>
        <w:instrText xml:space="preserve"> </w:instrText>
      </w:r>
      <w:r w:rsidRPr="000B3D33">
        <w:rPr>
          <w:rFonts w:hint="eastAsia"/>
          <w:vertAlign w:val="superscript"/>
          <w:lang w:eastAsia="zh-CN"/>
        </w:rPr>
        <w:instrText>REF _Ref230087133 \r \h</w:instrText>
      </w:r>
      <w:r w:rsidRPr="000B3D33">
        <w:rPr>
          <w:vertAlign w:val="superscript"/>
          <w:lang w:eastAsia="zh-CN"/>
        </w:rPr>
        <w:instrText xml:space="preserve">  \* MERGEFORMAT </w:instrText>
      </w:r>
      <w:r w:rsidRPr="000B3D33">
        <w:rPr>
          <w:vertAlign w:val="superscript"/>
          <w:lang w:eastAsia="zh-CN"/>
        </w:rPr>
      </w:r>
      <w:r w:rsidRPr="000B3D33">
        <w:rPr>
          <w:vertAlign w:val="superscript"/>
          <w:lang w:eastAsia="zh-CN"/>
        </w:rPr>
        <w:fldChar w:fldCharType="separate"/>
      </w:r>
      <w:r w:rsidRPr="000B3D33">
        <w:rPr>
          <w:vertAlign w:val="superscript"/>
          <w:lang w:eastAsia="zh-CN"/>
        </w:rPr>
        <w:t>[4]</w:t>
      </w:r>
      <w:r w:rsidRPr="000B3D33">
        <w:rPr>
          <w:vertAlign w:val="superscript"/>
          <w:lang w:eastAsia="zh-CN"/>
        </w:rPr>
        <w:fldChar w:fldCharType="end"/>
      </w:r>
      <w:r>
        <w:rPr>
          <w:rFonts w:hint="eastAsia"/>
          <w:lang w:eastAsia="zh-CN"/>
        </w:rPr>
        <w:t>；李想等对基于大语言模型的推荐系统进行了系统综述，</w:t>
      </w:r>
      <w:r w:rsidR="000B3D33">
        <w:rPr>
          <w:rFonts w:hint="eastAsia"/>
          <w:lang w:eastAsia="zh-CN"/>
        </w:rPr>
        <w:t>认为</w:t>
      </w:r>
      <w:r>
        <w:rPr>
          <w:rFonts w:hint="eastAsia"/>
          <w:lang w:eastAsia="zh-CN"/>
        </w:rPr>
        <w:t>大语言模型在理解用户意图和生成推荐解释方面</w:t>
      </w:r>
      <w:proofErr w:type="gramStart"/>
      <w:r w:rsidR="000B3D33">
        <w:rPr>
          <w:rFonts w:hint="eastAsia"/>
          <w:lang w:eastAsia="zh-CN"/>
        </w:rPr>
        <w:t>具有着</w:t>
      </w:r>
      <w:proofErr w:type="gramEnd"/>
      <w:r>
        <w:rPr>
          <w:rFonts w:hint="eastAsia"/>
          <w:lang w:eastAsia="zh-CN"/>
        </w:rPr>
        <w:t>巨大</w:t>
      </w:r>
      <w:r w:rsidR="000B3D33">
        <w:rPr>
          <w:rFonts w:hint="eastAsia"/>
          <w:lang w:eastAsia="zh-CN"/>
        </w:rPr>
        <w:t>的</w:t>
      </w:r>
      <w:r>
        <w:rPr>
          <w:rFonts w:hint="eastAsia"/>
          <w:lang w:eastAsia="zh-CN"/>
        </w:rPr>
        <w:t>潜力</w:t>
      </w:r>
      <w:r w:rsidRPr="000B3D33">
        <w:rPr>
          <w:vertAlign w:val="superscript"/>
          <w:lang w:eastAsia="zh-CN"/>
        </w:rPr>
        <w:fldChar w:fldCharType="begin"/>
      </w:r>
      <w:r w:rsidRPr="000B3D33">
        <w:rPr>
          <w:vertAlign w:val="superscript"/>
          <w:lang w:eastAsia="zh-CN"/>
        </w:rPr>
        <w:instrText xml:space="preserve"> </w:instrText>
      </w:r>
      <w:r w:rsidRPr="000B3D33">
        <w:rPr>
          <w:rFonts w:hint="eastAsia"/>
          <w:vertAlign w:val="superscript"/>
          <w:lang w:eastAsia="zh-CN"/>
        </w:rPr>
        <w:instrText>REF _Ref230087146 \r \h</w:instrText>
      </w:r>
      <w:r w:rsidRPr="000B3D33">
        <w:rPr>
          <w:vertAlign w:val="superscript"/>
          <w:lang w:eastAsia="zh-CN"/>
        </w:rPr>
        <w:instrText xml:space="preserve">  \* MERGEFORMAT </w:instrText>
      </w:r>
      <w:r w:rsidRPr="000B3D33">
        <w:rPr>
          <w:vertAlign w:val="superscript"/>
          <w:lang w:eastAsia="zh-CN"/>
        </w:rPr>
      </w:r>
      <w:r w:rsidRPr="000B3D33">
        <w:rPr>
          <w:vertAlign w:val="superscript"/>
          <w:lang w:eastAsia="zh-CN"/>
        </w:rPr>
        <w:fldChar w:fldCharType="separate"/>
      </w:r>
      <w:r w:rsidRPr="000B3D33">
        <w:rPr>
          <w:vertAlign w:val="superscript"/>
          <w:lang w:eastAsia="zh-CN"/>
        </w:rPr>
        <w:t>[5]</w:t>
      </w:r>
      <w:r w:rsidRPr="000B3D33">
        <w:rPr>
          <w:vertAlign w:val="superscript"/>
          <w:lang w:eastAsia="zh-CN"/>
        </w:rPr>
        <w:fldChar w:fldCharType="end"/>
      </w:r>
      <w:r>
        <w:rPr>
          <w:rFonts w:hint="eastAsia"/>
          <w:lang w:eastAsia="zh-CN"/>
        </w:rPr>
        <w:t>。</w:t>
      </w:r>
    </w:p>
    <w:p w14:paraId="36CD4DEA" w14:textId="77777777" w:rsidR="00E70198" w:rsidRPr="004D4403" w:rsidRDefault="00DF4297" w:rsidP="004D4403">
      <w:pPr>
        <w:pStyle w:val="31"/>
        <w:spacing w:before="0"/>
        <w:ind w:firstLineChars="200" w:firstLine="482"/>
        <w:rPr>
          <w:rFonts w:ascii="Times New Roman" w:eastAsia="宋体" w:hAnsi="Times New Roman" w:cs="Times New Roman"/>
          <w:color w:val="000000"/>
          <w:lang w:eastAsia="zh-CN"/>
        </w:rPr>
      </w:pPr>
      <w:bookmarkStart w:id="33" w:name="_Toc230884763"/>
      <w:r w:rsidRPr="00672874">
        <w:rPr>
          <w:rFonts w:ascii="Times New Roman" w:eastAsia="宋体" w:hAnsi="Times New Roman" w:cs="Times New Roman"/>
          <w:color w:val="000000"/>
          <w:lang w:eastAsia="zh-CN"/>
        </w:rPr>
        <w:t>1.2.2</w:t>
      </w:r>
      <w:r w:rsidRPr="004D4403">
        <w:rPr>
          <w:rFonts w:ascii="Times New Roman" w:eastAsia="宋体" w:hAnsi="Times New Roman" w:cs="Times New Roman"/>
          <w:color w:val="000000"/>
          <w:lang w:eastAsia="zh-CN"/>
        </w:rPr>
        <w:t xml:space="preserve"> </w:t>
      </w:r>
      <w:r w:rsidRPr="004D4403">
        <w:rPr>
          <w:rFonts w:ascii="Times New Roman" w:eastAsia="宋体" w:hAnsi="Times New Roman" w:cs="Times New Roman"/>
          <w:color w:val="000000"/>
          <w:lang w:eastAsia="zh-CN"/>
        </w:rPr>
        <w:t>广告频控</w:t>
      </w:r>
      <w:bookmarkEnd w:id="33"/>
    </w:p>
    <w:p w14:paraId="7D32D53B" w14:textId="10F8F6DA" w:rsidR="00E70198" w:rsidRDefault="000B3D33" w:rsidP="000B3D33">
      <w:pPr>
        <w:ind w:firstLineChars="200" w:firstLine="480"/>
        <w:rPr>
          <w:rFonts w:hint="eastAsia"/>
          <w:lang w:eastAsia="zh-CN"/>
        </w:rPr>
      </w:pPr>
      <w:proofErr w:type="gramStart"/>
      <w:r w:rsidRPr="000B3D33">
        <w:rPr>
          <w:lang w:eastAsia="zh-CN"/>
        </w:rPr>
        <w:t>广告频控的</w:t>
      </w:r>
      <w:proofErr w:type="gramEnd"/>
      <w:r w:rsidRPr="000B3D33">
        <w:rPr>
          <w:lang w:eastAsia="zh-CN"/>
        </w:rPr>
        <w:t>研究由原来的固定的阈值向智能化的方向发展。</w:t>
      </w:r>
      <w:r w:rsidRPr="000B3D33">
        <w:rPr>
          <w:lang w:eastAsia="zh-CN"/>
        </w:rPr>
        <w:t>Ogundele</w:t>
      </w:r>
      <w:r w:rsidRPr="000B3D33">
        <w:rPr>
          <w:lang w:eastAsia="zh-CN"/>
        </w:rPr>
        <w:t>等对广告点击率预测算法做了全面的综述，认为传统的算法是固定的参数（比如</w:t>
      </w:r>
      <w:proofErr w:type="gramStart"/>
      <w:r w:rsidRPr="000B3D33">
        <w:rPr>
          <w:lang w:eastAsia="zh-CN"/>
        </w:rPr>
        <w:t>每用户</w:t>
      </w:r>
      <w:proofErr w:type="gramEnd"/>
      <w:r w:rsidRPr="000B3D33">
        <w:rPr>
          <w:lang w:eastAsia="zh-CN"/>
        </w:rPr>
        <w:t>每天最多</w:t>
      </w:r>
      <w:r w:rsidRPr="000B3D33">
        <w:rPr>
          <w:lang w:eastAsia="zh-CN"/>
        </w:rPr>
        <w:t>N</w:t>
      </w:r>
      <w:r w:rsidRPr="000B3D33">
        <w:rPr>
          <w:lang w:eastAsia="zh-CN"/>
        </w:rPr>
        <w:t>次），没有个性化的特点</w:t>
      </w:r>
      <w:r w:rsidRPr="000B3D33">
        <w:rPr>
          <w:vertAlign w:val="superscript"/>
          <w:lang w:eastAsia="zh-CN"/>
        </w:rPr>
        <w:fldChar w:fldCharType="begin"/>
      </w:r>
      <w:r w:rsidRPr="000B3D33">
        <w:rPr>
          <w:vertAlign w:val="superscript"/>
          <w:lang w:eastAsia="zh-CN"/>
        </w:rPr>
        <w:instrText xml:space="preserve"> REF _Ref230087157 \r \h  \* MERGEFORMAT </w:instrText>
      </w:r>
      <w:r w:rsidRPr="000B3D33">
        <w:rPr>
          <w:vertAlign w:val="superscript"/>
          <w:lang w:eastAsia="zh-CN"/>
        </w:rPr>
      </w:r>
      <w:r w:rsidRPr="000B3D33">
        <w:rPr>
          <w:vertAlign w:val="superscript"/>
          <w:lang w:eastAsia="zh-CN"/>
        </w:rPr>
        <w:fldChar w:fldCharType="separate"/>
      </w:r>
      <w:r w:rsidRPr="000B3D33">
        <w:rPr>
          <w:vertAlign w:val="superscript"/>
          <w:lang w:eastAsia="zh-CN"/>
        </w:rPr>
        <w:t>[6]</w:t>
      </w:r>
      <w:r w:rsidRPr="000B3D33">
        <w:rPr>
          <w:vertAlign w:val="superscript"/>
          <w:lang w:eastAsia="zh-CN"/>
        </w:rPr>
        <w:fldChar w:fldCharType="end"/>
      </w:r>
      <w:r w:rsidRPr="000B3D33">
        <w:rPr>
          <w:lang w:eastAsia="zh-CN"/>
        </w:rPr>
        <w:t>。近些年来，有关研究用强化学习动态调节展示频次，或者从广告疲劳度的角度来建模用户的耐受曲线。赵文婷等人的研究发现，社交在线购物平台用户留存的影响因素中，社区互动对留存率有显著的正向作用</w:t>
      </w:r>
      <w:r w:rsidRPr="000B3D33">
        <w:rPr>
          <w:vertAlign w:val="superscript"/>
          <w:lang w:eastAsia="zh-CN"/>
        </w:rPr>
        <w:fldChar w:fldCharType="begin"/>
      </w:r>
      <w:r w:rsidRPr="000B3D33">
        <w:rPr>
          <w:vertAlign w:val="superscript"/>
          <w:lang w:eastAsia="zh-CN"/>
        </w:rPr>
        <w:instrText xml:space="preserve"> REF _Ref230087172 \r \h  \* MERGEFORMAT </w:instrText>
      </w:r>
      <w:r w:rsidRPr="000B3D33">
        <w:rPr>
          <w:vertAlign w:val="superscript"/>
          <w:lang w:eastAsia="zh-CN"/>
        </w:rPr>
      </w:r>
      <w:r w:rsidRPr="000B3D33">
        <w:rPr>
          <w:vertAlign w:val="superscript"/>
          <w:lang w:eastAsia="zh-CN"/>
        </w:rPr>
        <w:fldChar w:fldCharType="separate"/>
      </w:r>
      <w:r w:rsidRPr="000B3D33">
        <w:rPr>
          <w:vertAlign w:val="superscript"/>
          <w:lang w:eastAsia="zh-CN"/>
        </w:rPr>
        <w:t>[</w:t>
      </w:r>
      <w:r w:rsidRPr="000B3D33">
        <w:rPr>
          <w:vertAlign w:val="superscript"/>
          <w:lang w:eastAsia="zh-CN"/>
        </w:rPr>
        <w:t>7</w:t>
      </w:r>
      <w:r w:rsidRPr="000B3D33">
        <w:rPr>
          <w:vertAlign w:val="superscript"/>
          <w:lang w:eastAsia="zh-CN"/>
        </w:rPr>
        <w:t>]</w:t>
      </w:r>
      <w:r w:rsidRPr="000B3D33">
        <w:rPr>
          <w:vertAlign w:val="superscript"/>
          <w:lang w:eastAsia="zh-CN"/>
        </w:rPr>
        <w:fldChar w:fldCharType="end"/>
      </w:r>
      <w:r w:rsidRPr="000B3D33">
        <w:rPr>
          <w:lang w:eastAsia="zh-CN"/>
        </w:rPr>
        <w:t>。但是现有的研究大多以广告上下文的行为数据为基础，很少把社区互动数据加入</w:t>
      </w:r>
      <w:proofErr w:type="gramStart"/>
      <w:r w:rsidRPr="000B3D33">
        <w:rPr>
          <w:lang w:eastAsia="zh-CN"/>
        </w:rPr>
        <w:t>到频控决策</w:t>
      </w:r>
      <w:proofErr w:type="gramEnd"/>
      <w:r w:rsidRPr="000B3D33">
        <w:rPr>
          <w:lang w:eastAsia="zh-CN"/>
        </w:rPr>
        <w:t>当中。本文的创新之处在于把社区行为当作用户活跃度信号加入</w:t>
      </w:r>
      <w:proofErr w:type="gramStart"/>
      <w:r w:rsidRPr="000B3D33">
        <w:rPr>
          <w:lang w:eastAsia="zh-CN"/>
        </w:rPr>
        <w:t>到频控</w:t>
      </w:r>
      <w:proofErr w:type="gramEnd"/>
      <w:r w:rsidRPr="000B3D33">
        <w:rPr>
          <w:lang w:eastAsia="zh-CN"/>
        </w:rPr>
        <w:t>机制当中。</w:t>
      </w:r>
    </w:p>
    <w:p w14:paraId="222B46B9" w14:textId="4764D619" w:rsidR="00E70198" w:rsidRPr="00F4189B" w:rsidRDefault="00DF4297" w:rsidP="003633A5">
      <w:pPr>
        <w:pStyle w:val="31"/>
        <w:spacing w:before="0"/>
        <w:ind w:firstLineChars="200" w:firstLine="482"/>
        <w:rPr>
          <w:rFonts w:ascii="宋体" w:eastAsia="宋体" w:hAnsi="宋体"/>
          <w:color w:val="000000"/>
          <w:lang w:eastAsia="zh-CN"/>
        </w:rPr>
      </w:pPr>
      <w:bookmarkStart w:id="34" w:name="_Toc230884764"/>
      <w:r w:rsidRPr="00672874">
        <w:rPr>
          <w:rFonts w:ascii="Times New Roman" w:eastAsia="宋体" w:hAnsi="Times New Roman" w:cs="Times New Roman"/>
          <w:color w:val="000000"/>
          <w:lang w:eastAsia="zh-CN"/>
        </w:rPr>
        <w:t>1.2.3</w:t>
      </w:r>
      <w:r w:rsidRPr="003633A5">
        <w:rPr>
          <w:rFonts w:ascii="Times New Roman" w:eastAsia="宋体" w:hAnsi="Times New Roman" w:cs="Times New Roman"/>
          <w:color w:val="000000"/>
          <w:lang w:eastAsia="zh-CN"/>
        </w:rPr>
        <w:t xml:space="preserve"> </w:t>
      </w:r>
      <w:r w:rsidR="00F4189B" w:rsidRPr="003633A5">
        <w:rPr>
          <w:rFonts w:ascii="Times New Roman" w:eastAsia="宋体" w:hAnsi="Times New Roman" w:cs="Times New Roman"/>
          <w:color w:val="000000"/>
          <w:lang w:eastAsia="zh-CN"/>
        </w:rPr>
        <w:t>在线购物</w:t>
      </w:r>
      <w:r w:rsidRPr="003633A5">
        <w:rPr>
          <w:rFonts w:ascii="Times New Roman" w:eastAsia="宋体" w:hAnsi="Times New Roman" w:cs="Times New Roman"/>
          <w:color w:val="000000"/>
          <w:lang w:eastAsia="zh-CN"/>
        </w:rPr>
        <w:t>社区与用户活跃度</w:t>
      </w:r>
      <w:bookmarkEnd w:id="34"/>
    </w:p>
    <w:p w14:paraId="7144FEA5" w14:textId="635306F2" w:rsidR="00E70198" w:rsidRDefault="000B3D33" w:rsidP="000B3D33">
      <w:pPr>
        <w:ind w:firstLineChars="200" w:firstLine="480"/>
        <w:rPr>
          <w:lang w:eastAsia="zh-CN"/>
        </w:rPr>
      </w:pPr>
      <w:r w:rsidRPr="000B3D33">
        <w:rPr>
          <w:lang w:eastAsia="zh-CN"/>
        </w:rPr>
        <w:t>在线购物社区依靠评价、问答、种草等手段来提高用户的粘性，</w:t>
      </w:r>
      <w:proofErr w:type="gramStart"/>
      <w:r w:rsidRPr="000B3D33">
        <w:rPr>
          <w:lang w:eastAsia="zh-CN"/>
        </w:rPr>
        <w:t>江积海</w:t>
      </w:r>
      <w:proofErr w:type="gramEnd"/>
      <w:r w:rsidRPr="000B3D33">
        <w:rPr>
          <w:lang w:eastAsia="zh-CN"/>
        </w:rPr>
        <w:t>等人认为推荐算法对于内容平台的价值创造有显著的推动作</w:t>
      </w:r>
      <w:r w:rsidR="00DF4297">
        <w:rPr>
          <w:lang w:eastAsia="zh-CN"/>
        </w:rPr>
        <w:t>用</w:t>
      </w:r>
      <w:r w:rsidR="00676D9D" w:rsidRPr="00AC5895">
        <w:rPr>
          <w:vertAlign w:val="superscript"/>
          <w:lang w:eastAsia="zh-CN"/>
        </w:rPr>
        <w:fldChar w:fldCharType="begin"/>
      </w:r>
      <w:r w:rsidR="00676D9D" w:rsidRPr="00AC5895">
        <w:rPr>
          <w:vertAlign w:val="superscript"/>
          <w:lang w:eastAsia="zh-CN"/>
        </w:rPr>
        <w:instrText xml:space="preserve"> REF _Ref230087181 \r \h </w:instrText>
      </w:r>
      <w:r w:rsidR="00676D9D">
        <w:rPr>
          <w:vertAlign w:val="superscript"/>
          <w:lang w:eastAsia="zh-CN"/>
        </w:rPr>
        <w:instrText xml:space="preserve"> \* MERGEFORMAT </w:instrText>
      </w:r>
      <w:r w:rsidR="00676D9D" w:rsidRPr="00AC5895">
        <w:rPr>
          <w:vertAlign w:val="superscript"/>
          <w:lang w:eastAsia="zh-CN"/>
        </w:rPr>
      </w:r>
      <w:r w:rsidR="00676D9D" w:rsidRPr="00AC5895">
        <w:rPr>
          <w:vertAlign w:val="superscript"/>
          <w:lang w:eastAsia="zh-CN"/>
        </w:rPr>
        <w:fldChar w:fldCharType="separate"/>
      </w:r>
      <w:r w:rsidR="00676D9D" w:rsidRPr="00AC5895">
        <w:rPr>
          <w:vertAlign w:val="superscript"/>
          <w:lang w:eastAsia="zh-CN"/>
        </w:rPr>
        <w:t>[8]</w:t>
      </w:r>
      <w:r w:rsidR="00676D9D" w:rsidRPr="00AC5895">
        <w:rPr>
          <w:vertAlign w:val="superscript"/>
          <w:lang w:eastAsia="zh-CN"/>
        </w:rPr>
        <w:fldChar w:fldCharType="end"/>
      </w:r>
      <w:r w:rsidR="00DF4297">
        <w:rPr>
          <w:lang w:eastAsia="zh-CN"/>
        </w:rPr>
        <w:t>。</w:t>
      </w:r>
      <w:r w:rsidRPr="000B3D33">
        <w:rPr>
          <w:lang w:eastAsia="zh-CN"/>
        </w:rPr>
        <w:t>用户活跃度的量化评估由宏观指标（</w:t>
      </w:r>
      <w:r w:rsidRPr="000B3D33">
        <w:rPr>
          <w:lang w:eastAsia="zh-CN"/>
        </w:rPr>
        <w:t>DAU</w:t>
      </w:r>
      <w:r w:rsidRPr="000B3D33">
        <w:rPr>
          <w:lang w:eastAsia="zh-CN"/>
        </w:rPr>
        <w:t>、</w:t>
      </w:r>
      <w:r w:rsidRPr="000B3D33">
        <w:rPr>
          <w:lang w:eastAsia="zh-CN"/>
        </w:rPr>
        <w:t>MAU</w:t>
      </w:r>
      <w:r w:rsidRPr="000B3D33">
        <w:rPr>
          <w:lang w:eastAsia="zh-CN"/>
        </w:rPr>
        <w:t>、留存率）向个体层面上发展，用登录频次、浏览量、操作次数等行为指标加权求和得到。时间衰减函</w:t>
      </w:r>
      <w:r w:rsidR="00DF4297">
        <w:rPr>
          <w:lang w:eastAsia="zh-CN"/>
        </w:rPr>
        <w:t>数</w:t>
      </w:r>
      <w:r w:rsidR="00DF4297">
        <w:rPr>
          <w:i/>
          <w:lang w:eastAsia="zh-CN"/>
        </w:rPr>
        <w:t>f</w:t>
      </w:r>
      <w:r w:rsidR="00DF4297">
        <w:rPr>
          <w:lang w:eastAsia="zh-CN"/>
        </w:rPr>
        <w:t>(</w:t>
      </w:r>
      <w:r w:rsidR="00DF4297">
        <w:rPr>
          <w:i/>
          <w:lang w:eastAsia="zh-CN"/>
        </w:rPr>
        <w:t>t</w:t>
      </w:r>
      <w:r w:rsidR="00DF4297">
        <w:rPr>
          <w:lang w:eastAsia="zh-CN"/>
        </w:rPr>
        <w:t>)=</w:t>
      </w:r>
      <w:r w:rsidR="00DF4297">
        <w:rPr>
          <w:i/>
          <w:lang w:eastAsia="zh-CN"/>
        </w:rPr>
        <w:t>e</w:t>
      </w:r>
      <w:r w:rsidR="00DF4297">
        <w:rPr>
          <w:vertAlign w:val="superscript"/>
          <w:lang w:eastAsia="zh-CN"/>
        </w:rPr>
        <w:t>-</w:t>
      </w:r>
      <w:proofErr w:type="spellStart"/>
      <w:r w:rsidR="00DF4297">
        <w:rPr>
          <w:vertAlign w:val="superscript"/>
        </w:rPr>
        <w:t>λ</w:t>
      </w:r>
      <w:r w:rsidR="00DF4297">
        <w:rPr>
          <w:vertAlign w:val="superscript"/>
          <w:lang w:eastAsia="zh-CN"/>
        </w:rPr>
        <w:t>t</w:t>
      </w:r>
      <w:proofErr w:type="spellEnd"/>
      <w:r w:rsidRPr="000B3D33">
        <w:rPr>
          <w:lang w:eastAsia="zh-CN"/>
        </w:rPr>
        <w:t>是常用的一种衰减模型，给近期的行为赋予更大的权重，符合用户兴趣随着时间推移而变化的规律</w:t>
      </w:r>
      <w:r w:rsidR="00DF4297">
        <w:rPr>
          <w:lang w:eastAsia="zh-CN"/>
        </w:rPr>
        <w:t>。</w:t>
      </w:r>
      <w:r w:rsidRPr="000B3D33">
        <w:rPr>
          <w:lang w:eastAsia="zh-CN"/>
        </w:rPr>
        <w:t>张莹等人又对自适应架构在推荐场景中的应用进行了研究</w:t>
      </w:r>
      <w:r w:rsidR="00676D9D" w:rsidRPr="00AC5895">
        <w:rPr>
          <w:vertAlign w:val="superscript"/>
          <w:lang w:eastAsia="zh-CN"/>
        </w:rPr>
        <w:fldChar w:fldCharType="begin"/>
      </w:r>
      <w:r w:rsidR="00676D9D" w:rsidRPr="00AC5895">
        <w:rPr>
          <w:vertAlign w:val="superscript"/>
          <w:lang w:eastAsia="zh-CN"/>
        </w:rPr>
        <w:instrText xml:space="preserve"> REF _Ref230087199 \r \h </w:instrText>
      </w:r>
      <w:r w:rsidR="00676D9D">
        <w:rPr>
          <w:vertAlign w:val="superscript"/>
          <w:lang w:eastAsia="zh-CN"/>
        </w:rPr>
        <w:instrText xml:space="preserve"> \* MERGEFORMAT </w:instrText>
      </w:r>
      <w:r w:rsidR="00676D9D" w:rsidRPr="00AC5895">
        <w:rPr>
          <w:vertAlign w:val="superscript"/>
          <w:lang w:eastAsia="zh-CN"/>
        </w:rPr>
      </w:r>
      <w:r w:rsidR="00676D9D" w:rsidRPr="00AC5895">
        <w:rPr>
          <w:vertAlign w:val="superscript"/>
          <w:lang w:eastAsia="zh-CN"/>
        </w:rPr>
        <w:fldChar w:fldCharType="separate"/>
      </w:r>
      <w:r w:rsidR="00676D9D" w:rsidRPr="00AC5895">
        <w:rPr>
          <w:vertAlign w:val="superscript"/>
          <w:lang w:eastAsia="zh-CN"/>
        </w:rPr>
        <w:t>[9]</w:t>
      </w:r>
      <w:r w:rsidR="00676D9D" w:rsidRPr="00AC5895">
        <w:rPr>
          <w:vertAlign w:val="superscript"/>
          <w:lang w:eastAsia="zh-CN"/>
        </w:rPr>
        <w:fldChar w:fldCharType="end"/>
      </w:r>
      <w:r w:rsidR="00DF4297">
        <w:rPr>
          <w:lang w:eastAsia="zh-CN"/>
        </w:rPr>
        <w:t>。</w:t>
      </w:r>
    </w:p>
    <w:p w14:paraId="7EE9FF2B" w14:textId="77777777" w:rsidR="00E70198" w:rsidRPr="00F4189B" w:rsidRDefault="00DF4297" w:rsidP="00F4189B">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35" w:name="_Toc230884765"/>
      <w:r w:rsidRPr="00F4189B">
        <w:rPr>
          <w:rFonts w:ascii="Times New Roman" w:eastAsia="宋体" w:hAnsi="Times New Roman" w:cs="Times New Roman"/>
          <w:color w:val="auto"/>
          <w:kern w:val="2"/>
          <w:sz w:val="28"/>
          <w:szCs w:val="24"/>
          <w:lang w:eastAsia="zh-CN"/>
        </w:rPr>
        <w:t xml:space="preserve">1.3 </w:t>
      </w:r>
      <w:r w:rsidRPr="00F4189B">
        <w:rPr>
          <w:rFonts w:ascii="Times New Roman" w:eastAsia="宋体" w:hAnsi="Times New Roman" w:cs="Times New Roman"/>
          <w:color w:val="auto"/>
          <w:kern w:val="2"/>
          <w:sz w:val="28"/>
          <w:szCs w:val="24"/>
          <w:lang w:eastAsia="zh-CN"/>
        </w:rPr>
        <w:t>研究内容</w:t>
      </w:r>
      <w:bookmarkEnd w:id="35"/>
    </w:p>
    <w:p w14:paraId="03E5262E" w14:textId="6457B838" w:rsidR="00E70198" w:rsidRDefault="000D1A1D" w:rsidP="00FE32FA">
      <w:pPr>
        <w:ind w:firstLineChars="200" w:firstLine="480"/>
        <w:rPr>
          <w:lang w:eastAsia="zh-CN"/>
        </w:rPr>
      </w:pPr>
      <w:r>
        <w:rPr>
          <w:rFonts w:hint="eastAsia"/>
          <w:lang w:eastAsia="zh-CN"/>
        </w:rPr>
        <w:t>本文的研究内容围绕</w:t>
      </w:r>
      <w:r>
        <w:rPr>
          <w:rFonts w:hint="eastAsia"/>
          <w:lang w:eastAsia="zh-CN"/>
        </w:rPr>
        <w:t>"</w:t>
      </w:r>
      <w:r>
        <w:rPr>
          <w:rFonts w:hint="eastAsia"/>
          <w:lang w:eastAsia="zh-CN"/>
        </w:rPr>
        <w:t>基于社区数据反馈的</w:t>
      </w:r>
      <w:r w:rsidR="00913693">
        <w:rPr>
          <w:rFonts w:hint="eastAsia"/>
          <w:lang w:eastAsia="zh-CN"/>
        </w:rPr>
        <w:t>在线购物平台</w:t>
      </w:r>
      <w:r>
        <w:rPr>
          <w:rFonts w:hint="eastAsia"/>
          <w:lang w:eastAsia="zh-CN"/>
        </w:rPr>
        <w:t>广告推荐系统</w:t>
      </w:r>
      <w:r>
        <w:rPr>
          <w:rFonts w:hint="eastAsia"/>
          <w:lang w:eastAsia="zh-CN"/>
        </w:rPr>
        <w:t>"</w:t>
      </w:r>
      <w:r>
        <w:rPr>
          <w:rFonts w:hint="eastAsia"/>
          <w:lang w:eastAsia="zh-CN"/>
        </w:rPr>
        <w:t>展开，具体包括以下五个方面：</w:t>
      </w:r>
      <w:r>
        <w:rPr>
          <w:rFonts w:hint="eastAsia"/>
          <w:lang w:eastAsia="zh-CN"/>
        </w:rPr>
        <w:t xml:space="preserve">1. </w:t>
      </w:r>
      <w:r>
        <w:rPr>
          <w:rFonts w:hint="eastAsia"/>
          <w:lang w:eastAsia="zh-CN"/>
        </w:rPr>
        <w:t>系统整体架构设计，将</w:t>
      </w:r>
      <w:r w:rsidR="00913693">
        <w:rPr>
          <w:rFonts w:hint="eastAsia"/>
          <w:lang w:eastAsia="zh-CN"/>
        </w:rPr>
        <w:t>在线购物平台</w:t>
      </w:r>
      <w:r>
        <w:rPr>
          <w:rFonts w:hint="eastAsia"/>
          <w:lang w:eastAsia="zh-CN"/>
        </w:rPr>
        <w:t>业务、社区交互、推荐引擎、广告系统和活跃度引擎整合为统一的分层架构，明确各子系统的职责边界和数据流转路径；</w:t>
      </w:r>
      <w:r>
        <w:rPr>
          <w:rFonts w:hint="eastAsia"/>
          <w:lang w:eastAsia="zh-CN"/>
        </w:rPr>
        <w:t xml:space="preserve">2. </w:t>
      </w:r>
      <w:r>
        <w:rPr>
          <w:rFonts w:hint="eastAsia"/>
          <w:lang w:eastAsia="zh-CN"/>
        </w:rPr>
        <w:t>多算法融合的推荐引擎，实现召回层、排序层和重排层三级推荐流水线。召回</w:t>
      </w:r>
      <w:proofErr w:type="gramStart"/>
      <w:r>
        <w:rPr>
          <w:rFonts w:hint="eastAsia"/>
          <w:lang w:eastAsia="zh-CN"/>
        </w:rPr>
        <w:t>层负责</w:t>
      </w:r>
      <w:proofErr w:type="gramEnd"/>
      <w:r>
        <w:rPr>
          <w:rFonts w:hint="eastAsia"/>
          <w:lang w:eastAsia="zh-CN"/>
        </w:rPr>
        <w:t>从海量商品中快速筛选候选集，采用</w:t>
      </w:r>
      <w:proofErr w:type="spellStart"/>
      <w:r>
        <w:rPr>
          <w:rFonts w:hint="eastAsia"/>
          <w:lang w:eastAsia="zh-CN"/>
        </w:rPr>
        <w:t>UserCF</w:t>
      </w:r>
      <w:proofErr w:type="spellEnd"/>
      <w:r>
        <w:rPr>
          <w:rFonts w:hint="eastAsia"/>
          <w:lang w:eastAsia="zh-CN"/>
        </w:rPr>
        <w:t>（基于用户的协同过滤，通过发现行为相似的用户进行推荐）、</w:t>
      </w:r>
      <w:proofErr w:type="spellStart"/>
      <w:r>
        <w:rPr>
          <w:rFonts w:hint="eastAsia"/>
          <w:lang w:eastAsia="zh-CN"/>
        </w:rPr>
        <w:t>ItemCF</w:t>
      </w:r>
      <w:proofErr w:type="spellEnd"/>
      <w:r>
        <w:rPr>
          <w:rFonts w:hint="eastAsia"/>
          <w:lang w:eastAsia="zh-CN"/>
        </w:rPr>
        <w:t>（基于物品的协同过滤，通过物品之间的共</w:t>
      </w:r>
      <w:proofErr w:type="gramStart"/>
      <w:r>
        <w:rPr>
          <w:rFonts w:hint="eastAsia"/>
          <w:lang w:eastAsia="zh-CN"/>
        </w:rPr>
        <w:t>现关系</w:t>
      </w:r>
      <w:proofErr w:type="gramEnd"/>
      <w:r>
        <w:rPr>
          <w:rFonts w:hint="eastAsia"/>
          <w:lang w:eastAsia="zh-CN"/>
        </w:rPr>
        <w:t>进行推荐）、</w:t>
      </w:r>
      <w:r>
        <w:rPr>
          <w:rFonts w:hint="eastAsia"/>
          <w:lang w:eastAsia="zh-CN"/>
        </w:rPr>
        <w:t>Content-Based</w:t>
      </w:r>
      <w:r>
        <w:rPr>
          <w:rFonts w:hint="eastAsia"/>
          <w:lang w:eastAsia="zh-CN"/>
        </w:rPr>
        <w:t>（基于内容的推荐，利用商品文本特征的</w:t>
      </w:r>
      <w:r>
        <w:rPr>
          <w:rFonts w:hint="eastAsia"/>
          <w:lang w:eastAsia="zh-CN"/>
        </w:rPr>
        <w:t>TF-IDF</w:t>
      </w:r>
      <w:r>
        <w:rPr>
          <w:rFonts w:hint="eastAsia"/>
          <w:lang w:eastAsia="zh-CN"/>
        </w:rPr>
        <w:t>相似度匹配用户偏好）、</w:t>
      </w:r>
      <w:r>
        <w:rPr>
          <w:rFonts w:hint="eastAsia"/>
          <w:lang w:eastAsia="zh-CN"/>
        </w:rPr>
        <w:t>ALS</w:t>
      </w:r>
      <w:r>
        <w:rPr>
          <w:rFonts w:hint="eastAsia"/>
          <w:lang w:eastAsia="zh-CN"/>
        </w:rPr>
        <w:t>以及热门召回五种策略；</w:t>
      </w:r>
      <w:r w:rsidR="00FE32FA" w:rsidRPr="00FE32FA">
        <w:rPr>
          <w:lang w:eastAsia="zh-CN"/>
        </w:rPr>
        <w:t>排序层使用</w:t>
      </w:r>
      <w:proofErr w:type="spellStart"/>
      <w:r w:rsidR="00FE32FA" w:rsidRPr="00FE32FA">
        <w:rPr>
          <w:lang w:eastAsia="zh-CN"/>
        </w:rPr>
        <w:t>DeepFM</w:t>
      </w:r>
      <w:proofErr w:type="spellEnd"/>
      <w:r w:rsidR="00FE32FA" w:rsidRPr="00FE32FA">
        <w:rPr>
          <w:lang w:eastAsia="zh-CN"/>
        </w:rPr>
        <w:t>和</w:t>
      </w:r>
      <w:r w:rsidR="00FE32FA" w:rsidRPr="00FE32FA">
        <w:rPr>
          <w:lang w:eastAsia="zh-CN"/>
        </w:rPr>
        <w:t>DIN</w:t>
      </w:r>
      <w:r w:rsidR="00FE32FA" w:rsidRPr="00FE32FA">
        <w:rPr>
          <w:lang w:eastAsia="zh-CN"/>
        </w:rPr>
        <w:t>；</w:t>
      </w:r>
      <w:proofErr w:type="gramStart"/>
      <w:r w:rsidR="00FE32FA" w:rsidRPr="00FE32FA">
        <w:rPr>
          <w:lang w:eastAsia="zh-CN"/>
        </w:rPr>
        <w:t>重排层用业务</w:t>
      </w:r>
      <w:proofErr w:type="gramEnd"/>
      <w:r w:rsidR="00FE32FA" w:rsidRPr="00FE32FA">
        <w:rPr>
          <w:lang w:eastAsia="zh-CN"/>
        </w:rPr>
        <w:t>规则做最终的排序优化。</w:t>
      </w:r>
      <w:r w:rsidR="00FE32FA" w:rsidRPr="00FE32FA">
        <w:rPr>
          <w:lang w:eastAsia="zh-CN"/>
        </w:rPr>
        <w:t>3.</w:t>
      </w:r>
      <w:r w:rsidR="00FE32FA" w:rsidRPr="00FE32FA">
        <w:rPr>
          <w:lang w:eastAsia="zh-CN"/>
        </w:rPr>
        <w:t>采用指数时间衰减函数给不同的行为分配不同的权重，使最近的行为得到更高的评分，从而实现用户活跃度的动态评价；</w:t>
      </w:r>
      <w:r w:rsidR="00FE32FA" w:rsidRPr="00FE32FA">
        <w:rPr>
          <w:lang w:eastAsia="zh-CN"/>
        </w:rPr>
        <w:t xml:space="preserve">4. </w:t>
      </w:r>
      <w:r w:rsidR="00FE32FA" w:rsidRPr="00FE32FA">
        <w:rPr>
          <w:lang w:eastAsia="zh-CN"/>
        </w:rPr>
        <w:t>差异化</w:t>
      </w:r>
      <w:proofErr w:type="gramStart"/>
      <w:r w:rsidR="00FE32FA" w:rsidRPr="00FE32FA">
        <w:rPr>
          <w:lang w:eastAsia="zh-CN"/>
        </w:rPr>
        <w:t>广告频控机制</w:t>
      </w:r>
      <w:proofErr w:type="gramEnd"/>
      <w:r w:rsidR="00FE32FA" w:rsidRPr="00FE32FA">
        <w:rPr>
          <w:lang w:eastAsia="zh-CN"/>
        </w:rPr>
        <w:t>，按照</w:t>
      </w:r>
      <w:proofErr w:type="spellStart"/>
      <w:r w:rsidR="00FE32FA" w:rsidRPr="00FE32FA">
        <w:rPr>
          <w:lang w:eastAsia="zh-CN"/>
        </w:rPr>
        <w:t>eCPM</w:t>
      </w:r>
      <w:proofErr w:type="spellEnd"/>
      <w:r w:rsidR="00FE32FA" w:rsidRPr="00FE32FA">
        <w:rPr>
          <w:lang w:eastAsia="zh-CN"/>
        </w:rPr>
        <w:t>对广告进行竞价排序，根据用户活跃度等级设置不同</w:t>
      </w:r>
      <w:proofErr w:type="gramStart"/>
      <w:r w:rsidR="00FE32FA" w:rsidRPr="00FE32FA">
        <w:rPr>
          <w:lang w:eastAsia="zh-CN"/>
        </w:rPr>
        <w:t>的频控策略</w:t>
      </w:r>
      <w:proofErr w:type="gramEnd"/>
      <w:r w:rsidR="00FE32FA" w:rsidRPr="00FE32FA">
        <w:rPr>
          <w:lang w:eastAsia="zh-CN"/>
        </w:rPr>
        <w:t>，在</w:t>
      </w:r>
      <w:proofErr w:type="gramStart"/>
      <w:r w:rsidR="00FE32FA" w:rsidRPr="00FE32FA">
        <w:rPr>
          <w:lang w:eastAsia="zh-CN"/>
        </w:rPr>
        <w:t>高活跃</w:t>
      </w:r>
      <w:proofErr w:type="gramEnd"/>
      <w:r w:rsidR="00FE32FA" w:rsidRPr="00FE32FA">
        <w:rPr>
          <w:lang w:eastAsia="zh-CN"/>
        </w:rPr>
        <w:t>用户中适当增加广告展示来提高收入，在</w:t>
      </w:r>
      <w:proofErr w:type="gramStart"/>
      <w:r w:rsidR="00FE32FA" w:rsidRPr="00FE32FA">
        <w:rPr>
          <w:lang w:eastAsia="zh-CN"/>
        </w:rPr>
        <w:t>低活跃</w:t>
      </w:r>
      <w:proofErr w:type="gramEnd"/>
      <w:r w:rsidR="00FE32FA" w:rsidRPr="00FE32FA">
        <w:rPr>
          <w:lang w:eastAsia="zh-CN"/>
        </w:rPr>
        <w:t>用户中减少广告干扰来促进留存，达到广告收入和用户留存的协同优化；</w:t>
      </w:r>
      <w:r w:rsidR="00FE32FA" w:rsidRPr="00FE32FA">
        <w:rPr>
          <w:lang w:eastAsia="zh-CN"/>
        </w:rPr>
        <w:t xml:space="preserve">5. </w:t>
      </w:r>
      <w:r w:rsidR="00FE32FA" w:rsidRPr="00FE32FA">
        <w:rPr>
          <w:lang w:eastAsia="zh-CN"/>
        </w:rPr>
        <w:t>完整系统开发与测试，完成前后端全部功能开发以及</w:t>
      </w:r>
      <w:r w:rsidR="00FE32FA" w:rsidRPr="00FE32FA">
        <w:rPr>
          <w:lang w:eastAsia="zh-CN"/>
        </w:rPr>
        <w:t>77</w:t>
      </w:r>
      <w:r w:rsidR="00FE32FA" w:rsidRPr="00FE32FA">
        <w:rPr>
          <w:lang w:eastAsia="zh-CN"/>
        </w:rPr>
        <w:t>个测试用例的验证，包括单元测试、集成测试、性能测试等各个方面的内容</w:t>
      </w:r>
      <w:r>
        <w:rPr>
          <w:rFonts w:hint="eastAsia"/>
          <w:lang w:eastAsia="zh-CN"/>
        </w:rPr>
        <w:t>。</w:t>
      </w:r>
      <w:r w:rsidR="00DF4297">
        <w:rPr>
          <w:lang w:eastAsia="zh-CN"/>
        </w:rPr>
        <w:br w:type="page"/>
      </w:r>
    </w:p>
    <w:p w14:paraId="08F67121" w14:textId="77777777" w:rsidR="00E70198" w:rsidRPr="00C45197" w:rsidRDefault="00DF4297" w:rsidP="00C45197">
      <w:pPr>
        <w:pStyle w:val="1"/>
        <w:spacing w:before="0" w:afterLines="100" w:after="240"/>
        <w:ind w:firstLineChars="200" w:firstLine="643"/>
        <w:jc w:val="center"/>
        <w:rPr>
          <w:rFonts w:ascii="宋体" w:eastAsia="宋体" w:hAnsi="宋体" w:cstheme="minorBidi"/>
          <w:color w:val="auto"/>
          <w:kern w:val="44"/>
          <w:sz w:val="32"/>
          <w:szCs w:val="32"/>
          <w:lang w:eastAsia="zh-CN"/>
        </w:rPr>
      </w:pPr>
      <w:bookmarkStart w:id="36" w:name="_Toc230884766"/>
      <w:r w:rsidRPr="00C45197">
        <w:rPr>
          <w:rFonts w:ascii="宋体" w:eastAsia="宋体" w:hAnsi="宋体" w:cstheme="minorBidi"/>
          <w:color w:val="auto"/>
          <w:kern w:val="44"/>
          <w:sz w:val="32"/>
          <w:szCs w:val="32"/>
          <w:lang w:eastAsia="zh-CN"/>
        </w:rPr>
        <w:lastRenderedPageBreak/>
        <w:t>第2章 相关技术与理论基础</w:t>
      </w:r>
      <w:bookmarkEnd w:id="36"/>
    </w:p>
    <w:p w14:paraId="715EBE3A" w14:textId="77777777" w:rsidR="00E70198" w:rsidRPr="00F4189B" w:rsidRDefault="00DF4297" w:rsidP="00F4189B">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37" w:name="_Toc230884767"/>
      <w:r w:rsidRPr="00F4189B">
        <w:rPr>
          <w:rFonts w:ascii="Times New Roman" w:eastAsia="宋体" w:hAnsi="Times New Roman" w:cs="Times New Roman"/>
          <w:color w:val="auto"/>
          <w:kern w:val="2"/>
          <w:sz w:val="28"/>
          <w:szCs w:val="24"/>
          <w:lang w:eastAsia="zh-CN"/>
        </w:rPr>
        <w:t xml:space="preserve">2.1 </w:t>
      </w:r>
      <w:r w:rsidRPr="00F4189B">
        <w:rPr>
          <w:rFonts w:ascii="Times New Roman" w:eastAsia="宋体" w:hAnsi="Times New Roman" w:cs="Times New Roman"/>
          <w:color w:val="auto"/>
          <w:kern w:val="2"/>
          <w:sz w:val="28"/>
          <w:szCs w:val="24"/>
          <w:lang w:eastAsia="zh-CN"/>
        </w:rPr>
        <w:t>协同过滤算法</w:t>
      </w:r>
      <w:bookmarkEnd w:id="37"/>
    </w:p>
    <w:p w14:paraId="5AB49C99" w14:textId="77777777" w:rsidR="00E70198" w:rsidRPr="00F4189B" w:rsidRDefault="00DF4297" w:rsidP="00FE32FA">
      <w:pPr>
        <w:pStyle w:val="31"/>
        <w:spacing w:before="0"/>
        <w:ind w:firstLineChars="200" w:firstLine="482"/>
        <w:rPr>
          <w:rFonts w:ascii="宋体" w:eastAsia="宋体" w:hAnsi="宋体"/>
          <w:color w:val="000000"/>
          <w:lang w:eastAsia="zh-CN"/>
        </w:rPr>
      </w:pPr>
      <w:bookmarkStart w:id="38" w:name="_Toc230884768"/>
      <w:r w:rsidRPr="00672874">
        <w:rPr>
          <w:rFonts w:ascii="Times New Roman" w:eastAsia="宋体" w:hAnsi="Times New Roman" w:cs="Times New Roman"/>
          <w:color w:val="000000"/>
          <w:lang w:eastAsia="zh-CN"/>
        </w:rPr>
        <w:t>2.1.1</w:t>
      </w:r>
      <w:r>
        <w:rPr>
          <w:rFonts w:ascii="宋体" w:eastAsia="宋体" w:hAnsi="宋体"/>
          <w:color w:val="000000"/>
          <w:lang w:eastAsia="zh-CN"/>
        </w:rPr>
        <w:t xml:space="preserve"> 基于用户的协同过滤</w:t>
      </w:r>
      <w:bookmarkEnd w:id="38"/>
    </w:p>
    <w:p w14:paraId="5DE87837" w14:textId="287949E8" w:rsidR="00E70198" w:rsidRDefault="00FE32FA" w:rsidP="00FE32FA">
      <w:pPr>
        <w:ind w:firstLineChars="200" w:firstLine="480"/>
        <w:rPr>
          <w:lang w:eastAsia="zh-CN"/>
        </w:rPr>
      </w:pPr>
      <w:proofErr w:type="spellStart"/>
      <w:r w:rsidRPr="00FE32FA">
        <w:rPr>
          <w:lang w:eastAsia="zh-CN"/>
        </w:rPr>
        <w:t>UserCF</w:t>
      </w:r>
      <w:proofErr w:type="spellEnd"/>
      <w:r w:rsidRPr="00FE32FA">
        <w:rPr>
          <w:lang w:eastAsia="zh-CN"/>
        </w:rPr>
        <w:t>的核心思想就是行为相似的用户对于未知物品的偏好也可能会相似。算法流程分为三步，先建立用户与物品评分矩阵，把用户的隐性行为转换成评分值（浏览</w:t>
      </w:r>
      <w:r w:rsidRPr="00FE32FA">
        <w:rPr>
          <w:lang w:eastAsia="zh-CN"/>
        </w:rPr>
        <w:t>=1</w:t>
      </w:r>
      <w:r w:rsidRPr="00FE32FA">
        <w:rPr>
          <w:lang w:eastAsia="zh-CN"/>
        </w:rPr>
        <w:t>，购买</w:t>
      </w:r>
      <w:r w:rsidRPr="00FE32FA">
        <w:rPr>
          <w:lang w:eastAsia="zh-CN"/>
        </w:rPr>
        <w:t>=5</w:t>
      </w:r>
      <w:r w:rsidRPr="00FE32FA">
        <w:rPr>
          <w:lang w:eastAsia="zh-CN"/>
        </w:rPr>
        <w:t>），然后计算用户之间余弦相似度，值越大表示两个用户的行为模式越相似，最后找到目标用户的</w:t>
      </w:r>
      <w:r w:rsidRPr="00FE32FA">
        <w:rPr>
          <w:lang w:eastAsia="zh-CN"/>
        </w:rPr>
        <w:t>K</w:t>
      </w:r>
      <w:proofErr w:type="gramStart"/>
      <w:r w:rsidRPr="00FE32FA">
        <w:rPr>
          <w:lang w:eastAsia="zh-CN"/>
        </w:rPr>
        <w:t>个</w:t>
      </w:r>
      <w:proofErr w:type="gramEnd"/>
      <w:r w:rsidRPr="00FE32FA">
        <w:rPr>
          <w:lang w:eastAsia="zh-CN"/>
        </w:rPr>
        <w:t>最近邻用户，将近邻用户喜欢但是目标用户未交互的物品按加权得分排序后推荐。余弦相似度的计算公式如下</w:t>
      </w:r>
      <w:r w:rsidR="00DF4297">
        <w:rPr>
          <w:lang w:eastAsia="zh-CN"/>
        </w:rPr>
        <w:t>：</w:t>
      </w:r>
    </w:p>
    <w:p w14:paraId="390D10D2" w14:textId="5A6DD6EC" w:rsidR="00C51DC0" w:rsidRPr="0053773A" w:rsidRDefault="00000000" w:rsidP="00765B48">
      <w:pPr>
        <w:jc w:val="right"/>
        <w:rPr>
          <w:lang w:eastAsia="zh-CN"/>
        </w:rPr>
      </w:pPr>
      <m:oMath>
        <m:eqArr>
          <m:eqArrPr>
            <m:ctrlPr>
              <w:rPr>
                <w:rFonts w:ascii="Cambria Math" w:hAnsi="Cambria Math"/>
                <w:i/>
                <w:lang w:eastAsia="zh-CN"/>
              </w:rPr>
            </m:ctrlPr>
          </m:eqArrPr>
          <m:e>
            <m:r>
              <w:rPr>
                <w:rFonts w:ascii="Cambria Math" w:hAnsi="Cambria Math"/>
                <w:lang w:eastAsia="zh-CN"/>
              </w:rPr>
              <m:t>sim</m:t>
            </m:r>
            <m:d>
              <m:dPr>
                <m:ctrlPr>
                  <w:rPr>
                    <w:rFonts w:ascii="Cambria Math" w:hAnsi="Cambria Math"/>
                    <w:i/>
                    <w:lang w:eastAsia="zh-CN"/>
                  </w:rPr>
                </m:ctrlPr>
              </m:dPr>
              <m:e>
                <m:r>
                  <w:rPr>
                    <w:rFonts w:ascii="Cambria Math" w:hAnsi="Cambria Math"/>
                    <w:lang w:eastAsia="zh-CN"/>
                  </w:rPr>
                  <m:t>u,v</m:t>
                </m:r>
              </m:e>
            </m:d>
            <m:r>
              <w:rPr>
                <w:rFonts w:ascii="Cambria Math" w:hAnsi="Cambria Math"/>
                <w:lang w:eastAsia="zh-CN"/>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u</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v</m:t>
                        </m:r>
                      </m:sub>
                    </m:sSub>
                  </m:e>
                </m:d>
              </m:num>
              <m:den>
                <m:d>
                  <m:dPr>
                    <m:ctrlPr>
                      <w:rPr>
                        <w:rFonts w:ascii="Cambria Math" w:hAnsi="Cambria Math"/>
                      </w:rPr>
                    </m:ctrlPr>
                  </m:dPr>
                  <m:e>
                    <m:d>
                      <m:dPr>
                        <m:begChr m:val="‖"/>
                        <m:endChr m:val="‖"/>
                        <m:ctrlPr>
                          <w:rPr>
                            <w:rFonts w:ascii="Cambria Math" w:hAnsi="Cambria Math"/>
                            <w:i/>
                            <w:lang w:eastAsia="zh-CN"/>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u</m:t>
                            </m:r>
                          </m:sub>
                        </m:sSub>
                      </m:e>
                    </m:d>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v</m:t>
                            </m:r>
                          </m:sub>
                        </m:sSub>
                      </m:e>
                    </m:d>
                  </m:e>
                </m:d>
              </m:den>
            </m:f>
          </m:e>
        </m:eqArr>
      </m:oMath>
      <w:r w:rsidR="00765B48">
        <w:rPr>
          <w:rFonts w:hint="eastAsia"/>
          <w:lang w:eastAsia="zh-CN"/>
        </w:rPr>
        <w:t xml:space="preserve">  </w:t>
      </w:r>
      <w:r w:rsidR="00765B48">
        <w:rPr>
          <w:lang w:eastAsia="zh-CN"/>
        </w:rPr>
        <w:tab/>
      </w:r>
      <w:r w:rsidR="00765B48">
        <w:rPr>
          <w:lang w:eastAsia="zh-CN"/>
        </w:rPr>
        <w:tab/>
      </w:r>
      <w:r w:rsidR="00765B48">
        <w:rPr>
          <w:lang w:eastAsia="zh-CN"/>
        </w:rPr>
        <w:tab/>
      </w:r>
      <w:r w:rsidR="00FE32FA">
        <w:rPr>
          <w:rFonts w:hint="eastAsia"/>
          <w:lang w:eastAsia="zh-CN"/>
        </w:rPr>
        <w:t>（</w:t>
      </w:r>
      <w:r w:rsidR="00765B48">
        <w:rPr>
          <w:rFonts w:hint="eastAsia"/>
          <w:lang w:eastAsia="zh-CN"/>
        </w:rPr>
        <w:t>2-1</w:t>
      </w:r>
      <w:r w:rsidR="00FE32FA">
        <w:rPr>
          <w:rFonts w:hint="eastAsia"/>
          <w:lang w:eastAsia="zh-CN"/>
        </w:rPr>
        <w:t>）</w:t>
      </w:r>
    </w:p>
    <w:p w14:paraId="58EBAE74" w14:textId="062AB685" w:rsidR="0053773A" w:rsidRPr="0053773A" w:rsidRDefault="0053773A" w:rsidP="00FE32FA">
      <w:pPr>
        <w:ind w:firstLineChars="200" w:firstLine="480"/>
        <w:rPr>
          <w:lang w:eastAsia="zh-CN"/>
        </w:rPr>
      </w:pPr>
      <w:r w:rsidRPr="0053773A">
        <w:rPr>
          <w:rFonts w:hint="eastAsia"/>
          <w:lang w:eastAsia="zh-CN"/>
        </w:rPr>
        <w:t>其中</w:t>
      </w:r>
      <w:r w:rsidRPr="00FE32FA">
        <w:rPr>
          <w:lang w:eastAsia="zh-CN"/>
        </w:rPr>
        <w:t>sim</w:t>
      </w:r>
      <w:r w:rsidRPr="0053773A">
        <w:rPr>
          <w:lang w:eastAsia="zh-CN"/>
        </w:rPr>
        <w:t>(</w:t>
      </w:r>
      <w:proofErr w:type="spellStart"/>
      <w:r w:rsidRPr="00FE32FA">
        <w:rPr>
          <w:lang w:eastAsia="zh-CN"/>
        </w:rPr>
        <w:t>u</w:t>
      </w:r>
      <w:r w:rsidRPr="0053773A">
        <w:rPr>
          <w:lang w:eastAsia="zh-CN"/>
        </w:rPr>
        <w:t>,</w:t>
      </w:r>
      <w:r w:rsidRPr="00FE32FA">
        <w:rPr>
          <w:lang w:eastAsia="zh-CN"/>
        </w:rPr>
        <w:t>v</w:t>
      </w:r>
      <w:proofErr w:type="spellEnd"/>
      <w:r w:rsidRPr="0053773A">
        <w:rPr>
          <w:lang w:eastAsia="zh-CN"/>
        </w:rPr>
        <w:t>)</w:t>
      </w:r>
      <w:r w:rsidRPr="0053773A">
        <w:rPr>
          <w:rFonts w:hint="eastAsia"/>
          <w:lang w:eastAsia="zh-CN"/>
        </w:rPr>
        <w:t>表示用户</w:t>
      </w:r>
      <w:r w:rsidRPr="00FE32FA">
        <w:rPr>
          <w:lang w:eastAsia="zh-CN"/>
        </w:rPr>
        <w:t>u</w:t>
      </w:r>
      <w:r w:rsidRPr="0053773A">
        <w:rPr>
          <w:rFonts w:hint="eastAsia"/>
          <w:lang w:eastAsia="zh-CN"/>
        </w:rPr>
        <w:t>与用户</w:t>
      </w:r>
      <w:r w:rsidRPr="00FE32FA">
        <w:rPr>
          <w:lang w:eastAsia="zh-CN"/>
        </w:rPr>
        <w:t>v</w:t>
      </w:r>
      <w:r w:rsidRPr="0053773A">
        <w:rPr>
          <w:rFonts w:hint="eastAsia"/>
          <w:lang w:eastAsia="zh-CN"/>
        </w:rPr>
        <w:t>之间的余弦相似度，</w:t>
      </w:r>
      <w:proofErr w:type="spellStart"/>
      <w:r w:rsidRPr="00FE32FA">
        <w:rPr>
          <w:lang w:eastAsia="zh-CN"/>
        </w:rPr>
        <w:t>ru</w:t>
      </w:r>
      <w:proofErr w:type="spellEnd"/>
      <w:r w:rsidRPr="0053773A">
        <w:rPr>
          <w:rFonts w:hint="eastAsia"/>
          <w:lang w:eastAsia="zh-CN"/>
        </w:rPr>
        <w:t>和</w:t>
      </w:r>
      <w:proofErr w:type="spellStart"/>
      <w:r w:rsidRPr="00FE32FA">
        <w:rPr>
          <w:lang w:eastAsia="zh-CN"/>
        </w:rPr>
        <w:t>rv</w:t>
      </w:r>
      <w:proofErr w:type="spellEnd"/>
      <w:r w:rsidRPr="0053773A">
        <w:rPr>
          <w:rFonts w:hint="eastAsia"/>
          <w:lang w:eastAsia="zh-CN"/>
        </w:rPr>
        <w:t>分别为用户</w:t>
      </w:r>
      <w:r w:rsidRPr="00FE32FA">
        <w:rPr>
          <w:lang w:eastAsia="zh-CN"/>
        </w:rPr>
        <w:t>u</w:t>
      </w:r>
      <w:r w:rsidRPr="0053773A">
        <w:rPr>
          <w:rFonts w:hint="eastAsia"/>
          <w:lang w:eastAsia="zh-CN"/>
        </w:rPr>
        <w:t>和用户</w:t>
      </w:r>
      <w:r w:rsidRPr="00FE32FA">
        <w:rPr>
          <w:lang w:eastAsia="zh-CN"/>
        </w:rPr>
        <w:t>v</w:t>
      </w:r>
      <w:r w:rsidRPr="0053773A">
        <w:rPr>
          <w:rFonts w:hint="eastAsia"/>
          <w:lang w:eastAsia="zh-CN"/>
        </w:rPr>
        <w:t>的评分向量，</w:t>
      </w:r>
      <w:r w:rsidRPr="0053773A">
        <w:rPr>
          <w:lang w:eastAsia="zh-CN"/>
        </w:rPr>
        <w:t>"·"</w:t>
      </w:r>
      <w:r w:rsidRPr="0053773A">
        <w:rPr>
          <w:rFonts w:hint="eastAsia"/>
          <w:lang w:eastAsia="zh-CN"/>
        </w:rPr>
        <w:t>表示</w:t>
      </w:r>
      <w:proofErr w:type="gramStart"/>
      <w:r w:rsidRPr="0053773A">
        <w:rPr>
          <w:rFonts w:hint="eastAsia"/>
          <w:lang w:eastAsia="zh-CN"/>
        </w:rPr>
        <w:t>向量点积运算</w:t>
      </w:r>
      <w:proofErr w:type="gramEnd"/>
      <w:r w:rsidRPr="0053773A">
        <w:rPr>
          <w:rFonts w:hint="eastAsia"/>
          <w:lang w:eastAsia="zh-CN"/>
        </w:rPr>
        <w:t>，</w:t>
      </w:r>
      <w:r w:rsidRPr="0053773A">
        <w:rPr>
          <w:lang w:eastAsia="zh-CN"/>
        </w:rPr>
        <w:t>‖</w:t>
      </w:r>
      <w:proofErr w:type="spellStart"/>
      <w:r w:rsidRPr="00FE32FA">
        <w:rPr>
          <w:lang w:eastAsia="zh-CN"/>
        </w:rPr>
        <w:t>ru</w:t>
      </w:r>
      <w:proofErr w:type="spellEnd"/>
      <w:r w:rsidRPr="0053773A">
        <w:rPr>
          <w:lang w:eastAsia="zh-CN"/>
        </w:rPr>
        <w:t>‖</w:t>
      </w:r>
      <w:r w:rsidRPr="0053773A">
        <w:rPr>
          <w:rFonts w:hint="eastAsia"/>
          <w:lang w:eastAsia="zh-CN"/>
        </w:rPr>
        <w:t>和</w:t>
      </w:r>
      <w:r w:rsidRPr="0053773A">
        <w:rPr>
          <w:lang w:eastAsia="zh-CN"/>
        </w:rPr>
        <w:t>‖</w:t>
      </w:r>
      <w:proofErr w:type="spellStart"/>
      <w:r w:rsidRPr="00FE32FA">
        <w:rPr>
          <w:lang w:eastAsia="zh-CN"/>
        </w:rPr>
        <w:t>rv</w:t>
      </w:r>
      <w:proofErr w:type="spellEnd"/>
      <w:r w:rsidRPr="0053773A">
        <w:rPr>
          <w:lang w:eastAsia="zh-CN"/>
        </w:rPr>
        <w:t>‖</w:t>
      </w:r>
      <w:r w:rsidRPr="0053773A">
        <w:rPr>
          <w:rFonts w:hint="eastAsia"/>
          <w:lang w:eastAsia="zh-CN"/>
        </w:rPr>
        <w:t>分别为两个向量的</w:t>
      </w:r>
      <w:r w:rsidRPr="0053773A">
        <w:rPr>
          <w:lang w:eastAsia="zh-CN"/>
        </w:rPr>
        <w:t>L2</w:t>
      </w:r>
      <w:r w:rsidRPr="0053773A">
        <w:rPr>
          <w:rFonts w:hint="eastAsia"/>
          <w:lang w:eastAsia="zh-CN"/>
        </w:rPr>
        <w:t>范数。相似度值域为</w:t>
      </w:r>
      <w:r w:rsidRPr="0053773A">
        <w:rPr>
          <w:lang w:eastAsia="zh-CN"/>
        </w:rPr>
        <w:t>[0, 1]</w:t>
      </w:r>
      <w:r w:rsidRPr="0053773A">
        <w:rPr>
          <w:rFonts w:hint="eastAsia"/>
          <w:lang w:eastAsia="zh-CN"/>
        </w:rPr>
        <w:t>，值越接近</w:t>
      </w:r>
      <w:r w:rsidRPr="0053773A">
        <w:rPr>
          <w:lang w:eastAsia="zh-CN"/>
        </w:rPr>
        <w:t>1</w:t>
      </w:r>
      <w:r w:rsidRPr="0053773A">
        <w:rPr>
          <w:rFonts w:hint="eastAsia"/>
          <w:lang w:eastAsia="zh-CN"/>
        </w:rPr>
        <w:t>表示两个用户的行为模式越相似。</w:t>
      </w:r>
    </w:p>
    <w:p w14:paraId="4AFBE9B0" w14:textId="7FD63CE9" w:rsidR="00E70198" w:rsidRDefault="00DF4297" w:rsidP="00FE32FA">
      <w:pPr>
        <w:ind w:firstLineChars="200" w:firstLine="480"/>
        <w:rPr>
          <w:lang w:eastAsia="zh-CN"/>
        </w:rPr>
      </w:pPr>
      <w:proofErr w:type="spellStart"/>
      <w:r>
        <w:rPr>
          <w:lang w:eastAsia="zh-CN"/>
        </w:rPr>
        <w:t>UserCF</w:t>
      </w:r>
      <w:proofErr w:type="spellEnd"/>
      <w:r>
        <w:rPr>
          <w:lang w:eastAsia="zh-CN"/>
        </w:rPr>
        <w:t>的优势在于推荐结果具有较好的新颖性，能够帮助用户发现自己可能感兴趣但尚未接触的物品。不足之处也较为明显：当用户数量庞大时，用户相似度矩阵的计算和存储开销很大，时间复杂度为</w:t>
      </w:r>
      <w:r w:rsidRPr="00FE32FA">
        <w:rPr>
          <w:lang w:eastAsia="zh-CN"/>
        </w:rPr>
        <w:t>O</w:t>
      </w:r>
      <w:r>
        <w:rPr>
          <w:lang w:eastAsia="zh-CN"/>
        </w:rPr>
        <w:t>(</w:t>
      </w:r>
      <w:r w:rsidRPr="00FE32FA">
        <w:rPr>
          <w:lang w:eastAsia="zh-CN"/>
        </w:rPr>
        <w:t>n2</w:t>
      </w:r>
      <w:r>
        <w:rPr>
          <w:lang w:eastAsia="zh-CN"/>
        </w:rPr>
        <w:t>)</w:t>
      </w:r>
      <w:r>
        <w:rPr>
          <w:lang w:eastAsia="zh-CN"/>
        </w:rPr>
        <w:t>；此外，新用户由于缺乏历史行为数据，面临严重的冷启动问题，难以找到相似用户。</w:t>
      </w:r>
    </w:p>
    <w:p w14:paraId="3D40D57C" w14:textId="77777777" w:rsidR="00E70198" w:rsidRPr="00F4189B" w:rsidRDefault="00DF4297" w:rsidP="00F4189B">
      <w:pPr>
        <w:pStyle w:val="31"/>
        <w:spacing w:before="0"/>
        <w:rPr>
          <w:rFonts w:ascii="宋体" w:eastAsia="宋体" w:hAnsi="宋体"/>
          <w:color w:val="000000"/>
          <w:lang w:eastAsia="zh-CN"/>
        </w:rPr>
      </w:pPr>
      <w:bookmarkStart w:id="39" w:name="_Toc230884769"/>
      <w:r w:rsidRPr="00672874">
        <w:rPr>
          <w:rFonts w:ascii="Times New Roman" w:eastAsia="宋体" w:hAnsi="Times New Roman" w:cs="Times New Roman"/>
          <w:color w:val="000000"/>
          <w:lang w:eastAsia="zh-CN"/>
        </w:rPr>
        <w:t>2.1.2</w:t>
      </w:r>
      <w:r>
        <w:rPr>
          <w:rFonts w:ascii="宋体" w:eastAsia="宋体" w:hAnsi="宋体"/>
          <w:color w:val="000000"/>
          <w:lang w:eastAsia="zh-CN"/>
        </w:rPr>
        <w:t xml:space="preserve"> 基于物品的协同过滤</w:t>
      </w:r>
      <w:bookmarkEnd w:id="39"/>
    </w:p>
    <w:p w14:paraId="7B4AD9FF" w14:textId="71B89D52" w:rsidR="00E70198" w:rsidRDefault="00FE32FA" w:rsidP="00FE32FA">
      <w:pPr>
        <w:ind w:firstLineChars="200" w:firstLine="480"/>
        <w:rPr>
          <w:lang w:eastAsia="zh-CN"/>
        </w:rPr>
      </w:pPr>
      <w:proofErr w:type="spellStart"/>
      <w:r w:rsidRPr="00FE32FA">
        <w:rPr>
          <w:lang w:eastAsia="zh-CN"/>
        </w:rPr>
        <w:t>ItemCF</w:t>
      </w:r>
      <w:proofErr w:type="spellEnd"/>
      <w:r w:rsidRPr="00FE32FA">
        <w:rPr>
          <w:lang w:eastAsia="zh-CN"/>
        </w:rPr>
        <w:t>从物品的角度出发，如果很多用户都喜欢物品</w:t>
      </w:r>
      <w:r w:rsidRPr="00FE32FA">
        <w:rPr>
          <w:lang w:eastAsia="zh-CN"/>
        </w:rPr>
        <w:t>A</w:t>
      </w:r>
      <w:r w:rsidRPr="00FE32FA">
        <w:rPr>
          <w:lang w:eastAsia="zh-CN"/>
        </w:rPr>
        <w:t>和</w:t>
      </w:r>
      <w:r w:rsidRPr="00FE32FA">
        <w:rPr>
          <w:lang w:eastAsia="zh-CN"/>
        </w:rPr>
        <w:t>B</w:t>
      </w:r>
      <w:r w:rsidRPr="00FE32FA">
        <w:rPr>
          <w:lang w:eastAsia="zh-CN"/>
        </w:rPr>
        <w:t>，那么就向喜欢</w:t>
      </w:r>
      <w:r w:rsidRPr="00FE32FA">
        <w:rPr>
          <w:lang w:eastAsia="zh-CN"/>
        </w:rPr>
        <w:t>A</w:t>
      </w:r>
      <w:r w:rsidRPr="00FE32FA">
        <w:rPr>
          <w:lang w:eastAsia="zh-CN"/>
        </w:rPr>
        <w:t>的用户推荐</w:t>
      </w:r>
      <w:r w:rsidRPr="00FE32FA">
        <w:rPr>
          <w:lang w:eastAsia="zh-CN"/>
        </w:rPr>
        <w:t>B</w:t>
      </w:r>
      <w:r w:rsidRPr="00FE32FA">
        <w:rPr>
          <w:lang w:eastAsia="zh-CN"/>
        </w:rPr>
        <w:t>。根据物品和用户的共现矩阵来创建物品之间余弦相似度矩阵，按照用户互动物品得分来排序，得到用户最近的相似物品集合。</w:t>
      </w:r>
      <w:proofErr w:type="spellStart"/>
      <w:r w:rsidRPr="00FE32FA">
        <w:rPr>
          <w:lang w:eastAsia="zh-CN"/>
        </w:rPr>
        <w:t>ItemCF</w:t>
      </w:r>
      <w:proofErr w:type="spellEnd"/>
      <w:r w:rsidRPr="00FE32FA">
        <w:rPr>
          <w:lang w:eastAsia="zh-CN"/>
        </w:rPr>
        <w:t>的物品相似度矩阵比较稳定，更新频率低，具有较好的扩展性，因此被</w:t>
      </w:r>
      <w:r w:rsidRPr="00FE32FA">
        <w:rPr>
          <w:lang w:eastAsia="zh-CN"/>
        </w:rPr>
        <w:t>Amazon</w:t>
      </w:r>
      <w:r w:rsidRPr="00FE32FA">
        <w:rPr>
          <w:lang w:eastAsia="zh-CN"/>
        </w:rPr>
        <w:t>等在线购物平台所采用。近几年来，陈思远等人在此基础上加入了异质图表达学习，建立了用户、商品、属性之间的高阶关系，从而进一步提高了在线购物推荐的效</w:t>
      </w:r>
      <w:r w:rsidR="00DF4297">
        <w:rPr>
          <w:lang w:eastAsia="zh-CN"/>
        </w:rPr>
        <w:t>果</w:t>
      </w:r>
      <w:r w:rsidR="00676D9D" w:rsidRPr="00FE32FA">
        <w:rPr>
          <w:vertAlign w:val="superscript"/>
          <w:lang w:eastAsia="zh-CN"/>
        </w:rPr>
        <w:fldChar w:fldCharType="begin"/>
      </w:r>
      <w:r w:rsidR="00676D9D" w:rsidRPr="00FE32FA">
        <w:rPr>
          <w:vertAlign w:val="superscript"/>
          <w:lang w:eastAsia="zh-CN"/>
        </w:rPr>
        <w:instrText xml:space="preserve"> REF _Ref230087229 \r \h  \* MERGEFORMAT </w:instrText>
      </w:r>
      <w:r w:rsidR="00676D9D" w:rsidRPr="00FE32FA">
        <w:rPr>
          <w:vertAlign w:val="superscript"/>
          <w:lang w:eastAsia="zh-CN"/>
        </w:rPr>
      </w:r>
      <w:r w:rsidR="00676D9D" w:rsidRPr="00FE32FA">
        <w:rPr>
          <w:vertAlign w:val="superscript"/>
          <w:lang w:eastAsia="zh-CN"/>
        </w:rPr>
        <w:fldChar w:fldCharType="separate"/>
      </w:r>
      <w:r w:rsidR="00676D9D" w:rsidRPr="00FE32FA">
        <w:rPr>
          <w:vertAlign w:val="superscript"/>
          <w:lang w:eastAsia="zh-CN"/>
        </w:rPr>
        <w:t>[10]</w:t>
      </w:r>
      <w:r w:rsidR="00676D9D" w:rsidRPr="00FE32FA">
        <w:rPr>
          <w:vertAlign w:val="superscript"/>
          <w:lang w:eastAsia="zh-CN"/>
        </w:rPr>
        <w:fldChar w:fldCharType="end"/>
      </w:r>
      <w:r w:rsidR="00DF4297">
        <w:rPr>
          <w:lang w:eastAsia="zh-CN"/>
        </w:rPr>
        <w:t>。</w:t>
      </w:r>
    </w:p>
    <w:p w14:paraId="019A17AF" w14:textId="77777777" w:rsidR="00E70198" w:rsidRPr="00F4189B" w:rsidRDefault="00DF4297" w:rsidP="00F4189B">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0" w:name="_Toc230884770"/>
      <w:r w:rsidRPr="00F4189B">
        <w:rPr>
          <w:rFonts w:ascii="Times New Roman" w:eastAsia="宋体" w:hAnsi="Times New Roman" w:cs="Times New Roman"/>
          <w:color w:val="auto"/>
          <w:kern w:val="2"/>
          <w:sz w:val="28"/>
          <w:szCs w:val="24"/>
          <w:lang w:eastAsia="zh-CN"/>
        </w:rPr>
        <w:t xml:space="preserve">2.2 </w:t>
      </w:r>
      <w:r w:rsidRPr="00F4189B">
        <w:rPr>
          <w:rFonts w:ascii="Times New Roman" w:eastAsia="宋体" w:hAnsi="Times New Roman" w:cs="Times New Roman"/>
          <w:color w:val="auto"/>
          <w:kern w:val="2"/>
          <w:sz w:val="28"/>
          <w:szCs w:val="24"/>
          <w:lang w:eastAsia="zh-CN"/>
        </w:rPr>
        <w:t>矩阵分解</w:t>
      </w:r>
      <w:bookmarkEnd w:id="40"/>
    </w:p>
    <w:p w14:paraId="0F8B346C" w14:textId="59BF3C75" w:rsidR="00E70198" w:rsidRDefault="00FE32FA" w:rsidP="00FE32FA">
      <w:pPr>
        <w:ind w:firstLineChars="200" w:firstLine="480"/>
        <w:rPr>
          <w:lang w:eastAsia="zh-CN"/>
        </w:rPr>
      </w:pPr>
      <w:r w:rsidRPr="00FE32FA">
        <w:rPr>
          <w:lang w:eastAsia="zh-CN"/>
        </w:rPr>
        <w:t>矩阵分解把高维、稀疏的用户</w:t>
      </w:r>
      <w:r w:rsidRPr="00FE32FA">
        <w:rPr>
          <w:lang w:eastAsia="zh-CN"/>
        </w:rPr>
        <w:t>—</w:t>
      </w:r>
      <w:r w:rsidRPr="00FE32FA">
        <w:rPr>
          <w:lang w:eastAsia="zh-CN"/>
        </w:rPr>
        <w:t>物品交互矩阵</w:t>
      </w:r>
      <w:r w:rsidRPr="00FE32FA">
        <w:rPr>
          <w:lang w:eastAsia="zh-CN"/>
        </w:rPr>
        <w:t>R</w:t>
      </w:r>
      <w:r w:rsidRPr="00FE32FA">
        <w:rPr>
          <w:lang w:eastAsia="zh-CN"/>
        </w:rPr>
        <w:t>分解为两个低</w:t>
      </w:r>
      <w:proofErr w:type="gramStart"/>
      <w:r w:rsidRPr="00FE32FA">
        <w:rPr>
          <w:lang w:eastAsia="zh-CN"/>
        </w:rPr>
        <w:t>秩</w:t>
      </w:r>
      <w:proofErr w:type="gramEnd"/>
      <w:r w:rsidRPr="00FE32FA">
        <w:rPr>
          <w:lang w:eastAsia="zh-CN"/>
        </w:rPr>
        <w:t>矩阵乘积的形式</w:t>
      </w:r>
      <w:r w:rsidR="00DF4297">
        <w:rPr>
          <w:lang w:eastAsia="zh-CN"/>
        </w:rPr>
        <w:t>：</w:t>
      </w:r>
      <w:r w:rsidR="00DF4297" w:rsidRPr="00FE32FA">
        <w:rPr>
          <w:lang w:eastAsia="zh-CN"/>
        </w:rPr>
        <w:t>R</w:t>
      </w:r>
      <w:r w:rsidR="00DF4297">
        <w:rPr>
          <w:lang w:eastAsia="zh-CN"/>
        </w:rPr>
        <w:t xml:space="preserve"> ≈ </w:t>
      </w:r>
      <w:r w:rsidR="00DF4297" w:rsidRPr="00FE32FA">
        <w:rPr>
          <w:lang w:eastAsia="zh-CN"/>
        </w:rPr>
        <w:t>U</w:t>
      </w:r>
      <w:r w:rsidR="00DF4297">
        <w:rPr>
          <w:lang w:eastAsia="zh-CN"/>
        </w:rPr>
        <w:t xml:space="preserve"> × </w:t>
      </w:r>
      <w:r w:rsidR="00DF4297" w:rsidRPr="00FE32FA">
        <w:rPr>
          <w:lang w:eastAsia="zh-CN"/>
        </w:rPr>
        <w:t>VT</w:t>
      </w:r>
      <w:r w:rsidR="00DF4297">
        <w:rPr>
          <w:lang w:eastAsia="zh-CN"/>
        </w:rPr>
        <w:t>，其中</w:t>
      </w:r>
      <w:r w:rsidR="00DF4297" w:rsidRPr="00FE32FA">
        <w:rPr>
          <w:lang w:eastAsia="zh-CN"/>
        </w:rPr>
        <w:t>U</w:t>
      </w:r>
      <w:r w:rsidR="00DF4297">
        <w:rPr>
          <w:lang w:eastAsia="zh-CN"/>
        </w:rPr>
        <w:t>为用户</w:t>
      </w:r>
      <w:proofErr w:type="gramStart"/>
      <w:r w:rsidR="00DF4297">
        <w:rPr>
          <w:lang w:eastAsia="zh-CN"/>
        </w:rPr>
        <w:t>隐</w:t>
      </w:r>
      <w:proofErr w:type="gramEnd"/>
      <w:r w:rsidR="00DF4297">
        <w:rPr>
          <w:lang w:eastAsia="zh-CN"/>
        </w:rPr>
        <w:t>因子矩阵、</w:t>
      </w:r>
      <w:r w:rsidR="00DF4297" w:rsidRPr="00FE32FA">
        <w:rPr>
          <w:lang w:eastAsia="zh-CN"/>
        </w:rPr>
        <w:t>V</w:t>
      </w:r>
      <w:r w:rsidR="00DF4297">
        <w:rPr>
          <w:lang w:eastAsia="zh-CN"/>
        </w:rPr>
        <w:t>为物品</w:t>
      </w:r>
      <w:proofErr w:type="gramStart"/>
      <w:r w:rsidR="00DF4297">
        <w:rPr>
          <w:lang w:eastAsia="zh-CN"/>
        </w:rPr>
        <w:t>隐</w:t>
      </w:r>
      <w:proofErr w:type="gramEnd"/>
      <w:r w:rsidR="00DF4297">
        <w:rPr>
          <w:lang w:eastAsia="zh-CN"/>
        </w:rPr>
        <w:t>因子矩阵。每个用户和物品</w:t>
      </w:r>
      <w:r>
        <w:rPr>
          <w:rFonts w:hint="eastAsia"/>
          <w:lang w:eastAsia="zh-CN"/>
        </w:rPr>
        <w:t>都来</w:t>
      </w:r>
      <w:r w:rsidR="00DF4297">
        <w:rPr>
          <w:lang w:eastAsia="zh-CN"/>
        </w:rPr>
        <w:t>用低维</w:t>
      </w:r>
      <w:proofErr w:type="gramStart"/>
      <w:r w:rsidR="00DF4297">
        <w:rPr>
          <w:lang w:eastAsia="zh-CN"/>
        </w:rPr>
        <w:t>隐</w:t>
      </w:r>
      <w:proofErr w:type="gramEnd"/>
      <w:r w:rsidR="00DF4297">
        <w:rPr>
          <w:lang w:eastAsia="zh-CN"/>
        </w:rPr>
        <w:t>向量表示，通过</w:t>
      </w:r>
      <w:proofErr w:type="gramStart"/>
      <w:r w:rsidR="00DF4297">
        <w:rPr>
          <w:lang w:eastAsia="zh-CN"/>
        </w:rPr>
        <w:t>隐</w:t>
      </w:r>
      <w:proofErr w:type="gramEnd"/>
      <w:r w:rsidR="00DF4297">
        <w:rPr>
          <w:lang w:eastAsia="zh-CN"/>
        </w:rPr>
        <w:t>向量内积预测未知评分。</w:t>
      </w:r>
    </w:p>
    <w:p w14:paraId="6A66CE47" w14:textId="72EEEE9C" w:rsidR="00E70198" w:rsidRDefault="00FE32FA" w:rsidP="00FE32FA">
      <w:pPr>
        <w:ind w:firstLineChars="200" w:firstLine="480"/>
        <w:rPr>
          <w:lang w:eastAsia="zh-CN"/>
        </w:rPr>
      </w:pPr>
      <w:r w:rsidRPr="00FE32FA">
        <w:rPr>
          <w:lang w:eastAsia="zh-CN"/>
        </w:rPr>
        <w:t>本系统使用非负矩阵分解</w:t>
      </w:r>
      <w:r w:rsidRPr="00FE32FA">
        <w:rPr>
          <w:lang w:eastAsia="zh-CN"/>
        </w:rPr>
        <w:t>(NMF)</w:t>
      </w:r>
      <w:r w:rsidRPr="00FE32FA">
        <w:rPr>
          <w:lang w:eastAsia="zh-CN"/>
        </w:rPr>
        <w:t>，分解结果必须为非负数，适合处理隐式反馈数据。</w:t>
      </w:r>
      <w:r w:rsidRPr="00FE32FA">
        <w:rPr>
          <w:lang w:eastAsia="zh-CN"/>
        </w:rPr>
        <w:t>Kumar</w:t>
      </w:r>
      <w:r w:rsidRPr="00FE32FA">
        <w:rPr>
          <w:lang w:eastAsia="zh-CN"/>
        </w:rPr>
        <w:t>等人的深度学习混合推荐模型把矩阵分解和深度神经网络结合起来</w:t>
      </w:r>
      <w:r w:rsidRPr="00FE32FA">
        <w:rPr>
          <w:vertAlign w:val="superscript"/>
          <w:lang w:eastAsia="zh-CN"/>
        </w:rPr>
        <w:fldChar w:fldCharType="begin"/>
      </w:r>
      <w:r w:rsidRPr="00FE32FA">
        <w:rPr>
          <w:vertAlign w:val="superscript"/>
          <w:lang w:eastAsia="zh-CN"/>
        </w:rPr>
        <w:instrText xml:space="preserve"> REF _Ref230087240 \r \h  \* MERGEFORMAT </w:instrText>
      </w:r>
      <w:r w:rsidRPr="00FE32FA">
        <w:rPr>
          <w:vertAlign w:val="superscript"/>
          <w:lang w:eastAsia="zh-CN"/>
        </w:rPr>
      </w:r>
      <w:r w:rsidRPr="00FE32FA">
        <w:rPr>
          <w:vertAlign w:val="superscript"/>
          <w:lang w:eastAsia="zh-CN"/>
        </w:rPr>
        <w:fldChar w:fldCharType="separate"/>
      </w:r>
      <w:r w:rsidRPr="00FE32FA">
        <w:rPr>
          <w:vertAlign w:val="superscript"/>
          <w:lang w:eastAsia="zh-CN"/>
        </w:rPr>
        <w:t>[11]</w:t>
      </w:r>
      <w:r w:rsidRPr="00FE32FA">
        <w:rPr>
          <w:lang w:eastAsia="zh-CN"/>
        </w:rPr>
        <w:fldChar w:fldCharType="end"/>
      </w:r>
      <w:r w:rsidRPr="00FE32FA">
        <w:rPr>
          <w:lang w:eastAsia="zh-CN"/>
        </w:rPr>
        <w:t>。采用交替最小二乘法（</w:t>
      </w:r>
      <w:r w:rsidRPr="00FE32FA">
        <w:rPr>
          <w:lang w:eastAsia="zh-CN"/>
        </w:rPr>
        <w:t>ALS</w:t>
      </w:r>
      <w:r w:rsidRPr="00FE32FA">
        <w:rPr>
          <w:lang w:eastAsia="zh-CN"/>
        </w:rPr>
        <w:t>），固定一个因子矩阵，优化另一个，交替迭代直到收敛，每一步可以得到解析</w:t>
      </w:r>
      <w:r w:rsidR="00DF4297">
        <w:rPr>
          <w:lang w:eastAsia="zh-CN"/>
        </w:rPr>
        <w:t>。</w:t>
      </w:r>
    </w:p>
    <w:p w14:paraId="0504643C" w14:textId="77777777" w:rsidR="00E70198" w:rsidRPr="00F4189B" w:rsidRDefault="00DF4297" w:rsidP="00F4189B">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1" w:name="_Toc230884771"/>
      <w:r w:rsidRPr="00F4189B">
        <w:rPr>
          <w:rFonts w:ascii="Times New Roman" w:eastAsia="宋体" w:hAnsi="Times New Roman" w:cs="Times New Roman"/>
          <w:color w:val="auto"/>
          <w:kern w:val="2"/>
          <w:sz w:val="28"/>
          <w:szCs w:val="24"/>
          <w:lang w:eastAsia="zh-CN"/>
        </w:rPr>
        <w:t xml:space="preserve">2.3 </w:t>
      </w:r>
      <w:proofErr w:type="spellStart"/>
      <w:r w:rsidRPr="00F4189B">
        <w:rPr>
          <w:rFonts w:ascii="Times New Roman" w:eastAsia="宋体" w:hAnsi="Times New Roman" w:cs="Times New Roman"/>
          <w:color w:val="auto"/>
          <w:kern w:val="2"/>
          <w:sz w:val="28"/>
          <w:szCs w:val="24"/>
          <w:lang w:eastAsia="zh-CN"/>
        </w:rPr>
        <w:t>DeepFM</w:t>
      </w:r>
      <w:proofErr w:type="spellEnd"/>
      <w:r w:rsidRPr="00F4189B">
        <w:rPr>
          <w:rFonts w:ascii="Times New Roman" w:eastAsia="宋体" w:hAnsi="Times New Roman" w:cs="Times New Roman"/>
          <w:color w:val="auto"/>
          <w:kern w:val="2"/>
          <w:sz w:val="28"/>
          <w:szCs w:val="24"/>
          <w:lang w:eastAsia="zh-CN"/>
        </w:rPr>
        <w:t>模型</w:t>
      </w:r>
      <w:bookmarkEnd w:id="41"/>
    </w:p>
    <w:p w14:paraId="1485F2EB" w14:textId="0ED3C444" w:rsidR="00E70198" w:rsidRDefault="00DF4297" w:rsidP="00FE32FA">
      <w:pPr>
        <w:ind w:firstLineChars="200" w:firstLine="480"/>
        <w:rPr>
          <w:lang w:eastAsia="zh-CN"/>
        </w:rPr>
      </w:pPr>
      <w:proofErr w:type="spellStart"/>
      <w:r>
        <w:rPr>
          <w:lang w:eastAsia="zh-CN"/>
        </w:rPr>
        <w:lastRenderedPageBreak/>
        <w:t>DeepFM</w:t>
      </w:r>
      <w:proofErr w:type="spellEnd"/>
      <w:r>
        <w:rPr>
          <w:lang w:eastAsia="zh-CN"/>
        </w:rPr>
        <w:t>由华为诺亚方舟实验室提出，将因子分解机（</w:t>
      </w:r>
      <w:r>
        <w:rPr>
          <w:lang w:eastAsia="zh-CN"/>
        </w:rPr>
        <w:t>FM</w:t>
      </w:r>
      <w:r>
        <w:rPr>
          <w:lang w:eastAsia="zh-CN"/>
        </w:rPr>
        <w:t>）与深度神经网络（</w:t>
      </w:r>
      <w:r>
        <w:rPr>
          <w:lang w:eastAsia="zh-CN"/>
        </w:rPr>
        <w:t>DNN</w:t>
      </w:r>
      <w:r>
        <w:rPr>
          <w:lang w:eastAsia="zh-CN"/>
        </w:rPr>
        <w:t>）端到</w:t>
      </w:r>
      <w:proofErr w:type="gramStart"/>
      <w:r>
        <w:rPr>
          <w:lang w:eastAsia="zh-CN"/>
        </w:rPr>
        <w:t>端联合</w:t>
      </w:r>
      <w:proofErr w:type="gramEnd"/>
      <w:r>
        <w:rPr>
          <w:lang w:eastAsia="zh-CN"/>
        </w:rPr>
        <w:t>训练，在不需要人工特征工程的前提下同时建模</w:t>
      </w:r>
      <w:proofErr w:type="gramStart"/>
      <w:r>
        <w:rPr>
          <w:lang w:eastAsia="zh-CN"/>
        </w:rPr>
        <w:t>低阶和高阶</w:t>
      </w:r>
      <w:proofErr w:type="gramEnd"/>
      <w:r>
        <w:rPr>
          <w:lang w:eastAsia="zh-CN"/>
        </w:rPr>
        <w:t>特征交叉。</w:t>
      </w:r>
      <w:r>
        <w:rPr>
          <w:lang w:eastAsia="zh-CN"/>
        </w:rPr>
        <w:t>Li</w:t>
      </w:r>
      <w:r>
        <w:rPr>
          <w:lang w:eastAsia="zh-CN"/>
        </w:rPr>
        <w:t>等人在此基础上提出了融合</w:t>
      </w:r>
      <w:r>
        <w:rPr>
          <w:lang w:eastAsia="zh-CN"/>
        </w:rPr>
        <w:t>LSTM</w:t>
      </w:r>
      <w:r>
        <w:rPr>
          <w:lang w:eastAsia="zh-CN"/>
        </w:rPr>
        <w:t>的改进模型，验证了引入序列信息对</w:t>
      </w:r>
      <w:r>
        <w:rPr>
          <w:lang w:eastAsia="zh-CN"/>
        </w:rPr>
        <w:t>CTR</w:t>
      </w:r>
      <w:r>
        <w:rPr>
          <w:lang w:eastAsia="zh-CN"/>
        </w:rPr>
        <w:t>预估效果的显著提升</w:t>
      </w:r>
      <w:r w:rsidR="00676D9D" w:rsidRPr="00672874">
        <w:rPr>
          <w:vertAlign w:val="superscript"/>
          <w:lang w:eastAsia="zh-CN"/>
        </w:rPr>
        <w:fldChar w:fldCharType="begin"/>
      </w:r>
      <w:r w:rsidR="00676D9D" w:rsidRPr="00672874">
        <w:rPr>
          <w:vertAlign w:val="superscript"/>
          <w:lang w:eastAsia="zh-CN"/>
        </w:rPr>
        <w:instrText xml:space="preserve"> REF _Ref230087121 \r \h </w:instrText>
      </w:r>
      <w:r w:rsidR="00676D9D">
        <w:rPr>
          <w:vertAlign w:val="superscript"/>
          <w:lang w:eastAsia="zh-CN"/>
        </w:rPr>
        <w:instrText xml:space="preserve"> \* MERGEFORMAT </w:instrText>
      </w:r>
      <w:r w:rsidR="00676D9D" w:rsidRPr="00672874">
        <w:rPr>
          <w:vertAlign w:val="superscript"/>
          <w:lang w:eastAsia="zh-CN"/>
        </w:rPr>
      </w:r>
      <w:r w:rsidR="00676D9D" w:rsidRPr="00672874">
        <w:rPr>
          <w:vertAlign w:val="superscript"/>
          <w:lang w:eastAsia="zh-CN"/>
        </w:rPr>
        <w:fldChar w:fldCharType="separate"/>
      </w:r>
      <w:r w:rsidR="00676D9D" w:rsidRPr="00672874">
        <w:rPr>
          <w:vertAlign w:val="superscript"/>
          <w:lang w:eastAsia="zh-CN"/>
        </w:rPr>
        <w:t>[3]</w:t>
      </w:r>
      <w:r w:rsidR="00676D9D" w:rsidRPr="00672874">
        <w:rPr>
          <w:vertAlign w:val="superscript"/>
          <w:lang w:eastAsia="zh-CN"/>
        </w:rPr>
        <w:fldChar w:fldCharType="end"/>
      </w:r>
      <w:r>
        <w:rPr>
          <w:lang w:eastAsia="zh-CN"/>
        </w:rPr>
        <w:t>。</w:t>
      </w:r>
      <w:proofErr w:type="spellStart"/>
      <w:r>
        <w:rPr>
          <w:lang w:eastAsia="zh-CN"/>
        </w:rPr>
        <w:t>DeepFM</w:t>
      </w:r>
      <w:proofErr w:type="spellEnd"/>
      <w:r>
        <w:rPr>
          <w:lang w:eastAsia="zh-CN"/>
        </w:rPr>
        <w:t>架构包含两个并行组件：</w:t>
      </w:r>
      <w:r>
        <w:rPr>
          <w:lang w:eastAsia="zh-CN"/>
        </w:rPr>
        <w:t>FM</w:t>
      </w:r>
      <w:r>
        <w:rPr>
          <w:lang w:eastAsia="zh-CN"/>
        </w:rPr>
        <w:t>组件负责捕获特征的二阶交叉关系，其中</w:t>
      </w:r>
      <w:r>
        <w:rPr>
          <w:i/>
          <w:lang w:eastAsia="zh-CN"/>
        </w:rPr>
        <w:t>v</w:t>
      </w:r>
      <w:r>
        <w:rPr>
          <w:vertAlign w:val="subscript"/>
          <w:lang w:eastAsia="zh-CN"/>
        </w:rPr>
        <w:t>i</w:t>
      </w:r>
      <w:r>
        <w:rPr>
          <w:lang w:eastAsia="zh-CN"/>
        </w:rPr>
        <w:t>为特征</w:t>
      </w:r>
      <w:proofErr w:type="spellStart"/>
      <w:r>
        <w:rPr>
          <w:i/>
          <w:lang w:eastAsia="zh-CN"/>
        </w:rPr>
        <w:t>i</w:t>
      </w:r>
      <w:proofErr w:type="spellEnd"/>
      <w:r>
        <w:rPr>
          <w:lang w:eastAsia="zh-CN"/>
        </w:rPr>
        <w:t>的隐向量，通过</w:t>
      </w:r>
      <w:r>
        <w:rPr>
          <w:lang w:eastAsia="zh-CN"/>
        </w:rPr>
        <w:t>sum-of-square</w:t>
      </w:r>
      <w:r>
        <w:rPr>
          <w:lang w:eastAsia="zh-CN"/>
        </w:rPr>
        <w:t>与</w:t>
      </w:r>
      <w:r>
        <w:rPr>
          <w:lang w:eastAsia="zh-CN"/>
        </w:rPr>
        <w:t>square-of-sum</w:t>
      </w:r>
      <w:r>
        <w:rPr>
          <w:lang w:eastAsia="zh-CN"/>
        </w:rPr>
        <w:t>的差值实现</w:t>
      </w:r>
      <w:r>
        <w:rPr>
          <w:i/>
          <w:lang w:eastAsia="zh-CN"/>
        </w:rPr>
        <w:t>O</w:t>
      </w:r>
      <w:r>
        <w:rPr>
          <w:lang w:eastAsia="zh-CN"/>
        </w:rPr>
        <w:t>(</w:t>
      </w:r>
      <w:proofErr w:type="spellStart"/>
      <w:r>
        <w:rPr>
          <w:i/>
          <w:lang w:eastAsia="zh-CN"/>
        </w:rPr>
        <w:t>kn</w:t>
      </w:r>
      <w:proofErr w:type="spellEnd"/>
      <w:r>
        <w:rPr>
          <w:lang w:eastAsia="zh-CN"/>
        </w:rPr>
        <w:t>)</w:t>
      </w:r>
      <w:r>
        <w:rPr>
          <w:lang w:eastAsia="zh-CN"/>
        </w:rPr>
        <w:t>复杂度的高效计算，其公式如下：</w:t>
      </w:r>
    </w:p>
    <w:p w14:paraId="56276773" w14:textId="02237D8E" w:rsidR="00676D9D" w:rsidRDefault="00000000" w:rsidP="00676D9D">
      <w:pPr>
        <w:jc w:val="right"/>
        <w:rPr>
          <w:lang w:eastAsia="zh-CN"/>
        </w:rPr>
      </w:pPr>
      <m:oMath>
        <m:eqArr>
          <m:eqArrPr>
            <m:ctrlPr>
              <w:rPr>
                <w:rFonts w:ascii="Cambria Math" w:hAnsi="Cambria Math"/>
                <w:i/>
                <w:lang w:eastAsia="zh-CN"/>
              </w:rPr>
            </m:ctrlPr>
          </m:eqArrPr>
          <m:e>
            <m:r>
              <w:rPr>
                <w:rFonts w:ascii="Cambria Math" w:hAnsi="Cambria Math"/>
                <w:lang w:eastAsia="zh-CN"/>
              </w:rPr>
              <m:t xml:space="preserve">FM= </m:t>
            </m:r>
            <m:sSub>
              <m:sSubPr>
                <m:ctrlPr>
                  <w:rPr>
                    <w:rFonts w:ascii="Cambria Math" w:hAnsi="Cambria Math"/>
                    <w:vertAlign w:val="subscript"/>
                    <w:lang w:eastAsia="zh-CN"/>
                  </w:rPr>
                </m:ctrlPr>
              </m:sSubPr>
              <m:e>
                <m:r>
                  <w:rPr>
                    <w:rFonts w:ascii="Cambria Math" w:hAnsi="Cambria Math" w:hint="eastAsia"/>
                    <w:vertAlign w:val="subscript"/>
                    <w:lang w:eastAsia="zh-CN"/>
                  </w:rPr>
                  <m:t>w</m:t>
                </m:r>
              </m:e>
              <m:sub>
                <m:r>
                  <w:rPr>
                    <w:rFonts w:ascii="Cambria Math" w:hAnsi="Cambria Math"/>
                    <w:vertAlign w:val="subscript"/>
                    <w:lang w:eastAsia="zh-CN"/>
                  </w:rPr>
                  <m:t>0</m:t>
                </m:r>
              </m:sub>
            </m:sSub>
            <m:r>
              <w:rPr>
                <w:rFonts w:ascii="Cambria Math" w:hAnsi="Cambria Math"/>
                <w:lang w:eastAsia="zh-CN"/>
              </w:rPr>
              <m:t>+ Σᵢ</m:t>
            </m:r>
            <m:d>
              <m:dPr>
                <m:ctrlPr>
                  <w:rPr>
                    <w:rFonts w:ascii="Cambria Math" w:hAnsi="Cambria Math"/>
                    <w:i/>
                    <w:lang w:eastAsia="zh-CN"/>
                  </w:rPr>
                </m:ctrlPr>
              </m:dPr>
              <m:e>
                <m:r>
                  <w:rPr>
                    <w:rFonts w:ascii="Cambria Math" w:hAnsi="Cambria Math"/>
                    <w:lang w:eastAsia="zh-CN"/>
                  </w:rPr>
                  <m:t>wᵢxᵢ</m:t>
                </m:r>
              </m:e>
            </m:d>
            <m:r>
              <w:rPr>
                <w:rFonts w:ascii="Cambria Math" w:hAnsi="Cambria Math"/>
                <w:lang w:eastAsia="zh-CN"/>
              </w:rPr>
              <m:t>+ Σᵢ Σ</m:t>
            </m:r>
            <m:sSup>
              <m:sSupPr>
                <m:ctrlPr>
                  <w:rPr>
                    <w:rFonts w:ascii="Cambria Math" w:hAnsi="Cambria Math"/>
                    <w:i/>
                    <w:lang w:eastAsia="zh-CN"/>
                  </w:rPr>
                </m:ctrlPr>
              </m:sSupPr>
              <m:e>
                <m:r>
                  <w:rPr>
                    <w:rFonts w:ascii="Cambria Math" w:hAnsi="Cambria Math"/>
                    <w:lang w:eastAsia="zh-CN"/>
                  </w:rPr>
                  <m:t>ⱼ</m:t>
                </m:r>
              </m:e>
              <m:sup>
                <m:r>
                  <w:rPr>
                    <w:rFonts w:ascii="Cambria Math" w:hAnsi="Cambria Math"/>
                    <w:lang w:eastAsia="zh-CN"/>
                  </w:rPr>
                  <m:t>=</m:t>
                </m:r>
              </m:sup>
            </m:sSup>
            <m:sSup>
              <m:sSupPr>
                <m:ctrlPr>
                  <w:rPr>
                    <w:rFonts w:ascii="Cambria Math" w:hAnsi="Cambria Math"/>
                    <w:i/>
                    <w:lang w:eastAsia="zh-CN"/>
                  </w:rPr>
                </m:ctrlPr>
              </m:sSupPr>
              <m:e>
                <m:r>
                  <w:rPr>
                    <w:rFonts w:ascii="Cambria Math" w:hAnsi="Cambria Math"/>
                    <w:lang w:eastAsia="zh-CN"/>
                  </w:rPr>
                  <m:t>ᵢ</m:t>
                </m:r>
              </m:e>
              <m:sup>
                <m:r>
                  <w:rPr>
                    <w:rFonts w:ascii="Cambria Math" w:hAnsi="Cambria Math"/>
                    <w:lang w:eastAsia="zh-CN"/>
                  </w:rPr>
                  <m:t>+1</m:t>
                </m:r>
              </m:sup>
            </m:sSup>
            <m:d>
              <m:dPr>
                <m:begChr m:val="⟨"/>
                <m:endChr m:val="⟩"/>
                <m:ctrlPr>
                  <w:rPr>
                    <w:rFonts w:ascii="Cambria Math" w:hAnsi="Cambria Math"/>
                    <w:i/>
                    <w:lang w:eastAsia="zh-CN"/>
                  </w:rPr>
                </m:ctrlPr>
              </m:dPr>
              <m:e>
                <m:r>
                  <w:rPr>
                    <w:rFonts w:ascii="Cambria Math" w:hAnsi="Cambria Math"/>
                    <w:lang w:eastAsia="zh-CN"/>
                  </w:rPr>
                  <m:t>vᵢ, vⱼ</m:t>
                </m:r>
              </m:e>
            </m:d>
            <m:r>
              <w:rPr>
                <w:rFonts w:ascii="Cambria Math" w:hAnsi="Cambria Math"/>
                <w:lang w:eastAsia="zh-CN"/>
              </w:rPr>
              <m:t>xᵢxⱼ</m:t>
            </m:r>
          </m:e>
        </m:eqArr>
      </m:oMath>
      <w:r w:rsidR="00765B48">
        <w:rPr>
          <w:lang w:eastAsia="zh-CN"/>
        </w:rPr>
        <w:tab/>
      </w:r>
      <w:r w:rsidR="00765B48">
        <w:rPr>
          <w:lang w:eastAsia="zh-CN"/>
        </w:rPr>
        <w:tab/>
      </w:r>
      <w:r w:rsidR="00765B48">
        <w:rPr>
          <w:lang w:eastAsia="zh-CN"/>
        </w:rPr>
        <w:tab/>
      </w:r>
      <w:r w:rsidR="00765B48">
        <w:rPr>
          <w:rFonts w:hint="eastAsia"/>
          <w:lang w:eastAsia="zh-CN"/>
        </w:rPr>
        <w:t>(2-2)</w:t>
      </w:r>
    </w:p>
    <w:p w14:paraId="79642C65" w14:textId="51FA8639" w:rsidR="00676D9D" w:rsidRDefault="00676D9D" w:rsidP="00FE32FA">
      <w:pPr>
        <w:ind w:firstLineChars="200" w:firstLine="480"/>
        <w:rPr>
          <w:lang w:eastAsia="zh-CN"/>
        </w:rPr>
      </w:pPr>
      <w:r w:rsidRPr="00676D9D">
        <w:rPr>
          <w:rFonts w:hint="eastAsia"/>
          <w:lang w:eastAsia="zh-CN"/>
        </w:rPr>
        <w:t>其中</w:t>
      </w:r>
      <w:proofErr w:type="spellStart"/>
      <w:r w:rsidRPr="00676D9D">
        <w:rPr>
          <w:i/>
          <w:lang w:eastAsia="zh-CN"/>
        </w:rPr>
        <w:t>y</w:t>
      </w:r>
      <w:r w:rsidRPr="00676D9D">
        <w:rPr>
          <w:vertAlign w:val="subscript"/>
          <w:lang w:eastAsia="zh-CN"/>
        </w:rPr>
        <w:t>FM</w:t>
      </w:r>
      <w:proofErr w:type="spellEnd"/>
      <w:r w:rsidRPr="00676D9D">
        <w:rPr>
          <w:rFonts w:hint="eastAsia"/>
          <w:lang w:eastAsia="zh-CN"/>
        </w:rPr>
        <w:t>为</w:t>
      </w:r>
      <w:r w:rsidRPr="00676D9D">
        <w:rPr>
          <w:lang w:eastAsia="zh-CN"/>
        </w:rPr>
        <w:t>FM</w:t>
      </w:r>
      <w:r w:rsidRPr="00676D9D">
        <w:rPr>
          <w:rFonts w:hint="eastAsia"/>
          <w:lang w:eastAsia="zh-CN"/>
        </w:rPr>
        <w:t>组件的输出值，</w:t>
      </w:r>
      <w:r w:rsidRPr="00676D9D">
        <w:rPr>
          <w:i/>
          <w:lang w:eastAsia="zh-CN"/>
        </w:rPr>
        <w:t>w</w:t>
      </w:r>
      <w:r w:rsidRPr="00676D9D">
        <w:rPr>
          <w:vertAlign w:val="subscript"/>
          <w:lang w:eastAsia="zh-CN"/>
        </w:rPr>
        <w:t>0</w:t>
      </w:r>
      <w:r w:rsidRPr="00676D9D">
        <w:rPr>
          <w:rFonts w:hint="eastAsia"/>
          <w:lang w:eastAsia="zh-CN"/>
        </w:rPr>
        <w:t>为全局偏置项，</w:t>
      </w:r>
      <w:proofErr w:type="spellStart"/>
      <w:r w:rsidRPr="00676D9D">
        <w:rPr>
          <w:i/>
          <w:lang w:eastAsia="zh-CN"/>
        </w:rPr>
        <w:t>w</w:t>
      </w:r>
      <w:r w:rsidRPr="00676D9D">
        <w:rPr>
          <w:vertAlign w:val="subscript"/>
          <w:lang w:eastAsia="zh-CN"/>
        </w:rPr>
        <w:t>i</w:t>
      </w:r>
      <w:proofErr w:type="spellEnd"/>
      <w:r w:rsidRPr="00676D9D">
        <w:rPr>
          <w:rFonts w:hint="eastAsia"/>
          <w:lang w:eastAsia="zh-CN"/>
        </w:rPr>
        <w:t>为第</w:t>
      </w:r>
      <w:proofErr w:type="spellStart"/>
      <w:r w:rsidRPr="00676D9D">
        <w:rPr>
          <w:i/>
          <w:lang w:eastAsia="zh-CN"/>
        </w:rPr>
        <w:t>i</w:t>
      </w:r>
      <w:proofErr w:type="spellEnd"/>
      <w:proofErr w:type="gramStart"/>
      <w:r w:rsidRPr="00676D9D">
        <w:rPr>
          <w:rFonts w:hint="eastAsia"/>
          <w:lang w:eastAsia="zh-CN"/>
        </w:rPr>
        <w:t>个</w:t>
      </w:r>
      <w:proofErr w:type="gramEnd"/>
      <w:r w:rsidRPr="00676D9D">
        <w:rPr>
          <w:rFonts w:hint="eastAsia"/>
          <w:lang w:eastAsia="zh-CN"/>
        </w:rPr>
        <w:t>特征的一阶权重，</w:t>
      </w:r>
      <w:r w:rsidRPr="00676D9D">
        <w:rPr>
          <w:i/>
          <w:lang w:eastAsia="zh-CN"/>
        </w:rPr>
        <w:t>x</w:t>
      </w:r>
      <w:r w:rsidRPr="00676D9D">
        <w:rPr>
          <w:vertAlign w:val="subscript"/>
          <w:lang w:eastAsia="zh-CN"/>
        </w:rPr>
        <w:t>i</w:t>
      </w:r>
      <w:r w:rsidRPr="00676D9D">
        <w:rPr>
          <w:rFonts w:hint="eastAsia"/>
          <w:lang w:eastAsia="zh-CN"/>
        </w:rPr>
        <w:t>为第</w:t>
      </w:r>
      <w:proofErr w:type="spellStart"/>
      <w:r w:rsidRPr="00676D9D">
        <w:rPr>
          <w:i/>
          <w:lang w:eastAsia="zh-CN"/>
        </w:rPr>
        <w:t>i</w:t>
      </w:r>
      <w:proofErr w:type="spellEnd"/>
      <w:proofErr w:type="gramStart"/>
      <w:r w:rsidRPr="00676D9D">
        <w:rPr>
          <w:rFonts w:hint="eastAsia"/>
          <w:lang w:eastAsia="zh-CN"/>
        </w:rPr>
        <w:t>个</w:t>
      </w:r>
      <w:proofErr w:type="gramEnd"/>
      <w:r w:rsidRPr="00676D9D">
        <w:rPr>
          <w:rFonts w:hint="eastAsia"/>
          <w:lang w:eastAsia="zh-CN"/>
        </w:rPr>
        <w:t>特征的输入值，</w:t>
      </w:r>
      <w:r w:rsidRPr="00676D9D">
        <w:rPr>
          <w:i/>
          <w:lang w:eastAsia="zh-CN"/>
        </w:rPr>
        <w:t>v</w:t>
      </w:r>
      <w:r w:rsidRPr="00676D9D">
        <w:rPr>
          <w:vertAlign w:val="subscript"/>
          <w:lang w:eastAsia="zh-CN"/>
        </w:rPr>
        <w:t>i</w:t>
      </w:r>
      <w:r w:rsidRPr="00676D9D">
        <w:rPr>
          <w:rFonts w:hint="eastAsia"/>
          <w:lang w:eastAsia="zh-CN"/>
        </w:rPr>
        <w:t>和</w:t>
      </w:r>
      <w:proofErr w:type="spellStart"/>
      <w:r w:rsidRPr="00676D9D">
        <w:rPr>
          <w:i/>
          <w:lang w:eastAsia="zh-CN"/>
        </w:rPr>
        <w:t>v</w:t>
      </w:r>
      <w:r w:rsidRPr="00676D9D">
        <w:rPr>
          <w:vertAlign w:val="subscript"/>
          <w:lang w:eastAsia="zh-CN"/>
        </w:rPr>
        <w:t>j</w:t>
      </w:r>
      <w:proofErr w:type="spellEnd"/>
      <w:r w:rsidRPr="00676D9D">
        <w:rPr>
          <w:rFonts w:hint="eastAsia"/>
          <w:lang w:eastAsia="zh-CN"/>
        </w:rPr>
        <w:t>分别为第</w:t>
      </w:r>
      <w:proofErr w:type="spellStart"/>
      <w:r w:rsidRPr="00676D9D">
        <w:rPr>
          <w:i/>
          <w:lang w:eastAsia="zh-CN"/>
        </w:rPr>
        <w:t>i</w:t>
      </w:r>
      <w:proofErr w:type="spellEnd"/>
      <w:proofErr w:type="gramStart"/>
      <w:r w:rsidRPr="00676D9D">
        <w:rPr>
          <w:rFonts w:hint="eastAsia"/>
          <w:lang w:eastAsia="zh-CN"/>
        </w:rPr>
        <w:t>个</w:t>
      </w:r>
      <w:proofErr w:type="gramEnd"/>
      <w:r w:rsidRPr="00676D9D">
        <w:rPr>
          <w:rFonts w:hint="eastAsia"/>
          <w:lang w:eastAsia="zh-CN"/>
        </w:rPr>
        <w:t>和第</w:t>
      </w:r>
      <w:r w:rsidRPr="00676D9D">
        <w:rPr>
          <w:i/>
          <w:lang w:eastAsia="zh-CN"/>
        </w:rPr>
        <w:t>j</w:t>
      </w:r>
      <w:proofErr w:type="gramStart"/>
      <w:r w:rsidRPr="00676D9D">
        <w:rPr>
          <w:rFonts w:hint="eastAsia"/>
          <w:lang w:eastAsia="zh-CN"/>
        </w:rPr>
        <w:t>个</w:t>
      </w:r>
      <w:proofErr w:type="gramEnd"/>
      <w:r w:rsidRPr="00676D9D">
        <w:rPr>
          <w:rFonts w:hint="eastAsia"/>
          <w:lang w:eastAsia="zh-CN"/>
        </w:rPr>
        <w:t>特征对应的</w:t>
      </w:r>
      <w:r w:rsidRPr="00676D9D">
        <w:rPr>
          <w:i/>
          <w:lang w:eastAsia="zh-CN"/>
        </w:rPr>
        <w:t>k</w:t>
      </w:r>
      <w:proofErr w:type="gramStart"/>
      <w:r w:rsidRPr="00676D9D">
        <w:rPr>
          <w:rFonts w:hint="eastAsia"/>
          <w:lang w:eastAsia="zh-CN"/>
        </w:rPr>
        <w:t>维隐向量</w:t>
      </w:r>
      <w:proofErr w:type="gramEnd"/>
      <w:r w:rsidRPr="00676D9D">
        <w:rPr>
          <w:rFonts w:hint="eastAsia"/>
          <w:lang w:eastAsia="zh-CN"/>
        </w:rPr>
        <w:t>，</w:t>
      </w:r>
      <w:r w:rsidRPr="00676D9D">
        <w:rPr>
          <w:rFonts w:ascii="Cambria Math" w:hAnsi="Cambria Math" w:cs="Cambria Math"/>
          <w:lang w:eastAsia="zh-CN"/>
        </w:rPr>
        <w:t>⟨</w:t>
      </w:r>
      <w:r w:rsidRPr="00676D9D">
        <w:rPr>
          <w:i/>
          <w:lang w:eastAsia="zh-CN"/>
        </w:rPr>
        <w:t>v</w:t>
      </w:r>
      <w:r w:rsidRPr="00676D9D">
        <w:rPr>
          <w:vertAlign w:val="subscript"/>
          <w:lang w:eastAsia="zh-CN"/>
        </w:rPr>
        <w:t>i</w:t>
      </w:r>
      <w:r w:rsidRPr="00676D9D">
        <w:rPr>
          <w:lang w:eastAsia="zh-CN"/>
        </w:rPr>
        <w:t xml:space="preserve">, </w:t>
      </w:r>
      <w:proofErr w:type="spellStart"/>
      <w:r w:rsidRPr="00676D9D">
        <w:rPr>
          <w:i/>
          <w:lang w:eastAsia="zh-CN"/>
        </w:rPr>
        <w:t>v</w:t>
      </w:r>
      <w:r w:rsidRPr="00676D9D">
        <w:rPr>
          <w:vertAlign w:val="subscript"/>
          <w:lang w:eastAsia="zh-CN"/>
        </w:rPr>
        <w:t>j</w:t>
      </w:r>
      <w:proofErr w:type="spellEnd"/>
      <w:r w:rsidRPr="00676D9D">
        <w:rPr>
          <w:rFonts w:ascii="Cambria Math" w:hAnsi="Cambria Math" w:cs="Cambria Math"/>
          <w:lang w:eastAsia="zh-CN"/>
        </w:rPr>
        <w:t>⟩</w:t>
      </w:r>
      <w:r w:rsidRPr="00676D9D">
        <w:rPr>
          <w:rFonts w:hint="eastAsia"/>
          <w:lang w:eastAsia="zh-CN"/>
        </w:rPr>
        <w:t>表示两个</w:t>
      </w:r>
      <w:proofErr w:type="gramStart"/>
      <w:r w:rsidRPr="00676D9D">
        <w:rPr>
          <w:rFonts w:hint="eastAsia"/>
          <w:lang w:eastAsia="zh-CN"/>
        </w:rPr>
        <w:t>隐</w:t>
      </w:r>
      <w:proofErr w:type="gramEnd"/>
      <w:r w:rsidRPr="00676D9D">
        <w:rPr>
          <w:rFonts w:hint="eastAsia"/>
          <w:lang w:eastAsia="zh-CN"/>
        </w:rPr>
        <w:t>向量的内积，用于建模特征</w:t>
      </w:r>
      <w:proofErr w:type="spellStart"/>
      <w:r w:rsidRPr="00676D9D">
        <w:rPr>
          <w:i/>
          <w:lang w:eastAsia="zh-CN"/>
        </w:rPr>
        <w:t>i</w:t>
      </w:r>
      <w:proofErr w:type="spellEnd"/>
      <w:r w:rsidRPr="00676D9D">
        <w:rPr>
          <w:rFonts w:hint="eastAsia"/>
          <w:lang w:eastAsia="zh-CN"/>
        </w:rPr>
        <w:t>与特征</w:t>
      </w:r>
      <w:r w:rsidRPr="00676D9D">
        <w:rPr>
          <w:i/>
          <w:lang w:eastAsia="zh-CN"/>
        </w:rPr>
        <w:t>j</w:t>
      </w:r>
      <w:r w:rsidRPr="00676D9D">
        <w:rPr>
          <w:rFonts w:hint="eastAsia"/>
          <w:lang w:eastAsia="zh-CN"/>
        </w:rPr>
        <w:t>之间的二阶交叉关系。公式的三项分别对应常数偏置、一</w:t>
      </w:r>
      <w:proofErr w:type="gramStart"/>
      <w:r w:rsidRPr="00676D9D">
        <w:rPr>
          <w:rFonts w:hint="eastAsia"/>
          <w:lang w:eastAsia="zh-CN"/>
        </w:rPr>
        <w:t>阶特征</w:t>
      </w:r>
      <w:proofErr w:type="gramEnd"/>
      <w:r w:rsidRPr="00676D9D">
        <w:rPr>
          <w:rFonts w:hint="eastAsia"/>
          <w:lang w:eastAsia="zh-CN"/>
        </w:rPr>
        <w:t>贡献和二</w:t>
      </w:r>
      <w:proofErr w:type="gramStart"/>
      <w:r w:rsidRPr="00676D9D">
        <w:rPr>
          <w:rFonts w:hint="eastAsia"/>
          <w:lang w:eastAsia="zh-CN"/>
        </w:rPr>
        <w:t>阶特征</w:t>
      </w:r>
      <w:proofErr w:type="gramEnd"/>
      <w:r w:rsidRPr="00676D9D">
        <w:rPr>
          <w:rFonts w:hint="eastAsia"/>
          <w:lang w:eastAsia="zh-CN"/>
        </w:rPr>
        <w:t>交叉贡献</w:t>
      </w:r>
    </w:p>
    <w:p w14:paraId="28CA07A0" w14:textId="2B9F556A" w:rsidR="00E70198" w:rsidRDefault="00DF4297" w:rsidP="00FE32FA">
      <w:pPr>
        <w:ind w:firstLineChars="200" w:firstLine="480"/>
        <w:rPr>
          <w:lang w:eastAsia="zh-CN"/>
        </w:rPr>
      </w:pPr>
      <w:r>
        <w:rPr>
          <w:lang w:eastAsia="zh-CN"/>
        </w:rPr>
        <w:t>Deep</w:t>
      </w:r>
      <w:r>
        <w:rPr>
          <w:lang w:eastAsia="zh-CN"/>
        </w:rPr>
        <w:t>组件是多层全连接神经网络，负责捕获特征之间的高阶非线性交叉关系。两个组件共享底层的</w:t>
      </w:r>
      <w:r>
        <w:rPr>
          <w:lang w:eastAsia="zh-CN"/>
        </w:rPr>
        <w:t>Embedding</w:t>
      </w:r>
      <w:r>
        <w:rPr>
          <w:lang w:eastAsia="zh-CN"/>
        </w:rPr>
        <w:t>层，最终的预测输出为两个组件输出的加和经过</w:t>
      </w:r>
      <w:r>
        <w:rPr>
          <w:lang w:eastAsia="zh-CN"/>
        </w:rPr>
        <w:t>Sigmoid</w:t>
      </w:r>
      <w:r>
        <w:rPr>
          <w:lang w:eastAsia="zh-CN"/>
        </w:rPr>
        <w:t>激活后的结果。</w:t>
      </w:r>
      <w:proofErr w:type="spellStart"/>
      <w:r>
        <w:rPr>
          <w:lang w:eastAsia="zh-CN"/>
        </w:rPr>
        <w:t>DeepFM</w:t>
      </w:r>
      <w:proofErr w:type="spellEnd"/>
      <w:r>
        <w:rPr>
          <w:lang w:eastAsia="zh-CN"/>
        </w:rPr>
        <w:t>的优势在于无需人工特征工程即可自动学习特征交叉，在</w:t>
      </w:r>
      <w:r>
        <w:rPr>
          <w:lang w:eastAsia="zh-CN"/>
        </w:rPr>
        <w:t>CTR</w:t>
      </w:r>
      <w:r>
        <w:rPr>
          <w:lang w:eastAsia="zh-CN"/>
        </w:rPr>
        <w:t>预估任务上表现优异。</w:t>
      </w:r>
      <w:r>
        <w:rPr>
          <w:lang w:eastAsia="zh-CN"/>
        </w:rPr>
        <w:t>Wang</w:t>
      </w:r>
      <w:r>
        <w:rPr>
          <w:lang w:eastAsia="zh-CN"/>
        </w:rPr>
        <w:t>等人在此基础上提出了</w:t>
      </w:r>
      <w:r>
        <w:rPr>
          <w:lang w:eastAsia="zh-CN"/>
        </w:rPr>
        <w:t>DCN V2</w:t>
      </w:r>
      <w:r>
        <w:rPr>
          <w:lang w:eastAsia="zh-CN"/>
        </w:rPr>
        <w:t>，通过引入低</w:t>
      </w:r>
      <w:proofErr w:type="gramStart"/>
      <w:r>
        <w:rPr>
          <w:lang w:eastAsia="zh-CN"/>
        </w:rPr>
        <w:t>秩</w:t>
      </w:r>
      <w:proofErr w:type="gramEnd"/>
      <w:r>
        <w:rPr>
          <w:lang w:eastAsia="zh-CN"/>
        </w:rPr>
        <w:t>交叉层进一步改进了特征交叉的建模能力和计算效率</w:t>
      </w:r>
      <w:r w:rsidR="00676D9D" w:rsidRPr="00AC5895">
        <w:rPr>
          <w:vertAlign w:val="superscript"/>
          <w:lang w:eastAsia="zh-CN"/>
        </w:rPr>
        <w:fldChar w:fldCharType="begin"/>
      </w:r>
      <w:r w:rsidR="00676D9D" w:rsidRPr="00AC5895">
        <w:rPr>
          <w:vertAlign w:val="superscript"/>
          <w:lang w:eastAsia="zh-CN"/>
        </w:rPr>
        <w:instrText xml:space="preserve"> REF _Ref230087107 \r \h </w:instrText>
      </w:r>
      <w:r w:rsidR="00676D9D">
        <w:rPr>
          <w:vertAlign w:val="superscript"/>
          <w:lang w:eastAsia="zh-CN"/>
        </w:rPr>
        <w:instrText xml:space="preserve"> \* MERGEFORMAT </w:instrText>
      </w:r>
      <w:r w:rsidR="00676D9D" w:rsidRPr="00AC5895">
        <w:rPr>
          <w:vertAlign w:val="superscript"/>
          <w:lang w:eastAsia="zh-CN"/>
        </w:rPr>
      </w:r>
      <w:r w:rsidR="00676D9D" w:rsidRPr="00AC5895">
        <w:rPr>
          <w:vertAlign w:val="superscript"/>
          <w:lang w:eastAsia="zh-CN"/>
        </w:rPr>
        <w:fldChar w:fldCharType="separate"/>
      </w:r>
      <w:r w:rsidR="00676D9D" w:rsidRPr="00AC5895">
        <w:rPr>
          <w:vertAlign w:val="superscript"/>
          <w:lang w:eastAsia="zh-CN"/>
        </w:rPr>
        <w:t>[2]</w:t>
      </w:r>
      <w:r w:rsidR="00676D9D" w:rsidRPr="00AC5895">
        <w:rPr>
          <w:vertAlign w:val="superscript"/>
          <w:lang w:eastAsia="zh-CN"/>
        </w:rPr>
        <w:fldChar w:fldCharType="end"/>
      </w:r>
      <w:r>
        <w:rPr>
          <w:lang w:eastAsia="zh-CN"/>
        </w:rPr>
        <w:t>。</w:t>
      </w:r>
    </w:p>
    <w:p w14:paraId="6993444A" w14:textId="77777777" w:rsidR="00E70198" w:rsidRPr="00F4189B" w:rsidRDefault="00DF4297" w:rsidP="00F4189B">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2" w:name="_Toc230884772"/>
      <w:r w:rsidRPr="00F4189B">
        <w:rPr>
          <w:rFonts w:ascii="Times New Roman" w:eastAsia="宋体" w:hAnsi="Times New Roman" w:cs="Times New Roman"/>
          <w:color w:val="auto"/>
          <w:kern w:val="2"/>
          <w:sz w:val="28"/>
          <w:szCs w:val="24"/>
          <w:lang w:eastAsia="zh-CN"/>
        </w:rPr>
        <w:t>2.4 DIN</w:t>
      </w:r>
      <w:r w:rsidRPr="00F4189B">
        <w:rPr>
          <w:rFonts w:ascii="Times New Roman" w:eastAsia="宋体" w:hAnsi="Times New Roman" w:cs="Times New Roman"/>
          <w:color w:val="auto"/>
          <w:kern w:val="2"/>
          <w:sz w:val="28"/>
          <w:szCs w:val="24"/>
          <w:lang w:eastAsia="zh-CN"/>
        </w:rPr>
        <w:t>深度兴趣网络</w:t>
      </w:r>
      <w:bookmarkEnd w:id="42"/>
    </w:p>
    <w:p w14:paraId="51AFA971" w14:textId="404DA648" w:rsidR="00E70198" w:rsidRDefault="00FE32FA">
      <w:pPr>
        <w:rPr>
          <w:lang w:eastAsia="zh-CN"/>
        </w:rPr>
      </w:pPr>
      <w:r w:rsidRPr="00FE32FA">
        <w:rPr>
          <w:lang w:eastAsia="zh-CN"/>
        </w:rPr>
        <w:t>DIN</w:t>
      </w:r>
      <w:r w:rsidRPr="00FE32FA">
        <w:rPr>
          <w:lang w:eastAsia="zh-CN"/>
        </w:rPr>
        <w:t>是由阿里巴巴提出的，为满足用户兴趣多样性而设计的</w:t>
      </w:r>
      <w:r w:rsidRPr="00FE32FA">
        <w:rPr>
          <w:vertAlign w:val="superscript"/>
          <w:lang w:eastAsia="zh-CN"/>
        </w:rPr>
        <w:fldChar w:fldCharType="begin"/>
      </w:r>
      <w:r w:rsidRPr="00FE32FA">
        <w:rPr>
          <w:vertAlign w:val="superscript"/>
          <w:lang w:eastAsia="zh-CN"/>
        </w:rPr>
        <w:instrText xml:space="preserve"> REF _Ref230087157 \r \h  \* MERGEFORMAT </w:instrText>
      </w:r>
      <w:r w:rsidRPr="00FE32FA">
        <w:rPr>
          <w:vertAlign w:val="superscript"/>
          <w:lang w:eastAsia="zh-CN"/>
        </w:rPr>
      </w:r>
      <w:r w:rsidRPr="00FE32FA">
        <w:rPr>
          <w:vertAlign w:val="superscript"/>
          <w:lang w:eastAsia="zh-CN"/>
        </w:rPr>
        <w:fldChar w:fldCharType="separate"/>
      </w:r>
      <w:r w:rsidRPr="00FE32FA">
        <w:rPr>
          <w:vertAlign w:val="superscript"/>
          <w:lang w:eastAsia="zh-CN"/>
        </w:rPr>
        <w:t>[6]</w:t>
      </w:r>
      <w:r w:rsidRPr="00FE32FA">
        <w:rPr>
          <w:lang w:eastAsia="zh-CN"/>
        </w:rPr>
        <w:fldChar w:fldCharType="end"/>
      </w:r>
      <w:r w:rsidRPr="00FE32FA">
        <w:rPr>
          <w:lang w:eastAsia="zh-CN"/>
        </w:rPr>
        <w:t>。孙凯等人在在线购物直播环境下对用户购买行为进行预测时，也使用了类似用户行为序列建模的方法</w:t>
      </w:r>
      <w:r w:rsidRPr="00FE32FA">
        <w:rPr>
          <w:vertAlign w:val="superscript"/>
          <w:lang w:eastAsia="zh-CN"/>
        </w:rPr>
        <w:fldChar w:fldCharType="begin"/>
      </w:r>
      <w:r w:rsidRPr="00FE32FA">
        <w:rPr>
          <w:vertAlign w:val="superscript"/>
          <w:lang w:eastAsia="zh-CN"/>
        </w:rPr>
        <w:instrText xml:space="preserve"> REF _Ref230087281 \r \h  \* MERGEFORMAT </w:instrText>
      </w:r>
      <w:r w:rsidRPr="00FE32FA">
        <w:rPr>
          <w:vertAlign w:val="superscript"/>
          <w:lang w:eastAsia="zh-CN"/>
        </w:rPr>
      </w:r>
      <w:r w:rsidRPr="00FE32FA">
        <w:rPr>
          <w:vertAlign w:val="superscript"/>
          <w:lang w:eastAsia="zh-CN"/>
        </w:rPr>
        <w:fldChar w:fldCharType="separate"/>
      </w:r>
      <w:r w:rsidRPr="00FE32FA">
        <w:rPr>
          <w:vertAlign w:val="superscript"/>
          <w:lang w:eastAsia="zh-CN"/>
        </w:rPr>
        <w:t>[12]</w:t>
      </w:r>
      <w:r w:rsidRPr="00FE32FA">
        <w:rPr>
          <w:lang w:eastAsia="zh-CN"/>
        </w:rPr>
        <w:fldChar w:fldCharType="end"/>
      </w:r>
      <w:r w:rsidRPr="00FE32FA">
        <w:rPr>
          <w:lang w:eastAsia="zh-CN"/>
        </w:rPr>
        <w:t>。</w:t>
      </w:r>
      <w:r w:rsidRPr="00FE32FA">
        <w:rPr>
          <w:lang w:eastAsia="zh-CN"/>
        </w:rPr>
        <w:t>DIN</w:t>
      </w:r>
      <w:r w:rsidRPr="00FE32FA">
        <w:rPr>
          <w:lang w:eastAsia="zh-CN"/>
        </w:rPr>
        <w:t>的核心创新就是用注意力机制来动态建模用户的兴趣，预测的时候，注意力网络会计算出用户历史行为中每一个商品和候选商品的相关性权重，然后用加权求和的方式得到与当前候选相关联的用户兴趣表达</w:t>
      </w:r>
      <w:r w:rsidR="00DF4297">
        <w:rPr>
          <w:lang w:eastAsia="zh-CN"/>
        </w:rPr>
        <w:t>。</w:t>
      </w:r>
    </w:p>
    <w:p w14:paraId="5B0436BB" w14:textId="67F5DE3A" w:rsidR="00E70198" w:rsidRDefault="00FE32FA" w:rsidP="00FE32FA">
      <w:pPr>
        <w:ind w:firstLineChars="200" w:firstLine="480"/>
        <w:rPr>
          <w:lang w:eastAsia="zh-CN"/>
        </w:rPr>
      </w:pPr>
      <w:r w:rsidRPr="00FE32FA">
        <w:rPr>
          <w:lang w:eastAsia="zh-CN"/>
        </w:rPr>
        <w:t>注意力输入为</w:t>
      </w:r>
      <w:r w:rsidRPr="00FE32FA">
        <w:rPr>
          <w:lang w:eastAsia="zh-CN"/>
        </w:rPr>
        <w:t>[</w:t>
      </w:r>
      <w:proofErr w:type="spellStart"/>
      <w:r w:rsidRPr="00FE32FA">
        <w:rPr>
          <w:lang w:eastAsia="zh-CN"/>
        </w:rPr>
        <w:t>e</w:t>
      </w:r>
      <w:r w:rsidRPr="00FE32FA">
        <w:rPr>
          <w:vertAlign w:val="subscript"/>
          <w:lang w:eastAsia="zh-CN"/>
        </w:rPr>
        <w:t>i</w:t>
      </w:r>
      <w:proofErr w:type="spellEnd"/>
      <w:r w:rsidRPr="00FE32FA">
        <w:rPr>
          <w:lang w:eastAsia="zh-CN"/>
        </w:rPr>
        <w:t>，</w:t>
      </w:r>
      <w:proofErr w:type="spellStart"/>
      <w:r w:rsidRPr="00FE32FA">
        <w:rPr>
          <w:lang w:eastAsia="zh-CN"/>
        </w:rPr>
        <w:t>e</w:t>
      </w:r>
      <w:r w:rsidRPr="00FE32FA">
        <w:rPr>
          <w:vertAlign w:val="subscript"/>
          <w:lang w:eastAsia="zh-CN"/>
        </w:rPr>
        <w:t>c</w:t>
      </w:r>
      <w:proofErr w:type="spellEnd"/>
      <w:r w:rsidRPr="00FE32FA">
        <w:rPr>
          <w:lang w:eastAsia="zh-CN"/>
        </w:rPr>
        <w:t>，</w:t>
      </w:r>
      <w:proofErr w:type="spellStart"/>
      <w:r w:rsidRPr="00FE32FA">
        <w:rPr>
          <w:lang w:eastAsia="zh-CN"/>
        </w:rPr>
        <w:t>e</w:t>
      </w:r>
      <w:r w:rsidRPr="00FE32FA">
        <w:rPr>
          <w:vertAlign w:val="subscript"/>
          <w:lang w:eastAsia="zh-CN"/>
        </w:rPr>
        <w:t>i</w:t>
      </w:r>
      <w:r w:rsidRPr="00FE32FA">
        <w:rPr>
          <w:lang w:eastAsia="zh-CN"/>
        </w:rPr>
        <w:t>-e</w:t>
      </w:r>
      <w:r w:rsidRPr="00FE32FA">
        <w:rPr>
          <w:vertAlign w:val="subscript"/>
          <w:lang w:eastAsia="zh-CN"/>
        </w:rPr>
        <w:t>c</w:t>
      </w:r>
      <w:proofErr w:type="spellEnd"/>
      <w:r w:rsidRPr="00FE32FA">
        <w:rPr>
          <w:lang w:eastAsia="zh-CN"/>
        </w:rPr>
        <w:t>，</w:t>
      </w:r>
      <w:proofErr w:type="spellStart"/>
      <w:r w:rsidRPr="00FE32FA">
        <w:rPr>
          <w:lang w:eastAsia="zh-CN"/>
        </w:rPr>
        <w:t>e</w:t>
      </w:r>
      <w:r w:rsidRPr="00FE32FA">
        <w:rPr>
          <w:vertAlign w:val="subscript"/>
          <w:lang w:eastAsia="zh-CN"/>
        </w:rPr>
        <w:t>i</w:t>
      </w:r>
      <w:r w:rsidRPr="00FE32FA">
        <w:rPr>
          <w:rFonts w:ascii="Cambria Math" w:hAnsi="Cambria Math" w:cs="Cambria Math"/>
          <w:lang w:eastAsia="zh-CN"/>
        </w:rPr>
        <w:t>⊙</w:t>
      </w:r>
      <w:r w:rsidRPr="00FE32FA">
        <w:rPr>
          <w:lang w:eastAsia="zh-CN"/>
        </w:rPr>
        <w:t>e</w:t>
      </w:r>
      <w:r w:rsidRPr="00FE32FA">
        <w:rPr>
          <w:vertAlign w:val="subscript"/>
          <w:lang w:eastAsia="zh-CN"/>
        </w:rPr>
        <w:t>c</w:t>
      </w:r>
      <w:proofErr w:type="spellEnd"/>
      <w:r w:rsidRPr="00FE32FA">
        <w:rPr>
          <w:lang w:eastAsia="zh-CN"/>
        </w:rPr>
        <w:t>]</w:t>
      </w:r>
      <w:r w:rsidRPr="00FE32FA">
        <w:rPr>
          <w:lang w:eastAsia="zh-CN"/>
        </w:rPr>
        <w:t>拼接向量，其中</w:t>
      </w:r>
      <w:proofErr w:type="spellStart"/>
      <w:r w:rsidRPr="00FE32FA">
        <w:rPr>
          <w:lang w:eastAsia="zh-CN"/>
        </w:rPr>
        <w:t>e</w:t>
      </w:r>
      <w:r w:rsidRPr="00FE32FA">
        <w:rPr>
          <w:vertAlign w:val="subscript"/>
          <w:lang w:eastAsia="zh-CN"/>
        </w:rPr>
        <w:t>i</w:t>
      </w:r>
      <w:proofErr w:type="spellEnd"/>
      <w:r w:rsidRPr="00FE32FA">
        <w:rPr>
          <w:lang w:eastAsia="zh-CN"/>
        </w:rPr>
        <w:t>为用户历史行为序列中第</w:t>
      </w:r>
      <w:proofErr w:type="spellStart"/>
      <w:r w:rsidRPr="00FE32FA">
        <w:rPr>
          <w:lang w:eastAsia="zh-CN"/>
        </w:rPr>
        <w:t>i</w:t>
      </w:r>
      <w:proofErr w:type="spellEnd"/>
      <w:proofErr w:type="gramStart"/>
      <w:r w:rsidRPr="00FE32FA">
        <w:rPr>
          <w:lang w:eastAsia="zh-CN"/>
        </w:rPr>
        <w:t>个</w:t>
      </w:r>
      <w:proofErr w:type="gramEnd"/>
      <w:r w:rsidRPr="00FE32FA">
        <w:rPr>
          <w:lang w:eastAsia="zh-CN"/>
        </w:rPr>
        <w:t>商品的</w:t>
      </w:r>
      <w:r w:rsidRPr="00FE32FA">
        <w:rPr>
          <w:lang w:eastAsia="zh-CN"/>
        </w:rPr>
        <w:t>Embedding</w:t>
      </w:r>
      <w:r w:rsidRPr="00FE32FA">
        <w:rPr>
          <w:lang w:eastAsia="zh-CN"/>
        </w:rPr>
        <w:t>向量，即用户曾经</w:t>
      </w:r>
      <w:proofErr w:type="gramStart"/>
      <w:r w:rsidRPr="00FE32FA">
        <w:rPr>
          <w:lang w:eastAsia="zh-CN"/>
        </w:rPr>
        <w:t>交互过</w:t>
      </w:r>
      <w:proofErr w:type="gramEnd"/>
      <w:r w:rsidRPr="00FE32FA">
        <w:rPr>
          <w:lang w:eastAsia="zh-CN"/>
        </w:rPr>
        <w:t>的某个商品的特征表达；</w:t>
      </w:r>
      <w:proofErr w:type="spellStart"/>
      <w:r w:rsidRPr="00FE32FA">
        <w:rPr>
          <w:lang w:eastAsia="zh-CN"/>
        </w:rPr>
        <w:t>e</w:t>
      </w:r>
      <w:r w:rsidRPr="00FE32FA">
        <w:rPr>
          <w:vertAlign w:val="subscript"/>
          <w:lang w:eastAsia="zh-CN"/>
        </w:rPr>
        <w:t>c</w:t>
      </w:r>
      <w:proofErr w:type="spellEnd"/>
      <w:r w:rsidRPr="00FE32FA">
        <w:rPr>
          <w:lang w:eastAsia="zh-CN"/>
        </w:rPr>
        <w:t>为当前候选商品的</w:t>
      </w:r>
      <w:r w:rsidRPr="00FE32FA">
        <w:rPr>
          <w:lang w:eastAsia="zh-CN"/>
        </w:rPr>
        <w:t>Embedding</w:t>
      </w:r>
      <w:r w:rsidRPr="00FE32FA">
        <w:rPr>
          <w:lang w:eastAsia="zh-CN"/>
        </w:rPr>
        <w:t>向量，即</w:t>
      </w:r>
      <w:proofErr w:type="gramStart"/>
      <w:r w:rsidRPr="00FE32FA">
        <w:rPr>
          <w:lang w:eastAsia="zh-CN"/>
        </w:rPr>
        <w:t>待预测</w:t>
      </w:r>
      <w:proofErr w:type="gramEnd"/>
      <w:r w:rsidRPr="00FE32FA">
        <w:rPr>
          <w:lang w:eastAsia="zh-CN"/>
        </w:rPr>
        <w:t>点击概率的目标商品的特征表达；</w:t>
      </w:r>
      <w:proofErr w:type="spellStart"/>
      <w:r w:rsidRPr="00FE32FA">
        <w:rPr>
          <w:lang w:eastAsia="zh-CN"/>
        </w:rPr>
        <w:t>e</w:t>
      </w:r>
      <w:r w:rsidRPr="00FE32FA">
        <w:rPr>
          <w:vertAlign w:val="subscript"/>
          <w:lang w:eastAsia="zh-CN"/>
        </w:rPr>
        <w:t>i</w:t>
      </w:r>
      <w:r w:rsidRPr="00FE32FA">
        <w:rPr>
          <w:lang w:eastAsia="zh-CN"/>
        </w:rPr>
        <w:t>-e</w:t>
      </w:r>
      <w:r w:rsidRPr="00FE32FA">
        <w:rPr>
          <w:vertAlign w:val="subscript"/>
          <w:lang w:eastAsia="zh-CN"/>
        </w:rPr>
        <w:t>c</w:t>
      </w:r>
      <w:proofErr w:type="spellEnd"/>
      <w:r w:rsidRPr="00FE32FA">
        <w:rPr>
          <w:lang w:eastAsia="zh-CN"/>
        </w:rPr>
        <w:t>为两个向量的逐元素差值，即历史商品和候选商品之间的差异信息；</w:t>
      </w:r>
      <w:r w:rsidRPr="00FE32FA">
        <w:rPr>
          <w:rFonts w:ascii="Cambria Math" w:hAnsi="Cambria Math" w:cs="Cambria Math"/>
          <w:lang w:eastAsia="zh-CN"/>
        </w:rPr>
        <w:t>⊙</w:t>
      </w:r>
      <w:r w:rsidRPr="00FE32FA">
        <w:rPr>
          <w:lang w:eastAsia="zh-CN"/>
        </w:rPr>
        <w:t>为</w:t>
      </w:r>
      <w:r w:rsidRPr="00FE32FA">
        <w:rPr>
          <w:lang w:eastAsia="zh-CN"/>
        </w:rPr>
        <w:t>Hadamard</w:t>
      </w:r>
      <w:r w:rsidRPr="00FE32FA">
        <w:rPr>
          <w:lang w:eastAsia="zh-CN"/>
        </w:rPr>
        <w:t>积（逐元素乘法），</w:t>
      </w:r>
      <w:proofErr w:type="spellStart"/>
      <w:r w:rsidRPr="00FE32FA">
        <w:rPr>
          <w:lang w:eastAsia="zh-CN"/>
        </w:rPr>
        <w:t>e</w:t>
      </w:r>
      <w:r w:rsidRPr="00FE32FA">
        <w:rPr>
          <w:vertAlign w:val="subscript"/>
          <w:lang w:eastAsia="zh-CN"/>
        </w:rPr>
        <w:t>i</w:t>
      </w:r>
      <w:r w:rsidRPr="00FE32FA">
        <w:rPr>
          <w:rFonts w:ascii="Cambria Math" w:hAnsi="Cambria Math" w:cs="Cambria Math"/>
          <w:lang w:eastAsia="zh-CN"/>
        </w:rPr>
        <w:t>⊙</w:t>
      </w:r>
      <w:r w:rsidRPr="00FE32FA">
        <w:rPr>
          <w:lang w:eastAsia="zh-CN"/>
        </w:rPr>
        <w:t>e</w:t>
      </w:r>
      <w:r w:rsidRPr="00FE32FA">
        <w:rPr>
          <w:vertAlign w:val="subscript"/>
          <w:lang w:eastAsia="zh-CN"/>
        </w:rPr>
        <w:t>c</w:t>
      </w:r>
      <w:proofErr w:type="spellEnd"/>
      <w:r w:rsidRPr="00FE32FA">
        <w:rPr>
          <w:lang w:eastAsia="zh-CN"/>
        </w:rPr>
        <w:t>为两个向量在每个维度上相互作用的信息。四部分拼接成</w:t>
      </w:r>
      <w:r w:rsidRPr="00FE32FA">
        <w:rPr>
          <w:lang w:eastAsia="zh-CN"/>
        </w:rPr>
        <w:t>4d</w:t>
      </w:r>
      <w:r w:rsidRPr="00FE32FA">
        <w:rPr>
          <w:lang w:eastAsia="zh-CN"/>
        </w:rPr>
        <w:t>维输入向量（</w:t>
      </w:r>
      <w:r w:rsidRPr="00FE32FA">
        <w:rPr>
          <w:lang w:eastAsia="zh-CN"/>
        </w:rPr>
        <w:t>d</w:t>
      </w:r>
      <w:r w:rsidRPr="00FE32FA">
        <w:rPr>
          <w:lang w:eastAsia="zh-CN"/>
        </w:rPr>
        <w:t>是</w:t>
      </w:r>
      <w:r w:rsidRPr="00FE32FA">
        <w:rPr>
          <w:lang w:eastAsia="zh-CN"/>
        </w:rPr>
        <w:t>Embedding</w:t>
      </w:r>
      <w:r w:rsidRPr="00FE32FA">
        <w:rPr>
          <w:lang w:eastAsia="zh-CN"/>
        </w:rPr>
        <w:t>维度），经过两个全连接层（</w:t>
      </w:r>
      <w:r w:rsidRPr="00FE32FA">
        <w:rPr>
          <w:lang w:eastAsia="zh-CN"/>
        </w:rPr>
        <w:t>4d→64→1</w:t>
      </w:r>
      <w:r w:rsidRPr="00FE32FA">
        <w:rPr>
          <w:lang w:eastAsia="zh-CN"/>
        </w:rPr>
        <w:t>）得到一个标量的注意力得分来度量历史商品和候选商品的相关程度。近几年来，刘海</w:t>
      </w:r>
      <w:proofErr w:type="gramStart"/>
      <w:r w:rsidRPr="00FE32FA">
        <w:rPr>
          <w:lang w:eastAsia="zh-CN"/>
        </w:rPr>
        <w:t>鸥</w:t>
      </w:r>
      <w:proofErr w:type="gramEnd"/>
      <w:r w:rsidRPr="00FE32FA">
        <w:rPr>
          <w:lang w:eastAsia="zh-CN"/>
        </w:rPr>
        <w:t>等人提出了一种基于大语言模型的可信多模态推荐算法，把多模态信息加入到推荐模型中来提高可解释性，给深度推荐模型的发展提供新的思路</w:t>
      </w:r>
      <w:r w:rsidR="00676D9D" w:rsidRPr="000D1A1D">
        <w:rPr>
          <w:vertAlign w:val="superscript"/>
          <w:lang w:eastAsia="zh-CN"/>
        </w:rPr>
        <w:fldChar w:fldCharType="begin"/>
      </w:r>
      <w:r w:rsidR="00676D9D" w:rsidRPr="000D1A1D">
        <w:rPr>
          <w:vertAlign w:val="superscript"/>
          <w:lang w:eastAsia="zh-CN"/>
        </w:rPr>
        <w:instrText xml:space="preserve"> </w:instrText>
      </w:r>
      <w:r w:rsidR="00676D9D" w:rsidRPr="000D1A1D">
        <w:rPr>
          <w:rFonts w:hint="eastAsia"/>
          <w:vertAlign w:val="superscript"/>
          <w:lang w:eastAsia="zh-CN"/>
        </w:rPr>
        <w:instrText>REF _Ref230087333 \r \h</w:instrText>
      </w:r>
      <w:r w:rsidR="00676D9D" w:rsidRPr="000D1A1D">
        <w:rPr>
          <w:vertAlign w:val="superscript"/>
          <w:lang w:eastAsia="zh-CN"/>
        </w:rPr>
        <w:instrText xml:space="preserve"> </w:instrText>
      </w:r>
      <w:r w:rsidR="00676D9D">
        <w:rPr>
          <w:vertAlign w:val="superscript"/>
          <w:lang w:eastAsia="zh-CN"/>
        </w:rPr>
        <w:instrText xml:space="preserve"> \* MERGEFORMAT </w:instrText>
      </w:r>
      <w:r w:rsidR="00676D9D" w:rsidRPr="000D1A1D">
        <w:rPr>
          <w:vertAlign w:val="superscript"/>
          <w:lang w:eastAsia="zh-CN"/>
        </w:rPr>
      </w:r>
      <w:r w:rsidR="00676D9D" w:rsidRPr="000D1A1D">
        <w:rPr>
          <w:vertAlign w:val="superscript"/>
          <w:lang w:eastAsia="zh-CN"/>
        </w:rPr>
        <w:fldChar w:fldCharType="separate"/>
      </w:r>
      <w:r w:rsidR="00676D9D" w:rsidRPr="000D1A1D">
        <w:rPr>
          <w:vertAlign w:val="superscript"/>
          <w:lang w:eastAsia="zh-CN"/>
        </w:rPr>
        <w:t>[15]</w:t>
      </w:r>
      <w:r w:rsidR="00676D9D" w:rsidRPr="000D1A1D">
        <w:rPr>
          <w:vertAlign w:val="superscript"/>
          <w:lang w:eastAsia="zh-CN"/>
        </w:rPr>
        <w:fldChar w:fldCharType="end"/>
      </w:r>
      <w:r w:rsidR="000D1A1D" w:rsidRPr="000D1A1D">
        <w:rPr>
          <w:rFonts w:hint="eastAsia"/>
          <w:lang w:eastAsia="zh-CN"/>
        </w:rPr>
        <w:t>。</w:t>
      </w:r>
    </w:p>
    <w:p w14:paraId="49845D1A" w14:textId="01D47E25" w:rsidR="00E70198" w:rsidRPr="00F4189B" w:rsidRDefault="00DF4297" w:rsidP="00F4189B">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3" w:name="_Toc230884773"/>
      <w:r w:rsidRPr="00F4189B">
        <w:rPr>
          <w:rFonts w:ascii="Times New Roman" w:eastAsia="宋体" w:hAnsi="Times New Roman" w:cs="Times New Roman"/>
          <w:color w:val="auto"/>
          <w:kern w:val="2"/>
          <w:sz w:val="28"/>
          <w:szCs w:val="24"/>
          <w:lang w:eastAsia="zh-CN"/>
        </w:rPr>
        <w:t>2.</w:t>
      </w:r>
      <w:r w:rsidR="00F4189B" w:rsidRPr="00F4189B">
        <w:rPr>
          <w:rFonts w:ascii="Times New Roman" w:eastAsia="宋体" w:hAnsi="Times New Roman" w:cs="Times New Roman" w:hint="eastAsia"/>
          <w:color w:val="auto"/>
          <w:kern w:val="2"/>
          <w:sz w:val="28"/>
          <w:szCs w:val="24"/>
          <w:lang w:eastAsia="zh-CN"/>
        </w:rPr>
        <w:t>5</w:t>
      </w:r>
      <w:r w:rsidRPr="00F4189B">
        <w:rPr>
          <w:rFonts w:ascii="Times New Roman" w:eastAsia="宋体" w:hAnsi="Times New Roman" w:cs="Times New Roman"/>
          <w:color w:val="auto"/>
          <w:kern w:val="2"/>
          <w:sz w:val="28"/>
          <w:szCs w:val="24"/>
          <w:lang w:eastAsia="zh-CN"/>
        </w:rPr>
        <w:t xml:space="preserve"> </w:t>
      </w:r>
      <w:r w:rsidRPr="00F4189B">
        <w:rPr>
          <w:rFonts w:ascii="Times New Roman" w:eastAsia="宋体" w:hAnsi="Times New Roman" w:cs="Times New Roman"/>
          <w:color w:val="auto"/>
          <w:kern w:val="2"/>
          <w:sz w:val="28"/>
          <w:szCs w:val="24"/>
          <w:lang w:eastAsia="zh-CN"/>
        </w:rPr>
        <w:t>时间衰减函数</w:t>
      </w:r>
      <w:bookmarkEnd w:id="43"/>
    </w:p>
    <w:p w14:paraId="75F49013" w14:textId="271EE2DF" w:rsidR="00E70198" w:rsidRDefault="00FE32FA" w:rsidP="00FE32FA">
      <w:pPr>
        <w:ind w:firstLineChars="200" w:firstLine="480"/>
        <w:rPr>
          <w:lang w:eastAsia="zh-CN"/>
        </w:rPr>
      </w:pPr>
      <w:r w:rsidRPr="00FE32FA">
        <w:rPr>
          <w:lang w:eastAsia="zh-CN"/>
        </w:rPr>
        <w:lastRenderedPageBreak/>
        <w:t>时间衰减函数属于活跃度评分体系里的关键数学手段，它把各个时间段内出现的用户活动给予不同的权重。从直觉上讲，用户近期的行为更能体现用户目前的活跃程度以及平台参与度，而较久远的行为的参考价值会越来越低</w:t>
      </w:r>
      <w:r w:rsidR="00DF4297">
        <w:rPr>
          <w:lang w:eastAsia="zh-CN"/>
        </w:rPr>
        <w:t>。</w:t>
      </w:r>
    </w:p>
    <w:p w14:paraId="42481CBE" w14:textId="77777777" w:rsidR="00E70198" w:rsidRDefault="00DF4297" w:rsidP="00FE32FA">
      <w:pPr>
        <w:ind w:firstLineChars="200" w:firstLine="480"/>
        <w:rPr>
          <w:lang w:eastAsia="zh-CN"/>
        </w:rPr>
      </w:pPr>
      <w:r>
        <w:rPr>
          <w:lang w:eastAsia="zh-CN"/>
        </w:rPr>
        <w:t>本系统采用指数衰减函数，其中</w:t>
      </w:r>
      <w:r w:rsidRPr="00FE32FA">
        <w:rPr>
          <w:lang w:eastAsia="zh-CN"/>
        </w:rPr>
        <w:t>t</w:t>
      </w:r>
      <w:r>
        <w:rPr>
          <w:lang w:eastAsia="zh-CN"/>
        </w:rPr>
        <w:t>表示行为发生距今的天数，</w:t>
      </w:r>
      <w:r w:rsidRPr="00FE32FA">
        <w:rPr>
          <w:lang w:eastAsia="zh-CN"/>
        </w:rPr>
        <w:t>λ</w:t>
      </w:r>
      <w:r>
        <w:rPr>
          <w:lang w:eastAsia="zh-CN"/>
        </w:rPr>
        <w:t>为衰减率参数，本系统设置为</w:t>
      </w:r>
      <w:r>
        <w:rPr>
          <w:lang w:eastAsia="zh-CN"/>
        </w:rPr>
        <w:t>0.1</w:t>
      </w:r>
      <w:r>
        <w:rPr>
          <w:lang w:eastAsia="zh-CN"/>
        </w:rPr>
        <w:t>。指数衰减函数具有几个理想的数学性质：首先，函数值域为</w:t>
      </w:r>
      <w:r>
        <w:rPr>
          <w:lang w:eastAsia="zh-CN"/>
        </w:rPr>
        <w:t>(0, 1]</w:t>
      </w:r>
      <w:r>
        <w:rPr>
          <w:lang w:eastAsia="zh-CN"/>
        </w:rPr>
        <w:t>，今天的行为权重恰好为</w:t>
      </w:r>
      <w:r>
        <w:rPr>
          <w:lang w:eastAsia="zh-CN"/>
        </w:rPr>
        <w:t>1.0</w:t>
      </w:r>
      <w:r>
        <w:rPr>
          <w:lang w:eastAsia="zh-CN"/>
        </w:rPr>
        <w:t>；其次，衰减速度由</w:t>
      </w:r>
      <w:r w:rsidRPr="00FE32FA">
        <w:rPr>
          <w:lang w:eastAsia="zh-CN"/>
        </w:rPr>
        <w:t>λ</w:t>
      </w:r>
      <w:r>
        <w:rPr>
          <w:lang w:eastAsia="zh-CN"/>
        </w:rPr>
        <w:t>参数统一控制，便于调优；第三，函数连续可导，权重变化平滑自然。</w:t>
      </w:r>
    </w:p>
    <w:p w14:paraId="6FA27C41" w14:textId="4FB287DA" w:rsidR="00C51DC0" w:rsidRPr="00765B48" w:rsidRDefault="00000000" w:rsidP="00765B48">
      <w:pPr>
        <w:jc w:val="right"/>
        <w:rPr>
          <w:rFonts w:ascii="Cambria Math" w:hAnsi="Cambria Math"/>
          <w:i/>
          <w:lang w:eastAsia="zh-CN"/>
        </w:rPr>
      </w:pPr>
      <m:oMath>
        <m:eqArr>
          <m:eqArrPr>
            <m:ctrlPr>
              <w:rPr>
                <w:rFonts w:ascii="Cambria Math" w:hAnsi="Cambria Math"/>
                <w:i/>
              </w:rPr>
            </m:ctrlPr>
          </m:eqArrPr>
          <m:e>
            <m:r>
              <w:rPr>
                <w:rFonts w:ascii="Cambria Math" w:hAnsi="Cambria Math"/>
              </w:rPr>
              <m:t>decay</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lang w:eastAsia="zh-CN"/>
                  </w:rPr>
                  <m:t>e</m:t>
                </m:r>
              </m:e>
              <m:sup>
                <m:d>
                  <m:dPr>
                    <m:ctrlPr>
                      <w:rPr>
                        <w:rFonts w:ascii="Cambria Math" w:hAnsi="Cambria Math"/>
                        <w:i/>
                        <w:lang w:eastAsia="zh-CN"/>
                      </w:rPr>
                    </m:ctrlPr>
                  </m:dPr>
                  <m:e>
                    <m:r>
                      <w:rPr>
                        <w:rFonts w:ascii="Cambria Math" w:hAnsi="Cambria Math"/>
                        <w:lang w:eastAsia="zh-CN"/>
                      </w:rPr>
                      <m:t>-</m:t>
                    </m:r>
                    <m:r>
                      <w:rPr>
                        <w:rFonts w:ascii="Cambria Math" w:hAnsi="Cambria Math"/>
                      </w:rPr>
                      <m:t>λ·t</m:t>
                    </m:r>
                  </m:e>
                </m:d>
              </m:sup>
            </m:sSup>
            <m:r>
              <w:rPr>
                <w:rFonts w:ascii="Cambria Math" w:hAnsi="Cambria Math"/>
              </w:rPr>
              <m:t>,λ=0.1#</m:t>
            </m:r>
          </m:e>
        </m:eqArr>
      </m:oMath>
      <w:r w:rsidR="00765B48">
        <w:rPr>
          <w:lang w:eastAsia="zh-CN"/>
        </w:rPr>
        <w:tab/>
      </w:r>
      <w:r w:rsidR="00765B48">
        <w:rPr>
          <w:lang w:eastAsia="zh-CN"/>
        </w:rPr>
        <w:tab/>
      </w:r>
      <w:r w:rsidR="00765B48">
        <w:rPr>
          <w:lang w:eastAsia="zh-CN"/>
        </w:rPr>
        <w:tab/>
      </w:r>
      <w:r w:rsidR="00CC6EF8">
        <w:rPr>
          <w:rFonts w:hint="eastAsia"/>
          <w:lang w:eastAsia="zh-CN"/>
        </w:rPr>
        <w:t>（</w:t>
      </w:r>
      <w:r w:rsidR="00765B48">
        <w:rPr>
          <w:rFonts w:hint="eastAsia"/>
          <w:lang w:eastAsia="zh-CN"/>
        </w:rPr>
        <w:t>2-3</w:t>
      </w:r>
      <w:r w:rsidR="00CC6EF8">
        <w:rPr>
          <w:rFonts w:hint="eastAsia"/>
          <w:lang w:eastAsia="zh-CN"/>
        </w:rPr>
        <w:t>）</w:t>
      </w:r>
    </w:p>
    <w:p w14:paraId="63514373" w14:textId="28C3A1C1" w:rsidR="00E70198" w:rsidRDefault="00CC6EF8" w:rsidP="00CC6EF8">
      <w:pPr>
        <w:ind w:firstLineChars="200" w:firstLine="480"/>
        <w:rPr>
          <w:lang w:eastAsia="zh-CN"/>
        </w:rPr>
      </w:pPr>
      <w:r w:rsidRPr="00CC6EF8">
        <w:rPr>
          <w:lang w:eastAsia="zh-CN"/>
        </w:rPr>
        <w:t>当</w:t>
      </w:r>
      <w:r w:rsidRPr="00CC6EF8">
        <w:rPr>
          <w:lang w:eastAsia="zh-CN"/>
        </w:rPr>
        <w:t>λ</w:t>
      </w:r>
      <w:r w:rsidRPr="00CC6EF8">
        <w:rPr>
          <w:lang w:eastAsia="zh-CN"/>
        </w:rPr>
        <w:t>取</w:t>
      </w:r>
      <w:r w:rsidRPr="00CC6EF8">
        <w:rPr>
          <w:lang w:eastAsia="zh-CN"/>
        </w:rPr>
        <w:t>0.1</w:t>
      </w:r>
      <w:r w:rsidRPr="00CC6EF8">
        <w:rPr>
          <w:lang w:eastAsia="zh-CN"/>
        </w:rPr>
        <w:t>的时候，可以计算出各个时间节点对应的行为衰减权重：行为发生的当天权重为</w:t>
      </w:r>
      <w:r w:rsidRPr="00CC6EF8">
        <w:rPr>
          <w:lang w:eastAsia="zh-CN"/>
        </w:rPr>
        <w:t>1.00</w:t>
      </w:r>
      <w:r w:rsidRPr="00CC6EF8">
        <w:rPr>
          <w:lang w:eastAsia="zh-CN"/>
        </w:rPr>
        <w:t>，</w:t>
      </w:r>
      <w:r w:rsidRPr="00CC6EF8">
        <w:rPr>
          <w:lang w:eastAsia="zh-CN"/>
        </w:rPr>
        <w:t>3</w:t>
      </w:r>
      <w:r w:rsidRPr="00CC6EF8">
        <w:rPr>
          <w:lang w:eastAsia="zh-CN"/>
        </w:rPr>
        <w:t>天前权重为</w:t>
      </w:r>
      <w:r w:rsidRPr="00CC6EF8">
        <w:rPr>
          <w:lang w:eastAsia="zh-CN"/>
        </w:rPr>
        <w:t>0.74</w:t>
      </w:r>
      <w:r w:rsidRPr="00CC6EF8">
        <w:rPr>
          <w:lang w:eastAsia="zh-CN"/>
        </w:rPr>
        <w:t>，</w:t>
      </w:r>
      <w:r w:rsidRPr="00CC6EF8">
        <w:rPr>
          <w:lang w:eastAsia="zh-CN"/>
        </w:rPr>
        <w:t>7</w:t>
      </w:r>
      <w:r w:rsidRPr="00CC6EF8">
        <w:rPr>
          <w:lang w:eastAsia="zh-CN"/>
        </w:rPr>
        <w:t>天前权重衰减到</w:t>
      </w:r>
      <w:r w:rsidRPr="00CC6EF8">
        <w:rPr>
          <w:lang w:eastAsia="zh-CN"/>
        </w:rPr>
        <w:t>0.50</w:t>
      </w:r>
      <w:r w:rsidRPr="00CC6EF8">
        <w:rPr>
          <w:lang w:eastAsia="zh-CN"/>
        </w:rPr>
        <w:t>，</w:t>
      </w:r>
      <w:r w:rsidRPr="00CC6EF8">
        <w:rPr>
          <w:lang w:eastAsia="zh-CN"/>
        </w:rPr>
        <w:t>14</w:t>
      </w:r>
      <w:r w:rsidRPr="00CC6EF8">
        <w:rPr>
          <w:lang w:eastAsia="zh-CN"/>
        </w:rPr>
        <w:t>天前权重为</w:t>
      </w:r>
      <w:r w:rsidRPr="00CC6EF8">
        <w:rPr>
          <w:lang w:eastAsia="zh-CN"/>
        </w:rPr>
        <w:t>0.25</w:t>
      </w:r>
      <w:r w:rsidRPr="00CC6EF8">
        <w:rPr>
          <w:lang w:eastAsia="zh-CN"/>
        </w:rPr>
        <w:t>，</w:t>
      </w:r>
      <w:r w:rsidRPr="00CC6EF8">
        <w:rPr>
          <w:lang w:eastAsia="zh-CN"/>
        </w:rPr>
        <w:t>21</w:t>
      </w:r>
      <w:r w:rsidRPr="00CC6EF8">
        <w:rPr>
          <w:lang w:eastAsia="zh-CN"/>
        </w:rPr>
        <w:t>天前权重为</w:t>
      </w:r>
      <w:r w:rsidRPr="00CC6EF8">
        <w:rPr>
          <w:lang w:eastAsia="zh-CN"/>
        </w:rPr>
        <w:t>0.12</w:t>
      </w:r>
      <w:r w:rsidRPr="00CC6EF8">
        <w:rPr>
          <w:lang w:eastAsia="zh-CN"/>
        </w:rPr>
        <w:t>，</w:t>
      </w:r>
      <w:r w:rsidRPr="00CC6EF8">
        <w:rPr>
          <w:lang w:eastAsia="zh-CN"/>
        </w:rPr>
        <w:t>30</w:t>
      </w:r>
      <w:r w:rsidRPr="00CC6EF8">
        <w:rPr>
          <w:lang w:eastAsia="zh-CN"/>
        </w:rPr>
        <w:t>天前权重只有</w:t>
      </w:r>
      <w:r w:rsidRPr="00CC6EF8">
        <w:rPr>
          <w:lang w:eastAsia="zh-CN"/>
        </w:rPr>
        <w:t>0.05</w:t>
      </w:r>
      <w:r w:rsidRPr="00CC6EF8">
        <w:rPr>
          <w:lang w:eastAsia="zh-CN"/>
        </w:rPr>
        <w:t>。从权重变化规律可以看出，用户一周前历史行为对当日报表的影响已经衰减到当日行为的一半以下，超过</w:t>
      </w:r>
      <w:r w:rsidRPr="00CC6EF8">
        <w:rPr>
          <w:lang w:eastAsia="zh-CN"/>
        </w:rPr>
        <w:t>30</w:t>
      </w:r>
      <w:r w:rsidRPr="00CC6EF8">
        <w:rPr>
          <w:lang w:eastAsia="zh-CN"/>
        </w:rPr>
        <w:t>天的早期行为权重趋于</w:t>
      </w:r>
      <w:r w:rsidRPr="00CC6EF8">
        <w:rPr>
          <w:lang w:eastAsia="zh-CN"/>
        </w:rPr>
        <w:t>0</w:t>
      </w:r>
      <w:r w:rsidRPr="00CC6EF8">
        <w:rPr>
          <w:lang w:eastAsia="zh-CN"/>
        </w:rPr>
        <w:t>，可以忽略不计</w:t>
      </w:r>
      <w:r w:rsidR="00AC5895" w:rsidRPr="00AC5895">
        <w:rPr>
          <w:rFonts w:hint="eastAsia"/>
          <w:lang w:eastAsia="zh-CN"/>
        </w:rPr>
        <w:t>。</w:t>
      </w:r>
    </w:p>
    <w:p w14:paraId="0BE4FCE7" w14:textId="68E6C723" w:rsidR="000D1A1D" w:rsidRDefault="00CC6EF8" w:rsidP="00CC6EF8">
      <w:pPr>
        <w:ind w:firstLineChars="200" w:firstLine="480"/>
        <w:rPr>
          <w:lang w:eastAsia="zh-CN"/>
        </w:rPr>
      </w:pPr>
      <w:r w:rsidRPr="00CC6EF8">
        <w:rPr>
          <w:lang w:eastAsia="zh-CN"/>
        </w:rPr>
        <w:t>模型对用户所有的历史行为记录进行遍历，对于每一条行为按照它的类型来获取权重</w:t>
      </w:r>
      <w:r w:rsidR="000D1A1D">
        <w:rPr>
          <w:i/>
          <w:lang w:eastAsia="zh-CN"/>
        </w:rPr>
        <w:t>w</w:t>
      </w:r>
      <w:r w:rsidR="000D1A1D">
        <w:rPr>
          <w:lang w:eastAsia="zh-CN"/>
        </w:rPr>
        <w:t>，乘以该行为距今天数</w:t>
      </w:r>
      <w:proofErr w:type="spellStart"/>
      <w:r w:rsidR="000D1A1D">
        <w:rPr>
          <w:i/>
          <w:lang w:eastAsia="zh-CN"/>
        </w:rPr>
        <w:t>t</w:t>
      </w:r>
      <w:r w:rsidR="000D1A1D">
        <w:rPr>
          <w:vertAlign w:val="subscript"/>
          <w:lang w:eastAsia="zh-CN"/>
        </w:rPr>
        <w:t>i</w:t>
      </w:r>
      <w:proofErr w:type="spellEnd"/>
      <w:r w:rsidR="000D1A1D">
        <w:rPr>
          <w:lang w:eastAsia="zh-CN"/>
        </w:rPr>
        <w:t>对应的衰减因子，</w:t>
      </w:r>
      <w:r w:rsidRPr="00CC6EF8">
        <w:rPr>
          <w:lang w:eastAsia="zh-CN"/>
        </w:rPr>
        <w:t>最后累加起来并截断到</w:t>
      </w:r>
      <w:r w:rsidRPr="00CC6EF8">
        <w:rPr>
          <w:lang w:eastAsia="zh-CN"/>
        </w:rPr>
        <w:t>0</w:t>
      </w:r>
      <w:r w:rsidRPr="00CC6EF8">
        <w:rPr>
          <w:lang w:eastAsia="zh-CN"/>
        </w:rPr>
        <w:t>到</w:t>
      </w:r>
      <w:r w:rsidRPr="00CC6EF8">
        <w:rPr>
          <w:lang w:eastAsia="zh-CN"/>
        </w:rPr>
        <w:t>100</w:t>
      </w:r>
      <w:r w:rsidRPr="00CC6EF8">
        <w:rPr>
          <w:lang w:eastAsia="zh-CN"/>
        </w:rPr>
        <w:t>之间</w:t>
      </w:r>
      <w:r w:rsidR="000D1A1D">
        <w:rPr>
          <w:lang w:eastAsia="zh-CN"/>
        </w:rPr>
        <w:t>。计算公式如下：</w:t>
      </w:r>
    </w:p>
    <w:p w14:paraId="6AC6E58F" w14:textId="0BFF17DA" w:rsidR="000D1A1D" w:rsidRPr="00765B48" w:rsidRDefault="000D1A1D" w:rsidP="00765B48">
      <w:pPr>
        <w:jc w:val="right"/>
        <w:rPr>
          <w:i/>
          <w:lang w:eastAsia="zh-CN"/>
        </w:rPr>
      </w:pPr>
      <m:oMath>
        <m:r>
          <w:rPr>
            <w:rFonts w:ascii="Cambria Math" w:hAnsi="Cambria Math"/>
            <w:lang w:eastAsia="zh-CN"/>
          </w:rPr>
          <m:t>S=</m:t>
        </m:r>
        <m:func>
          <m:funcPr>
            <m:ctrlPr>
              <w:rPr>
                <w:rFonts w:ascii="Cambria Math" w:hAnsi="Cambria Math"/>
              </w:rPr>
            </m:ctrlPr>
          </m:funcPr>
          <m:fName>
            <m:r>
              <w:rPr>
                <w:rFonts w:ascii="Cambria Math" w:hAnsi="Cambria Math"/>
                <w:lang w:eastAsia="zh-CN"/>
              </w:rPr>
              <m:t>min</m:t>
            </m:r>
          </m:fName>
          <m:e>
            <m:d>
              <m:dPr>
                <m:ctrlPr>
                  <w:rPr>
                    <w:rFonts w:ascii="Cambria Math" w:hAnsi="Cambria Math"/>
                  </w:rPr>
                </m:ctrlPr>
              </m:dPr>
              <m:e>
                <m:r>
                  <w:rPr>
                    <w:rFonts w:ascii="Cambria Math" w:hAnsi="Cambria Math"/>
                    <w:lang w:eastAsia="zh-CN"/>
                  </w:rPr>
                  <m:t>100,</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r>
                  <w:rPr>
                    <w:rFonts w:ascii="Cambria Math" w:hAnsi="Cambria Math"/>
                    <w:lang w:eastAsia="zh-CN"/>
                  </w:rPr>
                  <m:t>⋅</m:t>
                </m:r>
                <m:sSup>
                  <m:sSupPr>
                    <m:ctrlPr>
                      <w:rPr>
                        <w:rFonts w:ascii="Cambria Math" w:hAnsi="Cambria Math"/>
                        <w:i/>
                      </w:rPr>
                    </m:ctrlPr>
                  </m:sSupPr>
                  <m:e>
                    <m:r>
                      <w:rPr>
                        <w:rFonts w:ascii="Cambria Math" w:hAnsi="Cambria Math"/>
                        <w:lang w:eastAsia="zh-CN"/>
                      </w:rPr>
                      <m:t>e</m:t>
                    </m:r>
                  </m:e>
                  <m:sup>
                    <m:r>
                      <w:rPr>
                        <w:rFonts w:ascii="Cambria Math" w:hAnsi="Cambria Math"/>
                        <w:lang w:eastAsia="zh-CN"/>
                      </w:rPr>
                      <m:t>(-0.1· tᵢ)</m:t>
                    </m:r>
                  </m:sup>
                </m:sSup>
              </m:e>
            </m:d>
          </m:e>
        </m:func>
      </m:oMath>
      <w:r w:rsidR="00765B48">
        <w:rPr>
          <w:i/>
          <w:lang w:eastAsia="zh-CN"/>
        </w:rPr>
        <w:tab/>
      </w:r>
      <w:r w:rsidR="00765B48">
        <w:rPr>
          <w:i/>
          <w:lang w:eastAsia="zh-CN"/>
        </w:rPr>
        <w:tab/>
      </w:r>
      <w:r w:rsidR="00765B48">
        <w:rPr>
          <w:i/>
          <w:lang w:eastAsia="zh-CN"/>
        </w:rPr>
        <w:tab/>
      </w:r>
      <w:r w:rsidR="00765B48">
        <w:rPr>
          <w:rFonts w:hint="eastAsia"/>
          <w:i/>
          <w:lang w:eastAsia="zh-CN"/>
        </w:rPr>
        <w:t xml:space="preserve"> </w:t>
      </w:r>
      <w:r w:rsidR="00765B48" w:rsidRPr="00765B48">
        <w:rPr>
          <w:rFonts w:hint="eastAsia"/>
          <w:iCs/>
          <w:lang w:eastAsia="zh-CN"/>
        </w:rPr>
        <w:t xml:space="preserve"> </w:t>
      </w:r>
      <w:r w:rsidR="00CC6EF8">
        <w:rPr>
          <w:rFonts w:hint="eastAsia"/>
          <w:iCs/>
          <w:lang w:eastAsia="zh-CN"/>
        </w:rPr>
        <w:t>（</w:t>
      </w:r>
      <w:r w:rsidR="00765B48" w:rsidRPr="00765B48">
        <w:rPr>
          <w:rFonts w:hint="eastAsia"/>
          <w:iCs/>
          <w:lang w:eastAsia="zh-CN"/>
        </w:rPr>
        <w:t>2-4</w:t>
      </w:r>
      <w:r w:rsidR="00CC6EF8">
        <w:rPr>
          <w:rFonts w:hint="eastAsia"/>
          <w:iCs/>
          <w:lang w:eastAsia="zh-CN"/>
        </w:rPr>
        <w:t>）</w:t>
      </w:r>
    </w:p>
    <w:p w14:paraId="3403ABDD" w14:textId="0EC8EC69" w:rsidR="000D1A1D" w:rsidRPr="000D1A1D" w:rsidRDefault="00CC6EF8" w:rsidP="00CC6EF8">
      <w:pPr>
        <w:ind w:firstLineChars="200" w:firstLine="480"/>
        <w:rPr>
          <w:lang w:eastAsia="zh-CN"/>
        </w:rPr>
      </w:pPr>
      <w:r w:rsidRPr="00CC6EF8">
        <w:rPr>
          <w:lang w:eastAsia="zh-CN"/>
        </w:rPr>
        <w:t>活跃度评分用</w:t>
      </w:r>
      <w:r w:rsidRPr="00CC6EF8">
        <w:rPr>
          <w:lang w:eastAsia="zh-CN"/>
        </w:rPr>
        <w:t>S</w:t>
      </w:r>
      <w:r w:rsidRPr="00CC6EF8">
        <w:rPr>
          <w:lang w:eastAsia="zh-CN"/>
        </w:rPr>
        <w:t>表示，第</w:t>
      </w:r>
      <w:proofErr w:type="spellStart"/>
      <w:r w:rsidRPr="00CC6EF8">
        <w:rPr>
          <w:lang w:eastAsia="zh-CN"/>
        </w:rPr>
        <w:t>i</w:t>
      </w:r>
      <w:proofErr w:type="spellEnd"/>
      <w:proofErr w:type="gramStart"/>
      <w:r w:rsidRPr="00CC6EF8">
        <w:rPr>
          <w:lang w:eastAsia="zh-CN"/>
        </w:rPr>
        <w:t>条行为</w:t>
      </w:r>
      <w:proofErr w:type="gramEnd"/>
      <w:r w:rsidRPr="00CC6EF8">
        <w:rPr>
          <w:lang w:eastAsia="zh-CN"/>
        </w:rPr>
        <w:t>对应的权重值用</w:t>
      </w:r>
      <w:proofErr w:type="spellStart"/>
      <w:r w:rsidRPr="00CC6EF8">
        <w:rPr>
          <w:lang w:eastAsia="zh-CN"/>
        </w:rPr>
        <w:t>w</w:t>
      </w:r>
      <w:r w:rsidRPr="00CC6EF8">
        <w:rPr>
          <w:vertAlign w:val="subscript"/>
          <w:lang w:eastAsia="zh-CN"/>
        </w:rPr>
        <w:t>i</w:t>
      </w:r>
      <w:proofErr w:type="spellEnd"/>
      <w:r w:rsidRPr="00CC6EF8">
        <w:rPr>
          <w:lang w:eastAsia="zh-CN"/>
        </w:rPr>
        <w:t>表示，第</w:t>
      </w:r>
      <w:proofErr w:type="spellStart"/>
      <w:r w:rsidRPr="00CC6EF8">
        <w:rPr>
          <w:lang w:eastAsia="zh-CN"/>
        </w:rPr>
        <w:t>i</w:t>
      </w:r>
      <w:proofErr w:type="spellEnd"/>
      <w:proofErr w:type="gramStart"/>
      <w:r w:rsidRPr="00CC6EF8">
        <w:rPr>
          <w:lang w:eastAsia="zh-CN"/>
        </w:rPr>
        <w:t>条行为</w:t>
      </w:r>
      <w:proofErr w:type="gramEnd"/>
      <w:r w:rsidRPr="00CC6EF8">
        <w:rPr>
          <w:lang w:eastAsia="zh-CN"/>
        </w:rPr>
        <w:t>距今的天数用</w:t>
      </w:r>
      <w:proofErr w:type="spellStart"/>
      <w:r w:rsidRPr="00CC6EF8">
        <w:rPr>
          <w:lang w:eastAsia="zh-CN"/>
        </w:rPr>
        <w:t>t</w:t>
      </w:r>
      <w:r w:rsidRPr="00CC6EF8">
        <w:rPr>
          <w:vertAlign w:val="subscript"/>
          <w:lang w:eastAsia="zh-CN"/>
        </w:rPr>
        <w:t>i</w:t>
      </w:r>
      <w:proofErr w:type="spellEnd"/>
      <w:r w:rsidRPr="00CC6EF8">
        <w:rPr>
          <w:lang w:eastAsia="zh-CN"/>
        </w:rPr>
        <w:t>表示，</w:t>
      </w:r>
      <w:r w:rsidRPr="00CC6EF8">
        <w:rPr>
          <w:lang w:eastAsia="zh-CN"/>
        </w:rPr>
        <w:t>min</w:t>
      </w:r>
      <w:r w:rsidRPr="00CC6EF8">
        <w:rPr>
          <w:lang w:eastAsia="zh-CN"/>
        </w:rPr>
        <w:t>函数保证评分上限不超过</w:t>
      </w:r>
      <w:r w:rsidRPr="00CC6EF8">
        <w:rPr>
          <w:lang w:eastAsia="zh-CN"/>
        </w:rPr>
        <w:t>100</w:t>
      </w:r>
      <w:r w:rsidRPr="00CC6EF8">
        <w:rPr>
          <w:lang w:eastAsia="zh-CN"/>
        </w:rPr>
        <w:t>分。根据最终评分来划分出三个活跃度等级，得分大于等于</w:t>
      </w:r>
      <w:r w:rsidRPr="00CC6EF8">
        <w:rPr>
          <w:lang w:eastAsia="zh-CN"/>
        </w:rPr>
        <w:t>60</w:t>
      </w:r>
      <w:r w:rsidRPr="00CC6EF8">
        <w:rPr>
          <w:lang w:eastAsia="zh-CN"/>
        </w:rPr>
        <w:t>分属于高活跃（</w:t>
      </w:r>
      <w:r w:rsidRPr="00CC6EF8">
        <w:rPr>
          <w:lang w:eastAsia="zh-CN"/>
        </w:rPr>
        <w:t>high</w:t>
      </w:r>
      <w:r w:rsidRPr="00CC6EF8">
        <w:rPr>
          <w:lang w:eastAsia="zh-CN"/>
        </w:rPr>
        <w:t>），</w:t>
      </w:r>
      <w:r w:rsidRPr="00CC6EF8">
        <w:rPr>
          <w:lang w:eastAsia="zh-CN"/>
        </w:rPr>
        <w:t>20</w:t>
      </w:r>
      <w:r w:rsidRPr="00CC6EF8">
        <w:rPr>
          <w:lang w:eastAsia="zh-CN"/>
        </w:rPr>
        <w:t>到</w:t>
      </w:r>
      <w:r w:rsidRPr="00CC6EF8">
        <w:rPr>
          <w:lang w:eastAsia="zh-CN"/>
        </w:rPr>
        <w:t>60</w:t>
      </w:r>
      <w:r w:rsidRPr="00CC6EF8">
        <w:rPr>
          <w:lang w:eastAsia="zh-CN"/>
        </w:rPr>
        <w:t>分属于普通（</w:t>
      </w:r>
      <w:r w:rsidRPr="00CC6EF8">
        <w:rPr>
          <w:lang w:eastAsia="zh-CN"/>
        </w:rPr>
        <w:t>normal</w:t>
      </w:r>
      <w:r w:rsidRPr="00CC6EF8">
        <w:rPr>
          <w:lang w:eastAsia="zh-CN"/>
        </w:rPr>
        <w:t>），小于</w:t>
      </w:r>
      <w:r w:rsidRPr="00CC6EF8">
        <w:rPr>
          <w:lang w:eastAsia="zh-CN"/>
        </w:rPr>
        <w:t>20</w:t>
      </w:r>
      <w:r w:rsidRPr="00CC6EF8">
        <w:rPr>
          <w:lang w:eastAsia="zh-CN"/>
        </w:rPr>
        <w:t>分属于低活跃（</w:t>
      </w:r>
      <w:r w:rsidRPr="00CC6EF8">
        <w:rPr>
          <w:lang w:eastAsia="zh-CN"/>
        </w:rPr>
        <w:t>low</w:t>
      </w:r>
      <w:r w:rsidRPr="00CC6EF8">
        <w:rPr>
          <w:lang w:eastAsia="zh-CN"/>
        </w:rPr>
        <w:t>）。等级对应</w:t>
      </w:r>
      <w:proofErr w:type="gramStart"/>
      <w:r w:rsidRPr="00CC6EF8">
        <w:rPr>
          <w:lang w:eastAsia="zh-CN"/>
        </w:rPr>
        <w:t>到频控</w:t>
      </w:r>
      <w:proofErr w:type="gramEnd"/>
      <w:r w:rsidRPr="00CC6EF8">
        <w:rPr>
          <w:lang w:eastAsia="zh-CN"/>
        </w:rPr>
        <w:t>策略矩阵里参数行，以此来达成社区行为反馈推动广告频率调节的主要逻辑</w:t>
      </w:r>
      <w:r w:rsidR="000D1A1D">
        <w:rPr>
          <w:lang w:eastAsia="zh-CN"/>
        </w:rPr>
        <w:t>。</w:t>
      </w:r>
    </w:p>
    <w:p w14:paraId="2C6CCA53" w14:textId="11A6B018" w:rsidR="000D1A1D" w:rsidRPr="000D1A1D" w:rsidRDefault="000D1A1D"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4" w:name="_Toc230884774"/>
      <w:r w:rsidRPr="000D1A1D">
        <w:rPr>
          <w:rFonts w:ascii="Times New Roman" w:eastAsia="宋体" w:hAnsi="Times New Roman" w:cs="Times New Roman"/>
          <w:color w:val="auto"/>
          <w:kern w:val="2"/>
          <w:sz w:val="28"/>
          <w:szCs w:val="24"/>
          <w:lang w:eastAsia="zh-CN"/>
        </w:rPr>
        <w:t>2.</w:t>
      </w:r>
      <w:r>
        <w:rPr>
          <w:rFonts w:ascii="Times New Roman" w:eastAsia="宋体" w:hAnsi="Times New Roman" w:cs="Times New Roman" w:hint="eastAsia"/>
          <w:color w:val="auto"/>
          <w:kern w:val="2"/>
          <w:sz w:val="28"/>
          <w:szCs w:val="24"/>
          <w:lang w:eastAsia="zh-CN"/>
        </w:rPr>
        <w:t>6</w:t>
      </w:r>
      <w:r w:rsidR="001D43BA">
        <w:rPr>
          <w:rFonts w:ascii="Times New Roman" w:eastAsia="宋体" w:hAnsi="Times New Roman" w:cs="Times New Roman" w:hint="eastAsia"/>
          <w:color w:val="auto"/>
          <w:kern w:val="2"/>
          <w:sz w:val="28"/>
          <w:szCs w:val="24"/>
          <w:lang w:eastAsia="zh-CN"/>
        </w:rPr>
        <w:t xml:space="preserve"> </w:t>
      </w:r>
      <w:r w:rsidRPr="000D1A1D">
        <w:rPr>
          <w:rFonts w:ascii="Times New Roman" w:eastAsia="宋体" w:hAnsi="Times New Roman" w:cs="Times New Roman"/>
          <w:color w:val="auto"/>
          <w:kern w:val="2"/>
          <w:sz w:val="28"/>
          <w:szCs w:val="24"/>
          <w:lang w:eastAsia="zh-CN"/>
        </w:rPr>
        <w:t>MMR</w:t>
      </w:r>
      <w:r w:rsidRPr="000D1A1D">
        <w:rPr>
          <w:rFonts w:ascii="Times New Roman" w:eastAsia="宋体" w:hAnsi="Times New Roman" w:cs="Times New Roman"/>
          <w:color w:val="auto"/>
          <w:kern w:val="2"/>
          <w:sz w:val="28"/>
          <w:szCs w:val="24"/>
          <w:lang w:eastAsia="zh-CN"/>
        </w:rPr>
        <w:t>多样性重排算法</w:t>
      </w:r>
      <w:bookmarkEnd w:id="44"/>
    </w:p>
    <w:p w14:paraId="649A931D" w14:textId="385C80E7" w:rsidR="000D1A1D" w:rsidRDefault="000D1A1D" w:rsidP="00CC6EF8">
      <w:pPr>
        <w:ind w:firstLineChars="200" w:firstLine="480"/>
        <w:rPr>
          <w:lang w:eastAsia="zh-CN"/>
        </w:rPr>
      </w:pPr>
      <w:r>
        <w:rPr>
          <w:lang w:eastAsia="zh-CN"/>
        </w:rPr>
        <w:t>推荐系统的排序结果往往存在同质化问题</w:t>
      </w:r>
      <w:r>
        <w:rPr>
          <w:lang w:eastAsia="zh-CN"/>
        </w:rPr>
        <w:t>——</w:t>
      </w:r>
      <w:r>
        <w:rPr>
          <w:lang w:eastAsia="zh-CN"/>
        </w:rPr>
        <w:t>排名靠前的商品可能集中在少数热门品类，导致用户体验单调。</w:t>
      </w:r>
      <w:r>
        <w:rPr>
          <w:lang w:eastAsia="zh-CN"/>
        </w:rPr>
        <w:t>MMR</w:t>
      </w:r>
      <w:r>
        <w:rPr>
          <w:lang w:eastAsia="zh-CN"/>
        </w:rPr>
        <w:t>（</w:t>
      </w:r>
      <w:r>
        <w:rPr>
          <w:lang w:eastAsia="zh-CN"/>
        </w:rPr>
        <w:t>Maximal Marginal Relevance</w:t>
      </w:r>
      <w:r>
        <w:rPr>
          <w:lang w:eastAsia="zh-CN"/>
        </w:rPr>
        <w:t>，最大边际相关性）算法通过在相关性和多样性之间寻求平衡来解决这一问题。王鑫等</w:t>
      </w:r>
      <w:r w:rsidR="00345D21" w:rsidRPr="00345D21">
        <w:rPr>
          <w:vertAlign w:val="superscript"/>
          <w:lang w:eastAsia="zh-CN"/>
        </w:rPr>
        <w:fldChar w:fldCharType="begin"/>
      </w:r>
      <w:r w:rsidR="00345D21" w:rsidRPr="00345D21">
        <w:rPr>
          <w:vertAlign w:val="superscript"/>
          <w:lang w:eastAsia="zh-CN"/>
        </w:rPr>
        <w:instrText xml:space="preserve"> REF _Ref230087309 \r \h </w:instrText>
      </w:r>
      <w:r w:rsidR="00345D21">
        <w:rPr>
          <w:vertAlign w:val="superscript"/>
          <w:lang w:eastAsia="zh-CN"/>
        </w:rPr>
        <w:instrText xml:space="preserve"> \* MERGEFORMAT </w:instrText>
      </w:r>
      <w:r w:rsidR="00345D21" w:rsidRPr="00345D21">
        <w:rPr>
          <w:vertAlign w:val="superscript"/>
          <w:lang w:eastAsia="zh-CN"/>
        </w:rPr>
      </w:r>
      <w:r w:rsidR="00345D21" w:rsidRPr="00345D21">
        <w:rPr>
          <w:vertAlign w:val="superscript"/>
          <w:lang w:eastAsia="zh-CN"/>
        </w:rPr>
        <w:fldChar w:fldCharType="separate"/>
      </w:r>
      <w:r w:rsidR="00345D21" w:rsidRPr="00345D21">
        <w:rPr>
          <w:vertAlign w:val="superscript"/>
          <w:lang w:eastAsia="zh-CN"/>
        </w:rPr>
        <w:t>[13]</w:t>
      </w:r>
      <w:r w:rsidR="00345D21" w:rsidRPr="00345D21">
        <w:rPr>
          <w:vertAlign w:val="superscript"/>
          <w:lang w:eastAsia="zh-CN"/>
        </w:rPr>
        <w:fldChar w:fldCharType="end"/>
      </w:r>
      <w:r>
        <w:rPr>
          <w:lang w:eastAsia="zh-CN"/>
        </w:rPr>
        <w:t>研究了大数据在</w:t>
      </w:r>
      <w:r w:rsidR="00913693">
        <w:rPr>
          <w:lang w:eastAsia="zh-CN"/>
        </w:rPr>
        <w:t>在线购物平台</w:t>
      </w:r>
      <w:r>
        <w:rPr>
          <w:lang w:eastAsia="zh-CN"/>
        </w:rPr>
        <w:t>个性化推荐中的应用效果，指出推荐结果的多样性对用户满意度和点击率有显著影响。</w:t>
      </w:r>
    </w:p>
    <w:p w14:paraId="190AABE2" w14:textId="77777777" w:rsidR="000D1A1D" w:rsidRDefault="000D1A1D" w:rsidP="00CC6EF8">
      <w:pPr>
        <w:ind w:firstLineChars="200" w:firstLine="480"/>
        <w:rPr>
          <w:lang w:eastAsia="zh-CN"/>
        </w:rPr>
      </w:pPr>
      <w:r>
        <w:rPr>
          <w:lang w:eastAsia="zh-CN"/>
        </w:rPr>
        <w:t>MMR</w:t>
      </w:r>
      <w:r>
        <w:rPr>
          <w:lang w:eastAsia="zh-CN"/>
        </w:rPr>
        <w:t>算法的核心思想是：每次从候选集中选择下一个推荐结果时，不仅考虑该商品与用户偏好的相关性，还要考虑它与已选结果集合之间的差异性。具体地，对于候选商品</w:t>
      </w:r>
      <w:r>
        <w:rPr>
          <w:i/>
          <w:lang w:eastAsia="zh-CN"/>
        </w:rPr>
        <w:t>d</w:t>
      </w:r>
      <w:r>
        <w:rPr>
          <w:vertAlign w:val="subscript"/>
          <w:lang w:eastAsia="zh-CN"/>
        </w:rPr>
        <w:t>i</w:t>
      </w:r>
      <w:r>
        <w:rPr>
          <w:lang w:eastAsia="zh-CN"/>
        </w:rPr>
        <w:t>，其</w:t>
      </w:r>
      <w:r>
        <w:rPr>
          <w:lang w:eastAsia="zh-CN"/>
        </w:rPr>
        <w:t>MMR</w:t>
      </w:r>
      <w:r>
        <w:rPr>
          <w:lang w:eastAsia="zh-CN"/>
        </w:rPr>
        <w:t>得分由相关性项和冗余惩罚项的加权差构成，计算公式如下：</w:t>
      </w:r>
    </w:p>
    <w:p w14:paraId="3BA3F631" w14:textId="67561D6C" w:rsidR="000D1A1D" w:rsidRPr="00C51DC0" w:rsidRDefault="00000000" w:rsidP="000D1A1D">
      <w:pPr>
        <w:jc w:val="right"/>
        <w:rPr>
          <w:lang w:eastAsia="zh-CN"/>
        </w:rPr>
      </w:pPr>
      <m:oMath>
        <m:eqArr>
          <m:eqArrPr>
            <m:ctrlPr>
              <w:rPr>
                <w:rFonts w:ascii="Cambria Math" w:hAnsi="Cambria Math"/>
                <w:i/>
                <w:lang w:eastAsia="zh-CN"/>
              </w:rPr>
            </m:ctrlPr>
          </m:eqArrPr>
          <m:e>
            <m:r>
              <w:rPr>
                <w:rFonts w:ascii="Cambria Math" w:hAnsi="Cambria Math"/>
              </w:rPr>
              <m:t>MMR=λ⋅Rel</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1-λ</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r>
                      <w:rPr>
                        <w:rFonts w:ascii="Cambria Math" w:hAnsi="Cambria Math"/>
                      </w:rPr>
                      <m:t>d∈S</m:t>
                    </m:r>
                  </m:e>
                </m:d>
              </m:e>
            </m:func>
            <m:r>
              <w:rPr>
                <w:rFonts w:ascii="Cambria Math" w:hAnsi="Cambria Math"/>
              </w:rPr>
              <m:t>Sim</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,d</m:t>
                </m:r>
              </m:e>
            </m:d>
            <m:r>
              <w:rPr>
                <w:rFonts w:ascii="Cambria Math" w:hAnsi="Cambria Math"/>
              </w:rPr>
              <m:t>,λ=0.5</m:t>
            </m:r>
            <m:ctrlPr>
              <w:rPr>
                <w:rFonts w:ascii="Cambria Math" w:hAnsi="Cambria Math"/>
                <w:i/>
              </w:rPr>
            </m:ctrlPr>
          </m:e>
        </m:eqArr>
      </m:oMath>
      <w:r w:rsidR="00765B48">
        <w:rPr>
          <w:lang w:eastAsia="zh-CN"/>
        </w:rPr>
        <w:tab/>
      </w:r>
      <w:r w:rsidR="00765B48">
        <w:rPr>
          <w:rFonts w:hint="eastAsia"/>
          <w:lang w:eastAsia="zh-CN"/>
        </w:rPr>
        <w:t>(2-5)</w:t>
      </w:r>
    </w:p>
    <w:p w14:paraId="6254F554" w14:textId="4D7323A6" w:rsidR="000D1A1D" w:rsidRPr="000D1A1D" w:rsidRDefault="00CC6EF8" w:rsidP="00CC6EF8">
      <w:pPr>
        <w:ind w:firstLineChars="200" w:firstLine="480"/>
        <w:rPr>
          <w:lang w:eastAsia="zh-CN"/>
        </w:rPr>
      </w:pPr>
      <w:r w:rsidRPr="00CC6EF8">
        <w:rPr>
          <w:lang w:eastAsia="zh-CN"/>
        </w:rPr>
        <w:t>其中</w:t>
      </w:r>
      <w:r w:rsidRPr="00CC6EF8">
        <w:rPr>
          <w:lang w:eastAsia="zh-CN"/>
        </w:rPr>
        <w:t>Rel(d</w:t>
      </w:r>
      <w:r w:rsidRPr="00CC6EF8">
        <w:rPr>
          <w:vertAlign w:val="subscript"/>
          <w:lang w:eastAsia="zh-CN"/>
        </w:rPr>
        <w:t>i</w:t>
      </w:r>
      <w:r w:rsidRPr="00CC6EF8">
        <w:rPr>
          <w:lang w:eastAsia="zh-CN"/>
        </w:rPr>
        <w:t>)</w:t>
      </w:r>
      <w:r w:rsidRPr="00CC6EF8">
        <w:rPr>
          <w:lang w:eastAsia="zh-CN"/>
        </w:rPr>
        <w:t>是候选商品的排序模型预测分，反映的是候选商品和用户偏好的匹配程度，</w:t>
      </w:r>
      <w:r w:rsidRPr="00CC6EF8">
        <w:rPr>
          <w:lang w:eastAsia="zh-CN"/>
        </w:rPr>
        <w:t>S</w:t>
      </w:r>
      <w:r w:rsidRPr="00CC6EF8">
        <w:rPr>
          <w:lang w:eastAsia="zh-CN"/>
        </w:rPr>
        <w:t>是已经选择的结果集，</w:t>
      </w:r>
      <w:r w:rsidRPr="00CC6EF8">
        <w:rPr>
          <w:lang w:eastAsia="zh-CN"/>
        </w:rPr>
        <w:t>Sim(d</w:t>
      </w:r>
      <w:r w:rsidRPr="00CC6EF8">
        <w:rPr>
          <w:vertAlign w:val="subscript"/>
          <w:lang w:eastAsia="zh-CN"/>
        </w:rPr>
        <w:t>i</w:t>
      </w:r>
      <w:r w:rsidRPr="00CC6EF8">
        <w:rPr>
          <w:lang w:eastAsia="zh-CN"/>
        </w:rPr>
        <w:t>，</w:t>
      </w:r>
      <w:r w:rsidRPr="00CC6EF8">
        <w:rPr>
          <w:lang w:eastAsia="zh-CN"/>
        </w:rPr>
        <w:t>d)</w:t>
      </w:r>
      <w:r w:rsidRPr="00CC6EF8">
        <w:rPr>
          <w:lang w:eastAsia="zh-CN"/>
        </w:rPr>
        <w:t>是候选商品和已选商品的相似</w:t>
      </w:r>
      <w:r w:rsidRPr="00CC6EF8">
        <w:rPr>
          <w:lang w:eastAsia="zh-CN"/>
        </w:rPr>
        <w:lastRenderedPageBreak/>
        <w:t>度度量，本系统用品类是否相同作为相似度的判断标准（同品类为</w:t>
      </w:r>
      <w:r w:rsidRPr="00CC6EF8">
        <w:rPr>
          <w:lang w:eastAsia="zh-CN"/>
        </w:rPr>
        <w:t>1</w:t>
      </w:r>
      <w:r w:rsidRPr="00CC6EF8">
        <w:rPr>
          <w:lang w:eastAsia="zh-CN"/>
        </w:rPr>
        <w:t>，不同品类为</w:t>
      </w:r>
      <w:r w:rsidRPr="00CC6EF8">
        <w:rPr>
          <w:lang w:eastAsia="zh-CN"/>
        </w:rPr>
        <w:t>0</w:t>
      </w:r>
      <w:r w:rsidRPr="00CC6EF8">
        <w:rPr>
          <w:lang w:eastAsia="zh-CN"/>
        </w:rPr>
        <w:t>），</w:t>
      </w:r>
      <w:r w:rsidRPr="00CC6EF8">
        <w:rPr>
          <w:lang w:eastAsia="zh-CN"/>
        </w:rPr>
        <w:t>λ</w:t>
      </w:r>
      <w:r w:rsidRPr="00CC6EF8">
        <w:rPr>
          <w:lang w:eastAsia="zh-CN"/>
        </w:rPr>
        <w:t>是平衡参数，设为</w:t>
      </w:r>
      <w:r w:rsidRPr="00CC6EF8">
        <w:rPr>
          <w:lang w:eastAsia="zh-CN"/>
        </w:rPr>
        <w:t>0.5</w:t>
      </w:r>
      <w:r w:rsidRPr="00CC6EF8">
        <w:rPr>
          <w:lang w:eastAsia="zh-CN"/>
        </w:rPr>
        <w:t>表示相关性、多样性权重相等。算法逐轮执行，选出</w:t>
      </w:r>
      <w:r w:rsidRPr="00CC6EF8">
        <w:rPr>
          <w:lang w:eastAsia="zh-CN"/>
        </w:rPr>
        <w:t>MMR</w:t>
      </w:r>
      <w:r w:rsidRPr="00CC6EF8">
        <w:rPr>
          <w:lang w:eastAsia="zh-CN"/>
        </w:rPr>
        <w:t>得分最高且未加入到结果集中的一件商品，直到达到要求为止。王洪涛等又研究了用户行为分析基础上的推荐优化策略，证明多样性重排可以提高在线购物平台的推荐效果</w:t>
      </w:r>
      <w:r w:rsidRPr="00CC6EF8">
        <w:rPr>
          <w:vertAlign w:val="superscript"/>
          <w:lang w:eastAsia="zh-CN"/>
        </w:rPr>
        <w:fldChar w:fldCharType="begin"/>
      </w:r>
      <w:r w:rsidRPr="00CC6EF8">
        <w:rPr>
          <w:vertAlign w:val="superscript"/>
          <w:lang w:eastAsia="zh-CN"/>
        </w:rPr>
        <w:instrText xml:space="preserve"> REF _Ref230087323 \r \h  \* MERGEFORMAT </w:instrText>
      </w:r>
      <w:r w:rsidRPr="00CC6EF8">
        <w:rPr>
          <w:vertAlign w:val="superscript"/>
          <w:lang w:eastAsia="zh-CN"/>
        </w:rPr>
      </w:r>
      <w:r w:rsidRPr="00CC6EF8">
        <w:rPr>
          <w:vertAlign w:val="superscript"/>
          <w:lang w:eastAsia="zh-CN"/>
        </w:rPr>
        <w:fldChar w:fldCharType="separate"/>
      </w:r>
      <w:r w:rsidRPr="00CC6EF8">
        <w:rPr>
          <w:vertAlign w:val="superscript"/>
          <w:lang w:eastAsia="zh-CN"/>
        </w:rPr>
        <w:t>[14]</w:t>
      </w:r>
      <w:r w:rsidRPr="00CC6EF8">
        <w:rPr>
          <w:lang w:eastAsia="zh-CN"/>
        </w:rPr>
        <w:fldChar w:fldCharType="end"/>
      </w:r>
      <w:r w:rsidR="000D1A1D">
        <w:rPr>
          <w:lang w:eastAsia="zh-CN"/>
        </w:rPr>
        <w:t>。</w:t>
      </w:r>
    </w:p>
    <w:p w14:paraId="670C662D" w14:textId="5B70DC05" w:rsidR="00E70198" w:rsidRDefault="00DF4297"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5" w:name="_Toc230884775"/>
      <w:r w:rsidRPr="00F4189B">
        <w:rPr>
          <w:rFonts w:ascii="Times New Roman" w:eastAsia="宋体" w:hAnsi="Times New Roman" w:cs="Times New Roman"/>
          <w:color w:val="auto"/>
          <w:kern w:val="2"/>
          <w:sz w:val="28"/>
          <w:szCs w:val="24"/>
          <w:lang w:eastAsia="zh-CN"/>
        </w:rPr>
        <w:t>2.</w:t>
      </w:r>
      <w:r w:rsidR="000D1A1D">
        <w:rPr>
          <w:rFonts w:ascii="Times New Roman" w:eastAsia="宋体" w:hAnsi="Times New Roman" w:cs="Times New Roman" w:hint="eastAsia"/>
          <w:color w:val="auto"/>
          <w:kern w:val="2"/>
          <w:sz w:val="28"/>
          <w:szCs w:val="24"/>
          <w:lang w:eastAsia="zh-CN"/>
        </w:rPr>
        <w:t>7</w:t>
      </w:r>
      <w:r w:rsidRPr="00F4189B">
        <w:rPr>
          <w:rFonts w:ascii="Times New Roman" w:eastAsia="宋体" w:hAnsi="Times New Roman" w:cs="Times New Roman"/>
          <w:color w:val="auto"/>
          <w:kern w:val="2"/>
          <w:sz w:val="28"/>
          <w:szCs w:val="24"/>
          <w:lang w:eastAsia="zh-CN"/>
        </w:rPr>
        <w:t xml:space="preserve"> </w:t>
      </w:r>
      <w:r w:rsidRPr="00F4189B">
        <w:rPr>
          <w:rFonts w:ascii="Times New Roman" w:eastAsia="宋体" w:hAnsi="Times New Roman" w:cs="Times New Roman"/>
          <w:color w:val="auto"/>
          <w:kern w:val="2"/>
          <w:sz w:val="28"/>
          <w:szCs w:val="24"/>
          <w:lang w:eastAsia="zh-CN"/>
        </w:rPr>
        <w:t>技术</w:t>
      </w:r>
      <w:proofErr w:type="gramStart"/>
      <w:r w:rsidRPr="00F4189B">
        <w:rPr>
          <w:rFonts w:ascii="Times New Roman" w:eastAsia="宋体" w:hAnsi="Times New Roman" w:cs="Times New Roman"/>
          <w:color w:val="auto"/>
          <w:kern w:val="2"/>
          <w:sz w:val="28"/>
          <w:szCs w:val="24"/>
          <w:lang w:eastAsia="zh-CN"/>
        </w:rPr>
        <w:t>栈</w:t>
      </w:r>
      <w:bookmarkEnd w:id="45"/>
      <w:proofErr w:type="gramEnd"/>
    </w:p>
    <w:p w14:paraId="19473423" w14:textId="2E33A10D" w:rsidR="00C51DC0" w:rsidRPr="00C51DC0" w:rsidRDefault="00CC6EF8" w:rsidP="00CC6EF8">
      <w:pPr>
        <w:ind w:firstLineChars="200" w:firstLine="480"/>
        <w:rPr>
          <w:lang w:eastAsia="zh-CN"/>
        </w:rPr>
      </w:pPr>
      <w:r w:rsidRPr="00CC6EF8">
        <w:rPr>
          <w:lang w:eastAsia="zh-CN"/>
        </w:rPr>
        <w:t>本系统的技术选型考虑到了开发效率、算法生态、部署便利这三个方面。后端使用</w:t>
      </w:r>
      <w:r w:rsidRPr="00CC6EF8">
        <w:rPr>
          <w:lang w:eastAsia="zh-CN"/>
        </w:rPr>
        <w:t>Python</w:t>
      </w:r>
      <w:r w:rsidRPr="00CC6EF8">
        <w:rPr>
          <w:lang w:eastAsia="zh-CN"/>
        </w:rPr>
        <w:t>语言，主要是因为</w:t>
      </w:r>
      <w:r w:rsidRPr="00CC6EF8">
        <w:rPr>
          <w:lang w:eastAsia="zh-CN"/>
        </w:rPr>
        <w:t>Python</w:t>
      </w:r>
      <w:r w:rsidRPr="00CC6EF8">
        <w:rPr>
          <w:lang w:eastAsia="zh-CN"/>
        </w:rPr>
        <w:t>有丰富的机器学习、数据处理库（</w:t>
      </w:r>
      <w:r w:rsidRPr="00CC6EF8">
        <w:rPr>
          <w:lang w:eastAsia="zh-CN"/>
        </w:rPr>
        <w:t>scikit-learn</w:t>
      </w:r>
      <w:r w:rsidRPr="00CC6EF8">
        <w:rPr>
          <w:lang w:eastAsia="zh-CN"/>
        </w:rPr>
        <w:t>、</w:t>
      </w:r>
      <w:proofErr w:type="spellStart"/>
      <w:r w:rsidRPr="00CC6EF8">
        <w:rPr>
          <w:lang w:eastAsia="zh-CN"/>
        </w:rPr>
        <w:t>PyTorch</w:t>
      </w:r>
      <w:proofErr w:type="spellEnd"/>
      <w:r w:rsidRPr="00CC6EF8">
        <w:rPr>
          <w:lang w:eastAsia="zh-CN"/>
        </w:rPr>
        <w:t>、</w:t>
      </w:r>
      <w:r w:rsidRPr="00CC6EF8">
        <w:rPr>
          <w:lang w:eastAsia="zh-CN"/>
        </w:rPr>
        <w:t>NumPy</w:t>
      </w:r>
      <w:r w:rsidRPr="00CC6EF8">
        <w:rPr>
          <w:lang w:eastAsia="zh-CN"/>
        </w:rPr>
        <w:t>等），可以直接将推荐算法嵌入到业务代码当中，不需要跨语言调用。选择</w:t>
      </w:r>
      <w:proofErr w:type="spellStart"/>
      <w:r w:rsidRPr="00CC6EF8">
        <w:rPr>
          <w:lang w:eastAsia="zh-CN"/>
        </w:rPr>
        <w:t>FastAPI</w:t>
      </w:r>
      <w:proofErr w:type="spellEnd"/>
      <w:r w:rsidRPr="00CC6EF8">
        <w:rPr>
          <w:lang w:eastAsia="zh-CN"/>
        </w:rPr>
        <w:t>这个</w:t>
      </w:r>
      <w:r w:rsidRPr="00CC6EF8">
        <w:rPr>
          <w:lang w:eastAsia="zh-CN"/>
        </w:rPr>
        <w:t>Web</w:t>
      </w:r>
      <w:r w:rsidRPr="00CC6EF8">
        <w:rPr>
          <w:lang w:eastAsia="zh-CN"/>
        </w:rPr>
        <w:t>框架是因为它具有类型注解的自动参数校验、异步的支持等特点，可以提高接口开发效率并且运行时性能好。数据访问层使用</w:t>
      </w:r>
      <w:proofErr w:type="spellStart"/>
      <w:r w:rsidRPr="00CC6EF8">
        <w:rPr>
          <w:lang w:eastAsia="zh-CN"/>
        </w:rPr>
        <w:t>SQLAlchemy</w:t>
      </w:r>
      <w:proofErr w:type="spellEnd"/>
      <w:r w:rsidRPr="00CC6EF8">
        <w:rPr>
          <w:lang w:eastAsia="zh-CN"/>
        </w:rPr>
        <w:t xml:space="preserve"> ORM</w:t>
      </w:r>
      <w:r w:rsidRPr="00CC6EF8">
        <w:rPr>
          <w:lang w:eastAsia="zh-CN"/>
        </w:rPr>
        <w:t>，用声明式模型来定义数据库操作对象化的管理。各个层次具体的选型如表</w:t>
      </w:r>
      <w:r w:rsidRPr="00CC6EF8">
        <w:rPr>
          <w:lang w:eastAsia="zh-CN"/>
        </w:rPr>
        <w:t>2.1</w:t>
      </w:r>
      <w:r w:rsidRPr="00CC6EF8">
        <w:rPr>
          <w:lang w:eastAsia="zh-CN"/>
        </w:rPr>
        <w:t>所示</w:t>
      </w:r>
      <w:r w:rsidR="00C51DC0" w:rsidRPr="00C51DC0">
        <w:rPr>
          <w:rFonts w:hint="eastAsia"/>
          <w:lang w:eastAsia="zh-CN"/>
        </w:rPr>
        <w:t>。</w:t>
      </w:r>
    </w:p>
    <w:p w14:paraId="61B8A835" w14:textId="07C03C73" w:rsidR="00E70198" w:rsidRPr="000D545A" w:rsidRDefault="00DF4297">
      <w:pPr>
        <w:jc w:val="center"/>
        <w:rPr>
          <w:rFonts w:cs="Times New Roman"/>
          <w:lang w:eastAsia="zh-CN"/>
        </w:rPr>
      </w:pPr>
      <w:r w:rsidRPr="000D545A">
        <w:rPr>
          <w:rFonts w:cs="Times New Roman"/>
          <w:sz w:val="21"/>
          <w:lang w:eastAsia="zh-CN"/>
        </w:rPr>
        <w:t>表</w:t>
      </w:r>
      <w:r w:rsidRPr="000D545A">
        <w:rPr>
          <w:rFonts w:cs="Times New Roman"/>
          <w:sz w:val="21"/>
          <w:lang w:eastAsia="zh-CN"/>
        </w:rPr>
        <w:t>2.</w:t>
      </w:r>
      <w:r w:rsidR="00C45197">
        <w:rPr>
          <w:rFonts w:cs="Times New Roman" w:hint="eastAsia"/>
          <w:sz w:val="21"/>
          <w:lang w:eastAsia="zh-CN"/>
        </w:rPr>
        <w:t xml:space="preserve">1  </w:t>
      </w:r>
      <w:r w:rsidRPr="000D545A">
        <w:rPr>
          <w:rFonts w:cs="Times New Roman"/>
          <w:sz w:val="21"/>
          <w:lang w:eastAsia="zh-CN"/>
        </w:rPr>
        <w:t>系统技术</w:t>
      </w:r>
      <w:proofErr w:type="gramStart"/>
      <w:r w:rsidRPr="000D545A">
        <w:rPr>
          <w:rFonts w:cs="Times New Roman"/>
          <w:sz w:val="21"/>
          <w:lang w:eastAsia="zh-CN"/>
        </w:rPr>
        <w:t>栈</w:t>
      </w:r>
      <w:proofErr w:type="gramEnd"/>
    </w:p>
    <w:tbl>
      <w:tblPr>
        <w:tblW w:w="0" w:type="auto"/>
        <w:jc w:val="center"/>
        <w:tblLook w:val="04A0" w:firstRow="1" w:lastRow="0" w:firstColumn="1" w:lastColumn="0" w:noHBand="0" w:noVBand="1"/>
      </w:tblPr>
      <w:tblGrid>
        <w:gridCol w:w="2628"/>
        <w:gridCol w:w="3051"/>
        <w:gridCol w:w="2633"/>
      </w:tblGrid>
      <w:tr w:rsidR="00E70198" w:rsidRPr="00676D9D" w14:paraId="43E802EC" w14:textId="77777777" w:rsidTr="00C51DC0">
        <w:trPr>
          <w:jc w:val="center"/>
        </w:trPr>
        <w:tc>
          <w:tcPr>
            <w:tcW w:w="2628" w:type="dxa"/>
            <w:tcBorders>
              <w:top w:val="single" w:sz="12" w:space="0" w:color="000000"/>
              <w:bottom w:val="single" w:sz="6" w:space="0" w:color="000000"/>
            </w:tcBorders>
          </w:tcPr>
          <w:p w14:paraId="0419ED9F" w14:textId="77777777" w:rsidR="00E70198" w:rsidRPr="00C92471" w:rsidRDefault="00DF4297" w:rsidP="00FE26DE">
            <w:pPr>
              <w:ind w:firstLine="0"/>
              <w:jc w:val="center"/>
              <w:rPr>
                <w:bCs/>
                <w:sz w:val="21"/>
                <w:szCs w:val="21"/>
              </w:rPr>
            </w:pPr>
            <w:proofErr w:type="spellStart"/>
            <w:r w:rsidRPr="00C92471">
              <w:rPr>
                <w:rFonts w:ascii="宋体" w:hAnsi="宋体"/>
                <w:bCs/>
                <w:sz w:val="21"/>
                <w:szCs w:val="21"/>
              </w:rPr>
              <w:t>层次</w:t>
            </w:r>
            <w:proofErr w:type="spellEnd"/>
          </w:p>
        </w:tc>
        <w:tc>
          <w:tcPr>
            <w:tcW w:w="3051" w:type="dxa"/>
            <w:tcBorders>
              <w:top w:val="single" w:sz="12" w:space="0" w:color="000000"/>
              <w:bottom w:val="single" w:sz="6" w:space="0" w:color="000000"/>
            </w:tcBorders>
          </w:tcPr>
          <w:p w14:paraId="71BDA39B" w14:textId="77777777" w:rsidR="00E70198" w:rsidRPr="00C92471" w:rsidRDefault="00DF4297" w:rsidP="00FE26DE">
            <w:pPr>
              <w:ind w:firstLine="0"/>
              <w:jc w:val="center"/>
              <w:rPr>
                <w:bCs/>
                <w:sz w:val="21"/>
                <w:szCs w:val="21"/>
              </w:rPr>
            </w:pPr>
            <w:proofErr w:type="spellStart"/>
            <w:r w:rsidRPr="00C92471">
              <w:rPr>
                <w:rFonts w:ascii="宋体" w:hAnsi="宋体"/>
                <w:bCs/>
                <w:sz w:val="21"/>
                <w:szCs w:val="21"/>
              </w:rPr>
              <w:t>技术</w:t>
            </w:r>
            <w:proofErr w:type="spellEnd"/>
          </w:p>
        </w:tc>
        <w:tc>
          <w:tcPr>
            <w:tcW w:w="2633" w:type="dxa"/>
            <w:tcBorders>
              <w:top w:val="single" w:sz="12" w:space="0" w:color="000000"/>
              <w:bottom w:val="single" w:sz="6" w:space="0" w:color="000000"/>
            </w:tcBorders>
          </w:tcPr>
          <w:p w14:paraId="133A7004"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用途</w:t>
            </w:r>
            <w:proofErr w:type="spellEnd"/>
          </w:p>
        </w:tc>
      </w:tr>
      <w:tr w:rsidR="00E70198" w:rsidRPr="00676D9D" w14:paraId="5E80DC85" w14:textId="77777777" w:rsidTr="00C51DC0">
        <w:trPr>
          <w:jc w:val="center"/>
        </w:trPr>
        <w:tc>
          <w:tcPr>
            <w:tcW w:w="2628" w:type="dxa"/>
          </w:tcPr>
          <w:p w14:paraId="36C4FDCA"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后端</w:t>
            </w:r>
            <w:proofErr w:type="spellEnd"/>
          </w:p>
        </w:tc>
        <w:tc>
          <w:tcPr>
            <w:tcW w:w="3051" w:type="dxa"/>
          </w:tcPr>
          <w:p w14:paraId="3E48F0FF" w14:textId="01F748E1"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FastAPI+SQLAlchemy+Pydantic</w:t>
            </w:r>
            <w:proofErr w:type="spellEnd"/>
          </w:p>
        </w:tc>
        <w:tc>
          <w:tcPr>
            <w:tcW w:w="2633" w:type="dxa"/>
          </w:tcPr>
          <w:p w14:paraId="0F522C79" w14:textId="6008F592" w:rsidR="00E70198" w:rsidRPr="00676D9D" w:rsidRDefault="00DF4297" w:rsidP="00FE26DE">
            <w:pPr>
              <w:ind w:firstLineChars="200" w:firstLine="420"/>
              <w:jc w:val="center"/>
              <w:rPr>
                <w:rFonts w:cs="Times New Roman"/>
                <w:sz w:val="21"/>
                <w:szCs w:val="21"/>
              </w:rPr>
            </w:pPr>
            <w:r w:rsidRPr="00676D9D">
              <w:rPr>
                <w:rFonts w:cs="Times New Roman"/>
                <w:sz w:val="21"/>
                <w:szCs w:val="21"/>
              </w:rPr>
              <w:t xml:space="preserve">REST </w:t>
            </w:r>
            <w:proofErr w:type="spellStart"/>
            <w:r w:rsidRPr="00676D9D">
              <w:rPr>
                <w:rFonts w:cs="Times New Roman"/>
                <w:sz w:val="21"/>
                <w:szCs w:val="21"/>
              </w:rPr>
              <w:t>API</w:t>
            </w:r>
            <w:r w:rsidR="00F4189B" w:rsidRPr="00676D9D">
              <w:rPr>
                <w:rFonts w:cs="Times New Roman" w:hint="eastAsia"/>
                <w:sz w:val="21"/>
                <w:szCs w:val="21"/>
              </w:rPr>
              <w:t>+</w:t>
            </w:r>
            <w:r w:rsidRPr="00676D9D">
              <w:rPr>
                <w:rFonts w:cs="Times New Roman"/>
                <w:sz w:val="21"/>
                <w:szCs w:val="21"/>
              </w:rPr>
              <w:t>数据验证</w:t>
            </w:r>
            <w:proofErr w:type="spellEnd"/>
          </w:p>
        </w:tc>
      </w:tr>
      <w:tr w:rsidR="00E70198" w:rsidRPr="00676D9D" w14:paraId="3E1F75EE" w14:textId="77777777" w:rsidTr="00C51DC0">
        <w:trPr>
          <w:jc w:val="center"/>
        </w:trPr>
        <w:tc>
          <w:tcPr>
            <w:tcW w:w="2628" w:type="dxa"/>
          </w:tcPr>
          <w:p w14:paraId="1098CDDC"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推荐</w:t>
            </w:r>
            <w:proofErr w:type="spellEnd"/>
            <w:r w:rsidRPr="00676D9D">
              <w:rPr>
                <w:rFonts w:cs="Times New Roman"/>
                <w:sz w:val="21"/>
                <w:szCs w:val="21"/>
              </w:rPr>
              <w:t>/ML</w:t>
            </w:r>
          </w:p>
        </w:tc>
        <w:tc>
          <w:tcPr>
            <w:tcW w:w="3051" w:type="dxa"/>
          </w:tcPr>
          <w:p w14:paraId="511E27D8" w14:textId="77777777" w:rsidR="00E70198" w:rsidRPr="00676D9D" w:rsidRDefault="00DF4297" w:rsidP="00FE26DE">
            <w:pPr>
              <w:ind w:firstLine="0"/>
              <w:jc w:val="center"/>
              <w:rPr>
                <w:rFonts w:cs="Times New Roman"/>
                <w:sz w:val="21"/>
                <w:szCs w:val="21"/>
              </w:rPr>
            </w:pPr>
            <w:r w:rsidRPr="00676D9D">
              <w:rPr>
                <w:rFonts w:cs="Times New Roman"/>
                <w:sz w:val="21"/>
                <w:szCs w:val="21"/>
              </w:rPr>
              <w:t xml:space="preserve">scikit-learn + </w:t>
            </w:r>
            <w:proofErr w:type="spellStart"/>
            <w:r w:rsidRPr="00676D9D">
              <w:rPr>
                <w:rFonts w:cs="Times New Roman"/>
                <w:sz w:val="21"/>
                <w:szCs w:val="21"/>
              </w:rPr>
              <w:t>PyTorch</w:t>
            </w:r>
            <w:proofErr w:type="spellEnd"/>
          </w:p>
        </w:tc>
        <w:tc>
          <w:tcPr>
            <w:tcW w:w="2633" w:type="dxa"/>
          </w:tcPr>
          <w:p w14:paraId="0CEB68C8" w14:textId="22AD14C6" w:rsidR="00E70198" w:rsidRPr="00676D9D" w:rsidRDefault="00DF4297" w:rsidP="00FE26DE">
            <w:pPr>
              <w:ind w:firstLineChars="200" w:firstLine="420"/>
              <w:jc w:val="center"/>
              <w:rPr>
                <w:rFonts w:cs="Times New Roman"/>
                <w:sz w:val="21"/>
                <w:szCs w:val="21"/>
                <w:lang w:eastAsia="zh-CN"/>
              </w:rPr>
            </w:pPr>
            <w:r w:rsidRPr="00676D9D">
              <w:rPr>
                <w:rFonts w:cs="Times New Roman"/>
                <w:sz w:val="21"/>
                <w:szCs w:val="21"/>
                <w:lang w:eastAsia="zh-CN"/>
              </w:rPr>
              <w:t>协同过滤</w:t>
            </w:r>
            <w:r w:rsidR="00F4189B" w:rsidRPr="00676D9D">
              <w:rPr>
                <w:rFonts w:cs="Times New Roman" w:hint="eastAsia"/>
                <w:sz w:val="21"/>
                <w:szCs w:val="21"/>
                <w:lang w:eastAsia="zh-CN"/>
              </w:rPr>
              <w:t>+</w:t>
            </w:r>
            <w:proofErr w:type="spellStart"/>
            <w:r w:rsidRPr="00676D9D">
              <w:rPr>
                <w:rFonts w:cs="Times New Roman"/>
                <w:sz w:val="21"/>
                <w:szCs w:val="21"/>
                <w:lang w:eastAsia="zh-CN"/>
              </w:rPr>
              <w:t>DeepFM</w:t>
            </w:r>
            <w:proofErr w:type="spellEnd"/>
          </w:p>
        </w:tc>
      </w:tr>
      <w:tr w:rsidR="00E70198" w:rsidRPr="00676D9D" w14:paraId="640FFD4F" w14:textId="77777777" w:rsidTr="00C51DC0">
        <w:trPr>
          <w:jc w:val="center"/>
        </w:trPr>
        <w:tc>
          <w:tcPr>
            <w:tcW w:w="2628" w:type="dxa"/>
          </w:tcPr>
          <w:p w14:paraId="57FC0AEB"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前端</w:t>
            </w:r>
            <w:proofErr w:type="spellEnd"/>
          </w:p>
        </w:tc>
        <w:tc>
          <w:tcPr>
            <w:tcW w:w="3051" w:type="dxa"/>
          </w:tcPr>
          <w:p w14:paraId="7B3BC2F1" w14:textId="5DA08F43" w:rsidR="00E70198" w:rsidRPr="00676D9D" w:rsidRDefault="00DF4297" w:rsidP="00FE26DE">
            <w:pPr>
              <w:ind w:firstLine="0"/>
              <w:jc w:val="center"/>
              <w:rPr>
                <w:rFonts w:cs="Times New Roman"/>
                <w:sz w:val="21"/>
                <w:szCs w:val="21"/>
              </w:rPr>
            </w:pPr>
            <w:r w:rsidRPr="00676D9D">
              <w:rPr>
                <w:rFonts w:cs="Times New Roman"/>
                <w:sz w:val="21"/>
                <w:szCs w:val="21"/>
              </w:rPr>
              <w:t xml:space="preserve">Vue3+Element Plus + </w:t>
            </w:r>
            <w:proofErr w:type="spellStart"/>
            <w:r w:rsidRPr="00676D9D">
              <w:rPr>
                <w:rFonts w:cs="Times New Roman"/>
                <w:sz w:val="21"/>
                <w:szCs w:val="21"/>
              </w:rPr>
              <w:t>ECharts</w:t>
            </w:r>
            <w:proofErr w:type="spellEnd"/>
          </w:p>
        </w:tc>
        <w:tc>
          <w:tcPr>
            <w:tcW w:w="2633" w:type="dxa"/>
          </w:tcPr>
          <w:p w14:paraId="3EB29522" w14:textId="216FAB27" w:rsidR="00E70198" w:rsidRPr="00676D9D" w:rsidRDefault="00DF4297" w:rsidP="00FE26DE">
            <w:pPr>
              <w:ind w:firstLineChars="200" w:firstLine="420"/>
              <w:jc w:val="center"/>
              <w:rPr>
                <w:rFonts w:cs="Times New Roman"/>
                <w:sz w:val="21"/>
                <w:szCs w:val="21"/>
              </w:rPr>
            </w:pPr>
            <w:proofErr w:type="spellStart"/>
            <w:r w:rsidRPr="00676D9D">
              <w:rPr>
                <w:rFonts w:cs="Times New Roman"/>
                <w:sz w:val="21"/>
                <w:szCs w:val="21"/>
              </w:rPr>
              <w:t>UI</w:t>
            </w:r>
            <w:r w:rsidRPr="00676D9D">
              <w:rPr>
                <w:rFonts w:cs="Times New Roman"/>
                <w:sz w:val="21"/>
                <w:szCs w:val="21"/>
              </w:rPr>
              <w:t>组件</w:t>
            </w:r>
            <w:r w:rsidR="00F4189B" w:rsidRPr="00676D9D">
              <w:rPr>
                <w:rFonts w:cs="Times New Roman" w:hint="eastAsia"/>
                <w:sz w:val="21"/>
                <w:szCs w:val="21"/>
              </w:rPr>
              <w:t>+</w:t>
            </w:r>
            <w:r w:rsidRPr="00676D9D">
              <w:rPr>
                <w:rFonts w:cs="Times New Roman"/>
                <w:sz w:val="21"/>
                <w:szCs w:val="21"/>
              </w:rPr>
              <w:t>数据可视化</w:t>
            </w:r>
            <w:proofErr w:type="spellEnd"/>
          </w:p>
        </w:tc>
      </w:tr>
      <w:tr w:rsidR="00E70198" w:rsidRPr="00676D9D" w14:paraId="505708F4" w14:textId="77777777" w:rsidTr="00C51DC0">
        <w:trPr>
          <w:jc w:val="center"/>
        </w:trPr>
        <w:tc>
          <w:tcPr>
            <w:tcW w:w="2628" w:type="dxa"/>
          </w:tcPr>
          <w:p w14:paraId="5475B63C"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认证</w:t>
            </w:r>
            <w:proofErr w:type="spellEnd"/>
          </w:p>
        </w:tc>
        <w:tc>
          <w:tcPr>
            <w:tcW w:w="3051" w:type="dxa"/>
          </w:tcPr>
          <w:p w14:paraId="42DD0346" w14:textId="77777777" w:rsidR="00E70198" w:rsidRPr="00676D9D" w:rsidRDefault="00DF4297" w:rsidP="00FE26DE">
            <w:pPr>
              <w:ind w:firstLine="0"/>
              <w:jc w:val="center"/>
              <w:rPr>
                <w:rFonts w:cs="Times New Roman"/>
                <w:sz w:val="21"/>
                <w:szCs w:val="21"/>
              </w:rPr>
            </w:pPr>
            <w:r w:rsidRPr="00676D9D">
              <w:rPr>
                <w:rFonts w:cs="Times New Roman"/>
                <w:sz w:val="21"/>
                <w:szCs w:val="21"/>
              </w:rPr>
              <w:t>JWT (python-</w:t>
            </w:r>
            <w:proofErr w:type="spellStart"/>
            <w:r w:rsidRPr="00676D9D">
              <w:rPr>
                <w:rFonts w:cs="Times New Roman"/>
                <w:sz w:val="21"/>
                <w:szCs w:val="21"/>
              </w:rPr>
              <w:t>jose</w:t>
            </w:r>
            <w:proofErr w:type="spellEnd"/>
            <w:r w:rsidRPr="00676D9D">
              <w:rPr>
                <w:rFonts w:cs="Times New Roman"/>
                <w:sz w:val="21"/>
                <w:szCs w:val="21"/>
              </w:rPr>
              <w:t xml:space="preserve">) + </w:t>
            </w:r>
            <w:proofErr w:type="spellStart"/>
            <w:r w:rsidRPr="00676D9D">
              <w:rPr>
                <w:rFonts w:cs="Times New Roman"/>
                <w:sz w:val="21"/>
                <w:szCs w:val="21"/>
              </w:rPr>
              <w:t>bcrypt</w:t>
            </w:r>
            <w:proofErr w:type="spellEnd"/>
          </w:p>
        </w:tc>
        <w:tc>
          <w:tcPr>
            <w:tcW w:w="2633" w:type="dxa"/>
          </w:tcPr>
          <w:p w14:paraId="33D3685A" w14:textId="74EE8AC6" w:rsidR="00E70198" w:rsidRPr="00676D9D" w:rsidRDefault="00DF4297" w:rsidP="00FE26DE">
            <w:pPr>
              <w:ind w:firstLineChars="100" w:firstLine="210"/>
              <w:jc w:val="center"/>
              <w:rPr>
                <w:rFonts w:cs="Times New Roman"/>
                <w:sz w:val="21"/>
                <w:szCs w:val="21"/>
              </w:rPr>
            </w:pPr>
            <w:proofErr w:type="spellStart"/>
            <w:r w:rsidRPr="00676D9D">
              <w:rPr>
                <w:rFonts w:cs="Times New Roman"/>
                <w:sz w:val="21"/>
                <w:szCs w:val="21"/>
              </w:rPr>
              <w:t>无状态认证</w:t>
            </w:r>
            <w:r w:rsidR="00F4189B" w:rsidRPr="00676D9D">
              <w:rPr>
                <w:rFonts w:cs="Times New Roman" w:hint="eastAsia"/>
                <w:sz w:val="21"/>
                <w:szCs w:val="21"/>
              </w:rPr>
              <w:t>+</w:t>
            </w:r>
            <w:r w:rsidRPr="00676D9D">
              <w:rPr>
                <w:rFonts w:cs="Times New Roman"/>
                <w:sz w:val="21"/>
                <w:szCs w:val="21"/>
              </w:rPr>
              <w:t>密码加密</w:t>
            </w:r>
            <w:proofErr w:type="spellEnd"/>
          </w:p>
        </w:tc>
      </w:tr>
      <w:tr w:rsidR="00E70198" w:rsidRPr="00676D9D" w14:paraId="3D6B1146" w14:textId="77777777" w:rsidTr="00C51DC0">
        <w:trPr>
          <w:jc w:val="center"/>
        </w:trPr>
        <w:tc>
          <w:tcPr>
            <w:tcW w:w="2628" w:type="dxa"/>
          </w:tcPr>
          <w:p w14:paraId="35FF64B0"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存储</w:t>
            </w:r>
            <w:proofErr w:type="spellEnd"/>
          </w:p>
        </w:tc>
        <w:tc>
          <w:tcPr>
            <w:tcW w:w="3051" w:type="dxa"/>
          </w:tcPr>
          <w:p w14:paraId="21C68AEE" w14:textId="77777777" w:rsidR="00E70198" w:rsidRPr="00676D9D" w:rsidRDefault="00DF4297" w:rsidP="00FE26DE">
            <w:pPr>
              <w:ind w:firstLine="0"/>
              <w:jc w:val="center"/>
              <w:rPr>
                <w:rFonts w:cs="Times New Roman"/>
                <w:sz w:val="21"/>
                <w:szCs w:val="21"/>
              </w:rPr>
            </w:pPr>
            <w:r w:rsidRPr="00676D9D">
              <w:rPr>
                <w:rFonts w:cs="Times New Roman"/>
                <w:sz w:val="21"/>
                <w:szCs w:val="21"/>
              </w:rPr>
              <w:t>SQLite + Redis</w:t>
            </w:r>
          </w:p>
        </w:tc>
        <w:tc>
          <w:tcPr>
            <w:tcW w:w="2633" w:type="dxa"/>
          </w:tcPr>
          <w:p w14:paraId="58CCA1E1" w14:textId="56D6B45B" w:rsidR="00E70198" w:rsidRPr="00676D9D" w:rsidRDefault="00DF4297" w:rsidP="00FE26DE">
            <w:pPr>
              <w:ind w:firstLineChars="200" w:firstLine="420"/>
              <w:jc w:val="center"/>
              <w:rPr>
                <w:rFonts w:cs="Times New Roman"/>
                <w:sz w:val="21"/>
                <w:szCs w:val="21"/>
              </w:rPr>
            </w:pPr>
            <w:proofErr w:type="spellStart"/>
            <w:r w:rsidRPr="00676D9D">
              <w:rPr>
                <w:rFonts w:cs="Times New Roman"/>
                <w:sz w:val="21"/>
                <w:szCs w:val="21"/>
              </w:rPr>
              <w:t>持久化</w:t>
            </w:r>
            <w:r w:rsidR="00F4189B" w:rsidRPr="00676D9D">
              <w:rPr>
                <w:rFonts w:cs="Times New Roman" w:hint="eastAsia"/>
                <w:sz w:val="21"/>
                <w:szCs w:val="21"/>
              </w:rPr>
              <w:t>+</w:t>
            </w:r>
            <w:r w:rsidRPr="00676D9D">
              <w:rPr>
                <w:rFonts w:cs="Times New Roman"/>
                <w:sz w:val="21"/>
                <w:szCs w:val="21"/>
              </w:rPr>
              <w:t>缓存计数</w:t>
            </w:r>
            <w:proofErr w:type="spellEnd"/>
          </w:p>
        </w:tc>
      </w:tr>
      <w:tr w:rsidR="00E70198" w:rsidRPr="00676D9D" w14:paraId="42B70ACF" w14:textId="77777777" w:rsidTr="00C51DC0">
        <w:trPr>
          <w:jc w:val="center"/>
        </w:trPr>
        <w:tc>
          <w:tcPr>
            <w:tcW w:w="2628" w:type="dxa"/>
            <w:tcBorders>
              <w:bottom w:val="single" w:sz="12" w:space="0" w:color="000000"/>
            </w:tcBorders>
          </w:tcPr>
          <w:p w14:paraId="4F8290C8"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测试</w:t>
            </w:r>
            <w:proofErr w:type="spellEnd"/>
          </w:p>
        </w:tc>
        <w:tc>
          <w:tcPr>
            <w:tcW w:w="3051" w:type="dxa"/>
            <w:tcBorders>
              <w:bottom w:val="single" w:sz="12" w:space="0" w:color="000000"/>
            </w:tcBorders>
          </w:tcPr>
          <w:p w14:paraId="5EF92724" w14:textId="77777777" w:rsidR="00E70198" w:rsidRPr="00676D9D" w:rsidRDefault="00DF4297" w:rsidP="00FE26DE">
            <w:pPr>
              <w:ind w:firstLine="0"/>
              <w:jc w:val="center"/>
              <w:rPr>
                <w:rFonts w:cs="Times New Roman"/>
                <w:sz w:val="21"/>
                <w:szCs w:val="21"/>
              </w:rPr>
            </w:pPr>
            <w:proofErr w:type="spellStart"/>
            <w:r w:rsidRPr="00676D9D">
              <w:rPr>
                <w:rFonts w:cs="Times New Roman"/>
                <w:sz w:val="21"/>
                <w:szCs w:val="21"/>
              </w:rPr>
              <w:t>pytest</w:t>
            </w:r>
            <w:proofErr w:type="spellEnd"/>
            <w:r w:rsidRPr="00676D9D">
              <w:rPr>
                <w:rFonts w:cs="Times New Roman"/>
                <w:sz w:val="21"/>
                <w:szCs w:val="21"/>
              </w:rPr>
              <w:t xml:space="preserve"> + </w:t>
            </w:r>
            <w:proofErr w:type="spellStart"/>
            <w:r w:rsidRPr="00676D9D">
              <w:rPr>
                <w:rFonts w:cs="Times New Roman"/>
                <w:sz w:val="21"/>
                <w:szCs w:val="21"/>
              </w:rPr>
              <w:t>httpx</w:t>
            </w:r>
            <w:proofErr w:type="spellEnd"/>
          </w:p>
        </w:tc>
        <w:tc>
          <w:tcPr>
            <w:tcW w:w="2633" w:type="dxa"/>
            <w:tcBorders>
              <w:bottom w:val="single" w:sz="12" w:space="0" w:color="000000"/>
            </w:tcBorders>
          </w:tcPr>
          <w:p w14:paraId="175F6BCB" w14:textId="4E1EB1B5" w:rsidR="00E70198" w:rsidRPr="00676D9D" w:rsidRDefault="00DF4297" w:rsidP="00FE26DE">
            <w:pPr>
              <w:ind w:firstLineChars="200" w:firstLine="420"/>
              <w:jc w:val="center"/>
              <w:rPr>
                <w:rFonts w:cs="Times New Roman"/>
                <w:sz w:val="21"/>
                <w:szCs w:val="21"/>
              </w:rPr>
            </w:pPr>
            <w:proofErr w:type="spellStart"/>
            <w:r w:rsidRPr="00676D9D">
              <w:rPr>
                <w:rFonts w:cs="Times New Roman"/>
                <w:sz w:val="21"/>
                <w:szCs w:val="21"/>
              </w:rPr>
              <w:t>单元</w:t>
            </w:r>
            <w:r w:rsidR="00F4189B" w:rsidRPr="00676D9D">
              <w:rPr>
                <w:rFonts w:cs="Times New Roman" w:hint="eastAsia"/>
                <w:sz w:val="21"/>
                <w:szCs w:val="21"/>
              </w:rPr>
              <w:t>+</w:t>
            </w:r>
            <w:r w:rsidRPr="00676D9D">
              <w:rPr>
                <w:rFonts w:cs="Times New Roman"/>
                <w:sz w:val="21"/>
                <w:szCs w:val="21"/>
              </w:rPr>
              <w:t>集成</w:t>
            </w:r>
            <w:r w:rsidR="00F4189B" w:rsidRPr="00676D9D">
              <w:rPr>
                <w:rFonts w:cs="Times New Roman" w:hint="eastAsia"/>
                <w:sz w:val="21"/>
                <w:szCs w:val="21"/>
              </w:rPr>
              <w:t>+</w:t>
            </w:r>
            <w:r w:rsidRPr="00676D9D">
              <w:rPr>
                <w:rFonts w:cs="Times New Roman"/>
                <w:sz w:val="21"/>
                <w:szCs w:val="21"/>
              </w:rPr>
              <w:t>性能测试</w:t>
            </w:r>
            <w:proofErr w:type="spellEnd"/>
          </w:p>
        </w:tc>
      </w:tr>
    </w:tbl>
    <w:p w14:paraId="0FCD67E0" w14:textId="0859C1E6" w:rsidR="00C51DC0" w:rsidRDefault="00CC6EF8" w:rsidP="00CC6EF8">
      <w:pPr>
        <w:ind w:firstLineChars="200" w:firstLine="480"/>
        <w:rPr>
          <w:lang w:eastAsia="zh-CN"/>
        </w:rPr>
      </w:pPr>
      <w:r w:rsidRPr="00CC6EF8">
        <w:rPr>
          <w:lang w:eastAsia="zh-CN"/>
        </w:rPr>
        <w:t>前端用</w:t>
      </w:r>
      <w:r w:rsidRPr="00CC6EF8">
        <w:rPr>
          <w:lang w:eastAsia="zh-CN"/>
        </w:rPr>
        <w:t>Vue3</w:t>
      </w:r>
      <w:r w:rsidRPr="00CC6EF8">
        <w:rPr>
          <w:lang w:eastAsia="zh-CN"/>
        </w:rPr>
        <w:t>框架加上</w:t>
      </w:r>
      <w:r w:rsidRPr="00CC6EF8">
        <w:rPr>
          <w:lang w:eastAsia="zh-CN"/>
        </w:rPr>
        <w:t>TypeScript</w:t>
      </w:r>
      <w:r w:rsidRPr="00CC6EF8">
        <w:rPr>
          <w:lang w:eastAsia="zh-CN"/>
        </w:rPr>
        <w:t>来开发，使用</w:t>
      </w:r>
      <w:r w:rsidRPr="00CC6EF8">
        <w:rPr>
          <w:lang w:eastAsia="zh-CN"/>
        </w:rPr>
        <w:t>Composition API</w:t>
      </w:r>
      <w:r w:rsidRPr="00CC6EF8">
        <w:rPr>
          <w:lang w:eastAsia="zh-CN"/>
        </w:rPr>
        <w:t>对组件逻辑做模块化的组织，</w:t>
      </w:r>
      <w:proofErr w:type="spellStart"/>
      <w:r w:rsidRPr="00CC6EF8">
        <w:rPr>
          <w:lang w:eastAsia="zh-CN"/>
        </w:rPr>
        <w:t>Pinia</w:t>
      </w:r>
      <w:proofErr w:type="spellEnd"/>
      <w:r w:rsidRPr="00CC6EF8">
        <w:rPr>
          <w:lang w:eastAsia="zh-CN"/>
        </w:rPr>
        <w:t>状态管理库用来统一管理用户的登录状态、购物车的数据以及推荐的结果这些全局的状态。</w:t>
      </w:r>
      <w:r w:rsidRPr="00CC6EF8">
        <w:rPr>
          <w:lang w:eastAsia="zh-CN"/>
        </w:rPr>
        <w:t>UI</w:t>
      </w:r>
      <w:r w:rsidRPr="00CC6EF8">
        <w:rPr>
          <w:lang w:eastAsia="zh-CN"/>
        </w:rPr>
        <w:t>组件</w:t>
      </w:r>
      <w:proofErr w:type="gramStart"/>
      <w:r w:rsidRPr="00CC6EF8">
        <w:rPr>
          <w:lang w:eastAsia="zh-CN"/>
        </w:rPr>
        <w:t>库使用</w:t>
      </w:r>
      <w:proofErr w:type="gramEnd"/>
      <w:r w:rsidRPr="00CC6EF8">
        <w:rPr>
          <w:lang w:eastAsia="zh-CN"/>
        </w:rPr>
        <w:t>Element Plus</w:t>
      </w:r>
      <w:r w:rsidRPr="00CC6EF8">
        <w:rPr>
          <w:lang w:eastAsia="zh-CN"/>
        </w:rPr>
        <w:t>，包含表格、表单、对话框等常用的交互组件，加快页面开发。数据可视化使用了</w:t>
      </w:r>
      <w:proofErr w:type="spellStart"/>
      <w:r w:rsidRPr="00CC6EF8">
        <w:rPr>
          <w:lang w:eastAsia="zh-CN"/>
        </w:rPr>
        <w:t>ECharts</w:t>
      </w:r>
      <w:proofErr w:type="spellEnd"/>
      <w:r w:rsidRPr="00CC6EF8">
        <w:rPr>
          <w:lang w:eastAsia="zh-CN"/>
        </w:rPr>
        <w:t>图表库，在管理后台中实现了活跃度分布图、广告效果排名图等统计图表的动态显示</w:t>
      </w:r>
      <w:r w:rsidR="00C51DC0">
        <w:rPr>
          <w:rFonts w:hint="eastAsia"/>
          <w:lang w:eastAsia="zh-CN"/>
        </w:rPr>
        <w:t>。</w:t>
      </w:r>
    </w:p>
    <w:p w14:paraId="03268CA8" w14:textId="1A5A9066" w:rsidR="00E70198" w:rsidRDefault="00CC6EF8" w:rsidP="00CC6EF8">
      <w:pPr>
        <w:ind w:firstLineChars="200" w:firstLine="480"/>
        <w:rPr>
          <w:lang w:eastAsia="zh-CN"/>
        </w:rPr>
      </w:pPr>
      <w:r w:rsidRPr="00CC6EF8">
        <w:rPr>
          <w:lang w:eastAsia="zh-CN"/>
        </w:rPr>
        <w:t>数据存储使用</w:t>
      </w:r>
      <w:r w:rsidRPr="00CC6EF8">
        <w:rPr>
          <w:lang w:eastAsia="zh-CN"/>
        </w:rPr>
        <w:t>SQLite</w:t>
      </w:r>
      <w:r w:rsidRPr="00CC6EF8">
        <w:rPr>
          <w:lang w:eastAsia="zh-CN"/>
        </w:rPr>
        <w:t>关系型数据库为主存储，零配置、</w:t>
      </w:r>
      <w:proofErr w:type="gramStart"/>
      <w:r w:rsidRPr="00CC6EF8">
        <w:rPr>
          <w:lang w:eastAsia="zh-CN"/>
        </w:rPr>
        <w:t>单文件</w:t>
      </w:r>
      <w:proofErr w:type="gramEnd"/>
      <w:r w:rsidRPr="00CC6EF8">
        <w:rPr>
          <w:lang w:eastAsia="zh-CN"/>
        </w:rPr>
        <w:t>的特点简化了开发和部署过程，适合本系统的学习演示定位。</w:t>
      </w:r>
      <w:r w:rsidRPr="00CC6EF8">
        <w:rPr>
          <w:lang w:eastAsia="zh-CN"/>
        </w:rPr>
        <w:t>Redis</w:t>
      </w:r>
      <w:r w:rsidRPr="00CC6EF8">
        <w:rPr>
          <w:lang w:eastAsia="zh-CN"/>
        </w:rPr>
        <w:t>作为辅助存储，用来做广告展示计数器、</w:t>
      </w:r>
      <w:proofErr w:type="gramStart"/>
      <w:r w:rsidRPr="00CC6EF8">
        <w:rPr>
          <w:lang w:eastAsia="zh-CN"/>
        </w:rPr>
        <w:t>频控状态</w:t>
      </w:r>
      <w:proofErr w:type="gramEnd"/>
      <w:r w:rsidRPr="00CC6EF8">
        <w:rPr>
          <w:lang w:eastAsia="zh-CN"/>
        </w:rPr>
        <w:t>等的快速读写，减少主数据库查询带来的性能开销。测试框架采用</w:t>
      </w:r>
      <w:proofErr w:type="spellStart"/>
      <w:r w:rsidRPr="00CC6EF8">
        <w:rPr>
          <w:lang w:eastAsia="zh-CN"/>
        </w:rPr>
        <w:t>pytest</w:t>
      </w:r>
      <w:proofErr w:type="spellEnd"/>
      <w:r w:rsidRPr="00CC6EF8">
        <w:rPr>
          <w:lang w:eastAsia="zh-CN"/>
        </w:rPr>
        <w:t>，使用</w:t>
      </w:r>
      <w:proofErr w:type="spellStart"/>
      <w:r w:rsidRPr="00CC6EF8">
        <w:rPr>
          <w:lang w:eastAsia="zh-CN"/>
        </w:rPr>
        <w:t>httpx</w:t>
      </w:r>
      <w:proofErr w:type="spellEnd"/>
      <w:r w:rsidRPr="00CC6EF8">
        <w:rPr>
          <w:lang w:eastAsia="zh-CN"/>
        </w:rPr>
        <w:t>异步</w:t>
      </w:r>
      <w:r w:rsidRPr="00CC6EF8">
        <w:rPr>
          <w:lang w:eastAsia="zh-CN"/>
        </w:rPr>
        <w:t>HTTP</w:t>
      </w:r>
      <w:r w:rsidRPr="00CC6EF8">
        <w:rPr>
          <w:lang w:eastAsia="zh-CN"/>
        </w:rPr>
        <w:t>客户端对</w:t>
      </w:r>
      <w:proofErr w:type="spellStart"/>
      <w:r w:rsidRPr="00CC6EF8">
        <w:rPr>
          <w:lang w:eastAsia="zh-CN"/>
        </w:rPr>
        <w:t>FastAPI</w:t>
      </w:r>
      <w:proofErr w:type="spellEnd"/>
      <w:r w:rsidRPr="00CC6EF8">
        <w:rPr>
          <w:lang w:eastAsia="zh-CN"/>
        </w:rPr>
        <w:t>接口进行集成测试，并且支持参数化测试</w:t>
      </w:r>
      <w:r w:rsidR="00C51DC0">
        <w:rPr>
          <w:rFonts w:hint="eastAsia"/>
          <w:lang w:eastAsia="zh-CN"/>
        </w:rPr>
        <w:t>。</w:t>
      </w:r>
    </w:p>
    <w:p w14:paraId="78EEBA42" w14:textId="77777777" w:rsidR="00E70198" w:rsidRDefault="00DF4297">
      <w:pPr>
        <w:rPr>
          <w:lang w:eastAsia="zh-CN"/>
        </w:rPr>
      </w:pPr>
      <w:r>
        <w:rPr>
          <w:lang w:eastAsia="zh-CN"/>
        </w:rPr>
        <w:br w:type="page"/>
      </w:r>
    </w:p>
    <w:p w14:paraId="796C5CC7" w14:textId="428F4423" w:rsidR="00E70198" w:rsidRPr="0063146D" w:rsidRDefault="00DF4297" w:rsidP="0063146D">
      <w:pPr>
        <w:pStyle w:val="1"/>
        <w:spacing w:before="0" w:afterLines="100" w:after="240"/>
        <w:ind w:firstLineChars="200" w:firstLine="643"/>
        <w:jc w:val="center"/>
        <w:rPr>
          <w:rFonts w:ascii="宋体" w:eastAsia="宋体" w:hAnsi="宋体" w:cstheme="minorBidi"/>
          <w:color w:val="auto"/>
          <w:kern w:val="44"/>
          <w:sz w:val="32"/>
          <w:szCs w:val="32"/>
          <w:lang w:eastAsia="zh-CN"/>
        </w:rPr>
      </w:pPr>
      <w:bookmarkStart w:id="46" w:name="_Toc230884776"/>
      <w:r w:rsidRPr="0063146D">
        <w:rPr>
          <w:rFonts w:ascii="宋体" w:eastAsia="宋体" w:hAnsi="宋体" w:cstheme="minorBidi"/>
          <w:color w:val="auto"/>
          <w:kern w:val="44"/>
          <w:sz w:val="32"/>
          <w:szCs w:val="32"/>
          <w:lang w:eastAsia="zh-CN"/>
        </w:rPr>
        <w:lastRenderedPageBreak/>
        <w:t>第3章 需求分析</w:t>
      </w:r>
      <w:r w:rsidR="00696DF5" w:rsidRPr="0063146D">
        <w:rPr>
          <w:rFonts w:ascii="宋体" w:eastAsia="宋体" w:hAnsi="宋体" w:cstheme="minorBidi" w:hint="eastAsia"/>
          <w:color w:val="auto"/>
          <w:kern w:val="44"/>
          <w:sz w:val="32"/>
          <w:szCs w:val="32"/>
          <w:lang w:eastAsia="zh-CN"/>
        </w:rPr>
        <w:t>与总体设计</w:t>
      </w:r>
      <w:bookmarkEnd w:id="46"/>
    </w:p>
    <w:p w14:paraId="4D30374D" w14:textId="038B7C0A" w:rsidR="00E70198" w:rsidRPr="00F4189B" w:rsidRDefault="00DF4297"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47" w:name="_Toc230884777"/>
      <w:r w:rsidRPr="00F4189B">
        <w:rPr>
          <w:rFonts w:ascii="Times New Roman" w:eastAsia="宋体" w:hAnsi="Times New Roman" w:cs="Times New Roman"/>
          <w:color w:val="auto"/>
          <w:kern w:val="2"/>
          <w:sz w:val="28"/>
          <w:szCs w:val="24"/>
          <w:lang w:eastAsia="zh-CN"/>
        </w:rPr>
        <w:t xml:space="preserve">3.1 </w:t>
      </w:r>
      <w:r w:rsidR="003218A5">
        <w:rPr>
          <w:rFonts w:ascii="Times New Roman" w:eastAsia="宋体" w:hAnsi="Times New Roman" w:cs="Times New Roman" w:hint="eastAsia"/>
          <w:color w:val="auto"/>
          <w:kern w:val="2"/>
          <w:sz w:val="28"/>
          <w:szCs w:val="24"/>
          <w:lang w:eastAsia="zh-CN"/>
        </w:rPr>
        <w:t>功能需求</w:t>
      </w:r>
      <w:bookmarkEnd w:id="47"/>
    </w:p>
    <w:p w14:paraId="4DC66C4C" w14:textId="2D49B140" w:rsidR="00E70198" w:rsidRDefault="00CC6EF8" w:rsidP="00CC6EF8">
      <w:pPr>
        <w:ind w:firstLineChars="200" w:firstLine="480"/>
        <w:rPr>
          <w:lang w:eastAsia="zh-CN"/>
        </w:rPr>
      </w:pPr>
      <w:r w:rsidRPr="00CC6EF8">
        <w:rPr>
          <w:lang w:eastAsia="zh-CN"/>
        </w:rPr>
        <w:t>本系统需求来源于</w:t>
      </w:r>
      <w:r w:rsidRPr="00CC6EF8">
        <w:rPr>
          <w:lang w:eastAsia="zh-CN"/>
        </w:rPr>
        <w:t>“</w:t>
      </w:r>
      <w:r w:rsidRPr="00CC6EF8">
        <w:rPr>
          <w:lang w:eastAsia="zh-CN"/>
        </w:rPr>
        <w:t>个性化在线购物广告推荐系统</w:t>
      </w:r>
      <w:r w:rsidRPr="00CC6EF8">
        <w:rPr>
          <w:lang w:eastAsia="zh-CN"/>
        </w:rPr>
        <w:t>”</w:t>
      </w:r>
      <w:r w:rsidRPr="00CC6EF8">
        <w:rPr>
          <w:lang w:eastAsia="zh-CN"/>
        </w:rPr>
        <w:t>这个核心命题，以三个主要目标为依托展开：</w:t>
      </w:r>
      <w:r w:rsidRPr="00CC6EF8">
        <w:rPr>
          <w:lang w:eastAsia="zh-CN"/>
        </w:rPr>
        <w:t>1</w:t>
      </w:r>
      <w:r w:rsidRPr="00CC6EF8">
        <w:rPr>
          <w:lang w:eastAsia="zh-CN"/>
        </w:rPr>
        <w:t>、在在线购物平台中嵌入社区子系统，产生可以量化的用户活跃度数据；</w:t>
      </w:r>
      <w:r w:rsidRPr="00CC6EF8">
        <w:rPr>
          <w:lang w:eastAsia="zh-CN"/>
        </w:rPr>
        <w:t>2</w:t>
      </w:r>
      <w:r w:rsidRPr="00CC6EF8">
        <w:rPr>
          <w:lang w:eastAsia="zh-CN"/>
        </w:rPr>
        <w:t>、构建多算法融合的个性化推荐引擎，同时服务商品推荐和广告推荐；</w:t>
      </w:r>
      <w:r w:rsidRPr="00CC6EF8">
        <w:rPr>
          <w:lang w:eastAsia="zh-CN"/>
        </w:rPr>
        <w:t>3</w:t>
      </w:r>
      <w:r w:rsidRPr="00CC6EF8">
        <w:rPr>
          <w:lang w:eastAsia="zh-CN"/>
        </w:rPr>
        <w:t>、根据社区反馈的活跃</w:t>
      </w:r>
      <w:proofErr w:type="gramStart"/>
      <w:r w:rsidRPr="00CC6EF8">
        <w:rPr>
          <w:lang w:eastAsia="zh-CN"/>
        </w:rPr>
        <w:t>度数据</w:t>
      </w:r>
      <w:proofErr w:type="gramEnd"/>
      <w:r w:rsidRPr="00CC6EF8">
        <w:rPr>
          <w:lang w:eastAsia="zh-CN"/>
        </w:rPr>
        <w:t>来驱动差异化广告频控，达到收入和留存的平衡。个性化是系统各个模块的共同设计思想，在推荐结果、广告频率、内容排序这三个方面都存在个体差异</w:t>
      </w:r>
      <w:r w:rsidR="003218A5" w:rsidRPr="003218A5">
        <w:rPr>
          <w:rFonts w:hint="eastAsia"/>
          <w:lang w:eastAsia="zh-CN"/>
        </w:rPr>
        <w:t>。</w:t>
      </w:r>
    </w:p>
    <w:p w14:paraId="50358BF4" w14:textId="6CE23A37" w:rsidR="00E70198" w:rsidRPr="003218A5" w:rsidRDefault="00DF4297" w:rsidP="00CC6EF8">
      <w:pPr>
        <w:pStyle w:val="31"/>
        <w:spacing w:before="0"/>
        <w:ind w:firstLineChars="200" w:firstLine="482"/>
        <w:rPr>
          <w:rFonts w:ascii="Times New Roman" w:eastAsia="宋体" w:hAnsi="Times New Roman" w:cs="Times New Roman"/>
          <w:color w:val="000000"/>
          <w:lang w:eastAsia="zh-CN"/>
        </w:rPr>
      </w:pPr>
      <w:bookmarkStart w:id="48" w:name="_Toc230884778"/>
      <w:r w:rsidRPr="003218A5">
        <w:rPr>
          <w:rFonts w:ascii="Times New Roman" w:eastAsia="宋体" w:hAnsi="Times New Roman" w:cs="Times New Roman"/>
          <w:color w:val="000000"/>
          <w:lang w:eastAsia="zh-CN"/>
        </w:rPr>
        <w:t>3.</w:t>
      </w:r>
      <w:r w:rsidR="003218A5" w:rsidRPr="003218A5">
        <w:rPr>
          <w:rFonts w:ascii="Times New Roman" w:eastAsia="宋体" w:hAnsi="Times New Roman" w:cs="Times New Roman" w:hint="eastAsia"/>
          <w:color w:val="000000"/>
          <w:lang w:eastAsia="zh-CN"/>
        </w:rPr>
        <w:t>1</w:t>
      </w:r>
      <w:r w:rsidR="003218A5">
        <w:rPr>
          <w:rFonts w:ascii="Times New Roman" w:eastAsia="宋体" w:hAnsi="Times New Roman" w:cs="Times New Roman" w:hint="eastAsia"/>
          <w:color w:val="000000"/>
          <w:lang w:eastAsia="zh-CN"/>
        </w:rPr>
        <w:t>.1</w:t>
      </w:r>
      <w:r w:rsidR="00F4189B" w:rsidRPr="003218A5">
        <w:rPr>
          <w:rFonts w:ascii="Times New Roman" w:eastAsia="宋体" w:hAnsi="Times New Roman" w:cs="Times New Roman"/>
          <w:color w:val="000000"/>
          <w:lang w:eastAsia="zh-CN"/>
        </w:rPr>
        <w:t>在线购物</w:t>
      </w:r>
      <w:r w:rsidRPr="003218A5">
        <w:rPr>
          <w:rFonts w:ascii="Times New Roman" w:eastAsia="宋体" w:hAnsi="Times New Roman" w:cs="Times New Roman"/>
          <w:color w:val="000000"/>
          <w:lang w:eastAsia="zh-CN"/>
        </w:rPr>
        <w:t>业务需求</w:t>
      </w:r>
      <w:bookmarkEnd w:id="48"/>
    </w:p>
    <w:p w14:paraId="31470282" w14:textId="2E0F2EEF" w:rsidR="00E70198" w:rsidRDefault="00CC6EF8" w:rsidP="00CC6EF8">
      <w:pPr>
        <w:ind w:firstLineChars="200" w:firstLine="480"/>
        <w:rPr>
          <w:lang w:eastAsia="zh-CN"/>
        </w:rPr>
      </w:pPr>
      <w:r w:rsidRPr="00CC6EF8">
        <w:rPr>
          <w:lang w:eastAsia="zh-CN"/>
        </w:rPr>
        <w:t>在线购物业务是系统的基础，给推荐引擎、活跃度引擎提供主要的行为数据。用户系统中需要支持消费者、商家、管理员三种角色的注册登录，使用</w:t>
      </w:r>
      <w:r w:rsidRPr="00CC6EF8">
        <w:rPr>
          <w:lang w:eastAsia="zh-CN"/>
        </w:rPr>
        <w:t>JWT</w:t>
      </w:r>
      <w:r w:rsidRPr="00CC6EF8">
        <w:rPr>
          <w:lang w:eastAsia="zh-CN"/>
        </w:rPr>
        <w:t>无状态认证，用户数据模型中应该包含活跃度评分和广告频率等级字段，</w:t>
      </w:r>
      <w:proofErr w:type="gramStart"/>
      <w:r w:rsidRPr="00CC6EF8">
        <w:rPr>
          <w:lang w:eastAsia="zh-CN"/>
        </w:rPr>
        <w:t>供频控</w:t>
      </w:r>
      <w:proofErr w:type="gramEnd"/>
      <w:r w:rsidRPr="00CC6EF8">
        <w:rPr>
          <w:lang w:eastAsia="zh-CN"/>
        </w:rPr>
        <w:t>组件实时读取。商品系统要支持商品的</w:t>
      </w:r>
      <w:r w:rsidRPr="00CC6EF8">
        <w:rPr>
          <w:lang w:eastAsia="zh-CN"/>
        </w:rPr>
        <w:t>CRUD</w:t>
      </w:r>
      <w:r w:rsidRPr="00CC6EF8">
        <w:rPr>
          <w:lang w:eastAsia="zh-CN"/>
        </w:rPr>
        <w:t>操作以及多条件查询，商品的数据模型里应包含标签字段（用作</w:t>
      </w:r>
      <w:r w:rsidRPr="00CC6EF8">
        <w:rPr>
          <w:lang w:eastAsia="zh-CN"/>
        </w:rPr>
        <w:t>Content-Based</w:t>
      </w:r>
      <w:r w:rsidRPr="00CC6EF8">
        <w:rPr>
          <w:lang w:eastAsia="zh-CN"/>
        </w:rPr>
        <w:t>召回），以及预计算向量字段（用作深度模型）</w:t>
      </w:r>
      <w:r w:rsidR="00DF4297">
        <w:rPr>
          <w:lang w:eastAsia="zh-CN"/>
        </w:rPr>
        <w:t>。</w:t>
      </w:r>
    </w:p>
    <w:p w14:paraId="717DBAA0" w14:textId="6393F4A4" w:rsidR="00E70198" w:rsidRPr="00CC6EF8" w:rsidRDefault="00DF4297" w:rsidP="00CC6EF8">
      <w:pPr>
        <w:pStyle w:val="31"/>
        <w:spacing w:before="0"/>
        <w:ind w:firstLineChars="200" w:firstLine="482"/>
        <w:rPr>
          <w:rFonts w:ascii="Times New Roman" w:eastAsia="宋体" w:hAnsi="Times New Roman" w:cs="Times New Roman"/>
          <w:color w:val="000000"/>
          <w:lang w:eastAsia="zh-CN"/>
        </w:rPr>
      </w:pPr>
      <w:bookmarkStart w:id="49" w:name="_Toc230884779"/>
      <w:r w:rsidRPr="00672874">
        <w:rPr>
          <w:rFonts w:ascii="Times New Roman" w:eastAsia="宋体" w:hAnsi="Times New Roman" w:cs="Times New Roman"/>
          <w:color w:val="000000"/>
          <w:lang w:eastAsia="zh-CN"/>
        </w:rPr>
        <w:t>3.1.</w:t>
      </w:r>
      <w:r w:rsidR="001A2EE5">
        <w:rPr>
          <w:rFonts w:ascii="Times New Roman" w:eastAsia="宋体" w:hAnsi="Times New Roman" w:cs="Times New Roman" w:hint="eastAsia"/>
          <w:color w:val="000000"/>
          <w:lang w:eastAsia="zh-CN"/>
        </w:rPr>
        <w:t>2</w:t>
      </w:r>
      <w:r w:rsidRPr="00672874">
        <w:rPr>
          <w:rFonts w:ascii="Times New Roman" w:eastAsia="宋体" w:hAnsi="Times New Roman" w:cs="Times New Roman"/>
          <w:color w:val="000000"/>
          <w:lang w:eastAsia="zh-CN"/>
        </w:rPr>
        <w:t xml:space="preserve"> </w:t>
      </w:r>
      <w:r w:rsidR="003218A5" w:rsidRPr="00CC6EF8">
        <w:rPr>
          <w:rFonts w:ascii="Times New Roman" w:eastAsia="宋体" w:hAnsi="Times New Roman" w:cs="Times New Roman" w:hint="eastAsia"/>
          <w:color w:val="000000"/>
          <w:lang w:eastAsia="zh-CN"/>
        </w:rPr>
        <w:t>个性化推荐引擎需求</w:t>
      </w:r>
      <w:bookmarkEnd w:id="49"/>
    </w:p>
    <w:p w14:paraId="7F6D78D8" w14:textId="022A86F7" w:rsidR="00E70198" w:rsidRDefault="00CC6EF8" w:rsidP="00CC6EF8">
      <w:pPr>
        <w:ind w:firstLineChars="200" w:firstLine="480"/>
        <w:rPr>
          <w:lang w:eastAsia="zh-CN"/>
        </w:rPr>
      </w:pPr>
      <w:r w:rsidRPr="00CC6EF8">
        <w:rPr>
          <w:lang w:eastAsia="zh-CN"/>
        </w:rPr>
        <w:t>推荐引擎要兼顾商品推荐和广告推荐这两种个性化的要求。首页推荐要按照每个用户的个人历史行为来生成个性化的推荐列表，不同的用户所见的推荐结果是不一样的，这是系统个性化能力的主要表现；新用户使用热门商品兜底，推荐结果中</w:t>
      </w:r>
      <w:proofErr w:type="gramStart"/>
      <w:r w:rsidRPr="00CC6EF8">
        <w:rPr>
          <w:lang w:eastAsia="zh-CN"/>
        </w:rPr>
        <w:t>按频控</w:t>
      </w:r>
      <w:proofErr w:type="gramEnd"/>
      <w:r w:rsidRPr="00CC6EF8">
        <w:rPr>
          <w:lang w:eastAsia="zh-CN"/>
        </w:rPr>
        <w:t>策略混排广告；相似推荐要在商品详情</w:t>
      </w:r>
      <w:proofErr w:type="gramStart"/>
      <w:r w:rsidRPr="00CC6EF8">
        <w:rPr>
          <w:lang w:eastAsia="zh-CN"/>
        </w:rPr>
        <w:t>页显示</w:t>
      </w:r>
      <w:proofErr w:type="gramEnd"/>
      <w:r w:rsidRPr="00CC6EF8">
        <w:rPr>
          <w:lang w:eastAsia="zh-CN"/>
        </w:rPr>
        <w:t>与当前商品同品类或者特征相似的商品，增加用户的浏览深度。系统采用多阶段漏斗结构，召回层多路并行很快缩减候选集，</w:t>
      </w:r>
      <w:proofErr w:type="gramStart"/>
      <w:r w:rsidRPr="00CC6EF8">
        <w:rPr>
          <w:lang w:eastAsia="zh-CN"/>
        </w:rPr>
        <w:t>排序层用深度</w:t>
      </w:r>
      <w:proofErr w:type="gramEnd"/>
      <w:r w:rsidRPr="00CC6EF8">
        <w:rPr>
          <w:lang w:eastAsia="zh-CN"/>
        </w:rPr>
        <w:t>模型给每一个用户</w:t>
      </w:r>
      <w:r w:rsidRPr="00CC6EF8">
        <w:rPr>
          <w:lang w:eastAsia="zh-CN"/>
        </w:rPr>
        <w:t>-</w:t>
      </w:r>
      <w:r w:rsidRPr="00CC6EF8">
        <w:rPr>
          <w:lang w:eastAsia="zh-CN"/>
        </w:rPr>
        <w:t>商品对做细致评分，重排层控制多样性并执行业务规则过滤</w:t>
      </w:r>
      <w:r w:rsidR="003218A5" w:rsidRPr="003218A5">
        <w:rPr>
          <w:rFonts w:hint="eastAsia"/>
          <w:lang w:eastAsia="zh-CN"/>
        </w:rPr>
        <w:t>。</w:t>
      </w:r>
    </w:p>
    <w:p w14:paraId="25C1E5E4" w14:textId="6BC372AC" w:rsidR="00E70198" w:rsidRPr="00CC6EF8" w:rsidRDefault="00DF4297" w:rsidP="00CC6EF8">
      <w:pPr>
        <w:pStyle w:val="31"/>
        <w:spacing w:before="0"/>
        <w:ind w:firstLineChars="200" w:firstLine="482"/>
        <w:rPr>
          <w:rFonts w:ascii="Times New Roman" w:eastAsia="宋体" w:hAnsi="Times New Roman" w:cs="Times New Roman"/>
          <w:color w:val="000000"/>
          <w:lang w:eastAsia="zh-CN"/>
        </w:rPr>
      </w:pPr>
      <w:bookmarkStart w:id="50" w:name="_Toc230884780"/>
      <w:r w:rsidRPr="00672874">
        <w:rPr>
          <w:rFonts w:ascii="Times New Roman" w:eastAsia="宋体" w:hAnsi="Times New Roman" w:cs="Times New Roman"/>
          <w:color w:val="000000"/>
          <w:lang w:eastAsia="zh-CN"/>
        </w:rPr>
        <w:t>3.1.</w:t>
      </w:r>
      <w:r w:rsidR="001A2EE5">
        <w:rPr>
          <w:rFonts w:ascii="Times New Roman" w:eastAsia="宋体" w:hAnsi="Times New Roman" w:cs="Times New Roman" w:hint="eastAsia"/>
          <w:color w:val="000000"/>
          <w:lang w:eastAsia="zh-CN"/>
        </w:rPr>
        <w:t>3</w:t>
      </w:r>
      <w:r w:rsidRPr="00672874">
        <w:rPr>
          <w:rFonts w:ascii="Times New Roman" w:eastAsia="宋体" w:hAnsi="Times New Roman" w:cs="Times New Roman"/>
          <w:color w:val="000000"/>
          <w:lang w:eastAsia="zh-CN"/>
        </w:rPr>
        <w:t xml:space="preserve"> </w:t>
      </w:r>
      <w:r w:rsidR="003218A5" w:rsidRPr="00CC6EF8">
        <w:rPr>
          <w:rFonts w:ascii="Times New Roman" w:eastAsia="宋体" w:hAnsi="Times New Roman" w:cs="Times New Roman" w:hint="eastAsia"/>
          <w:color w:val="000000"/>
          <w:lang w:eastAsia="zh-CN"/>
        </w:rPr>
        <w:t>个性化</w:t>
      </w:r>
      <w:proofErr w:type="gramStart"/>
      <w:r w:rsidR="003218A5" w:rsidRPr="00CC6EF8">
        <w:rPr>
          <w:rFonts w:ascii="Times New Roman" w:eastAsia="宋体" w:hAnsi="Times New Roman" w:cs="Times New Roman" w:hint="eastAsia"/>
          <w:color w:val="000000"/>
          <w:lang w:eastAsia="zh-CN"/>
        </w:rPr>
        <w:t>广告频控需求</w:t>
      </w:r>
      <w:bookmarkEnd w:id="50"/>
      <w:proofErr w:type="gramEnd"/>
    </w:p>
    <w:p w14:paraId="1A9D1334" w14:textId="24526539" w:rsidR="00E70198" w:rsidRDefault="003218A5" w:rsidP="00CC6EF8">
      <w:pPr>
        <w:ind w:firstLineChars="200" w:firstLine="480"/>
        <w:rPr>
          <w:lang w:eastAsia="zh-CN"/>
        </w:rPr>
      </w:pPr>
      <w:r w:rsidRPr="003218A5">
        <w:rPr>
          <w:rFonts w:hint="eastAsia"/>
          <w:lang w:eastAsia="zh-CN"/>
        </w:rPr>
        <w:t>广告系统的核心需求是实现基于活跃度的个性化差异</w:t>
      </w:r>
      <w:proofErr w:type="gramStart"/>
      <w:r w:rsidRPr="003218A5">
        <w:rPr>
          <w:rFonts w:hint="eastAsia"/>
          <w:lang w:eastAsia="zh-CN"/>
        </w:rPr>
        <w:t>化频控——</w:t>
      </w:r>
      <w:proofErr w:type="gramEnd"/>
      <w:r w:rsidRPr="003218A5">
        <w:rPr>
          <w:rFonts w:hint="eastAsia"/>
          <w:lang w:eastAsia="zh-CN"/>
        </w:rPr>
        <w:t>这是整个系统的创新所在。与传统</w:t>
      </w:r>
      <w:r w:rsidRPr="003218A5">
        <w:rPr>
          <w:rFonts w:hint="eastAsia"/>
          <w:lang w:eastAsia="zh-CN"/>
        </w:rPr>
        <w:t>"</w:t>
      </w:r>
      <w:r w:rsidRPr="003218A5">
        <w:rPr>
          <w:rFonts w:hint="eastAsia"/>
          <w:lang w:eastAsia="zh-CN"/>
        </w:rPr>
        <w:t>一刀切</w:t>
      </w:r>
      <w:r w:rsidRPr="003218A5">
        <w:rPr>
          <w:rFonts w:hint="eastAsia"/>
          <w:lang w:eastAsia="zh-CN"/>
        </w:rPr>
        <w:t>"</w:t>
      </w:r>
      <w:r w:rsidRPr="003218A5">
        <w:rPr>
          <w:rFonts w:hint="eastAsia"/>
          <w:lang w:eastAsia="zh-CN"/>
        </w:rPr>
        <w:t>的</w:t>
      </w:r>
      <w:proofErr w:type="gramStart"/>
      <w:r w:rsidRPr="003218A5">
        <w:rPr>
          <w:rFonts w:hint="eastAsia"/>
          <w:lang w:eastAsia="zh-CN"/>
        </w:rPr>
        <w:t>统一频控不同</w:t>
      </w:r>
      <w:proofErr w:type="gramEnd"/>
      <w:r w:rsidRPr="003218A5">
        <w:rPr>
          <w:rFonts w:hint="eastAsia"/>
          <w:lang w:eastAsia="zh-CN"/>
        </w:rPr>
        <w:t>，本系统根据每个用户各自的活跃度等级实施个性化的广告展示策略，不同用户在同一页面上看到的广告数量和频率可能完全</w:t>
      </w:r>
      <w:r w:rsidR="00100EFF">
        <w:rPr>
          <w:rFonts w:hint="eastAsia"/>
          <w:lang w:eastAsia="zh-CN"/>
        </w:rPr>
        <w:t>不同，</w:t>
      </w:r>
      <w:proofErr w:type="gramStart"/>
      <w:r w:rsidRPr="003218A5">
        <w:rPr>
          <w:rFonts w:hint="eastAsia"/>
          <w:lang w:eastAsia="zh-CN"/>
        </w:rPr>
        <w:t>在频控</w:t>
      </w:r>
      <w:proofErr w:type="gramEnd"/>
      <w:r w:rsidRPr="003218A5">
        <w:rPr>
          <w:rFonts w:hint="eastAsia"/>
          <w:lang w:eastAsia="zh-CN"/>
        </w:rPr>
        <w:t>策略方面，系统根据用户活跃度等级确定三组差异化参数，具体如下表</w:t>
      </w:r>
      <w:r>
        <w:rPr>
          <w:rFonts w:hint="eastAsia"/>
          <w:lang w:eastAsia="zh-CN"/>
        </w:rPr>
        <w:t>3.1</w:t>
      </w:r>
      <w:r w:rsidRPr="003218A5">
        <w:rPr>
          <w:rFonts w:hint="eastAsia"/>
          <w:lang w:eastAsia="zh-CN"/>
        </w:rPr>
        <w:t>所示：</w:t>
      </w:r>
    </w:p>
    <w:p w14:paraId="16F66E49" w14:textId="158C3F83" w:rsidR="00E70198" w:rsidRPr="000D545A" w:rsidRDefault="00DF4297">
      <w:pPr>
        <w:jc w:val="center"/>
        <w:rPr>
          <w:rFonts w:cs="Times New Roman"/>
          <w:sz w:val="21"/>
          <w:lang w:eastAsia="zh-CN"/>
        </w:rPr>
      </w:pPr>
      <w:r w:rsidRPr="000D545A">
        <w:rPr>
          <w:rFonts w:cs="Times New Roman"/>
          <w:sz w:val="21"/>
          <w:lang w:eastAsia="zh-CN"/>
        </w:rPr>
        <w:t>表</w:t>
      </w:r>
      <w:r w:rsidRPr="000D545A">
        <w:rPr>
          <w:rFonts w:cs="Times New Roman"/>
          <w:sz w:val="21"/>
          <w:lang w:eastAsia="zh-CN"/>
        </w:rPr>
        <w:t xml:space="preserve"> 3.</w:t>
      </w:r>
      <w:r w:rsidR="00C45197">
        <w:rPr>
          <w:rFonts w:cs="Times New Roman" w:hint="eastAsia"/>
          <w:sz w:val="21"/>
          <w:lang w:eastAsia="zh-CN"/>
        </w:rPr>
        <w:t xml:space="preserve">1  </w:t>
      </w:r>
      <w:proofErr w:type="gramStart"/>
      <w:r w:rsidRPr="000D545A">
        <w:rPr>
          <w:rFonts w:cs="Times New Roman"/>
          <w:sz w:val="21"/>
          <w:lang w:eastAsia="zh-CN"/>
        </w:rPr>
        <w:t>频控策略</w:t>
      </w:r>
      <w:proofErr w:type="gramEnd"/>
      <w:r w:rsidRPr="000D545A">
        <w:rPr>
          <w:rFonts w:cs="Times New Roman"/>
          <w:sz w:val="21"/>
          <w:lang w:eastAsia="zh-CN"/>
        </w:rPr>
        <w:t>矩阵</w:t>
      </w:r>
    </w:p>
    <w:tbl>
      <w:tblPr>
        <w:tblW w:w="0" w:type="auto"/>
        <w:jc w:val="center"/>
        <w:tblLook w:val="04A0" w:firstRow="1" w:lastRow="0" w:firstColumn="1" w:lastColumn="0" w:noHBand="0" w:noVBand="1"/>
      </w:tblPr>
      <w:tblGrid>
        <w:gridCol w:w="1662"/>
        <w:gridCol w:w="1662"/>
        <w:gridCol w:w="1662"/>
        <w:gridCol w:w="1662"/>
        <w:gridCol w:w="1662"/>
      </w:tblGrid>
      <w:tr w:rsidR="00E70198" w:rsidRPr="00C92471" w14:paraId="53010AB2" w14:textId="77777777">
        <w:trPr>
          <w:jc w:val="center"/>
        </w:trPr>
        <w:tc>
          <w:tcPr>
            <w:tcW w:w="1662" w:type="dxa"/>
            <w:tcBorders>
              <w:top w:val="single" w:sz="12" w:space="0" w:color="000000"/>
              <w:bottom w:val="single" w:sz="6" w:space="0" w:color="000000"/>
            </w:tcBorders>
          </w:tcPr>
          <w:p w14:paraId="06F1A96F" w14:textId="77777777" w:rsidR="00E70198" w:rsidRPr="00C92471" w:rsidRDefault="00DF4297" w:rsidP="00FE26DE">
            <w:pPr>
              <w:ind w:firstLineChars="15" w:firstLine="31"/>
              <w:jc w:val="center"/>
              <w:rPr>
                <w:bCs/>
              </w:rPr>
            </w:pPr>
            <w:proofErr w:type="spellStart"/>
            <w:r w:rsidRPr="00C92471">
              <w:rPr>
                <w:rFonts w:ascii="宋体" w:hAnsi="宋体"/>
                <w:bCs/>
                <w:sz w:val="21"/>
              </w:rPr>
              <w:t>活跃度等级</w:t>
            </w:r>
            <w:proofErr w:type="spellEnd"/>
          </w:p>
        </w:tc>
        <w:tc>
          <w:tcPr>
            <w:tcW w:w="1662" w:type="dxa"/>
            <w:tcBorders>
              <w:top w:val="single" w:sz="12" w:space="0" w:color="000000"/>
              <w:bottom w:val="single" w:sz="6" w:space="0" w:color="000000"/>
            </w:tcBorders>
          </w:tcPr>
          <w:p w14:paraId="7FFDC2AA" w14:textId="77777777" w:rsidR="00E70198" w:rsidRPr="00C92471" w:rsidRDefault="00DF4297" w:rsidP="00FE26DE">
            <w:pPr>
              <w:ind w:firstLineChars="15" w:firstLine="31"/>
              <w:jc w:val="center"/>
              <w:rPr>
                <w:bCs/>
              </w:rPr>
            </w:pPr>
            <w:proofErr w:type="spellStart"/>
            <w:r w:rsidRPr="00C92471">
              <w:rPr>
                <w:rFonts w:ascii="宋体" w:hAnsi="宋体"/>
                <w:bCs/>
                <w:sz w:val="21"/>
              </w:rPr>
              <w:t>评分范围</w:t>
            </w:r>
            <w:proofErr w:type="spellEnd"/>
          </w:p>
        </w:tc>
        <w:tc>
          <w:tcPr>
            <w:tcW w:w="1662" w:type="dxa"/>
            <w:tcBorders>
              <w:top w:val="single" w:sz="12" w:space="0" w:color="000000"/>
              <w:bottom w:val="single" w:sz="6" w:space="0" w:color="000000"/>
            </w:tcBorders>
          </w:tcPr>
          <w:p w14:paraId="4521EE91" w14:textId="77777777" w:rsidR="00E70198" w:rsidRPr="00C92471" w:rsidRDefault="00DF4297" w:rsidP="00FE26DE">
            <w:pPr>
              <w:ind w:firstLineChars="15" w:firstLine="31"/>
              <w:jc w:val="center"/>
              <w:rPr>
                <w:bCs/>
              </w:rPr>
            </w:pPr>
            <w:proofErr w:type="spellStart"/>
            <w:r w:rsidRPr="00C92471">
              <w:rPr>
                <w:rFonts w:ascii="宋体" w:hAnsi="宋体"/>
                <w:bCs/>
                <w:sz w:val="21"/>
              </w:rPr>
              <w:t>每页广告数</w:t>
            </w:r>
            <w:proofErr w:type="spellEnd"/>
          </w:p>
        </w:tc>
        <w:tc>
          <w:tcPr>
            <w:tcW w:w="1662" w:type="dxa"/>
            <w:tcBorders>
              <w:top w:val="single" w:sz="12" w:space="0" w:color="000000"/>
              <w:bottom w:val="single" w:sz="6" w:space="0" w:color="000000"/>
            </w:tcBorders>
          </w:tcPr>
          <w:p w14:paraId="41C9FF6D" w14:textId="77777777" w:rsidR="00E70198" w:rsidRPr="00C92471" w:rsidRDefault="00DF4297" w:rsidP="00FE26DE">
            <w:pPr>
              <w:ind w:firstLineChars="15" w:firstLine="31"/>
              <w:jc w:val="center"/>
              <w:rPr>
                <w:bCs/>
              </w:rPr>
            </w:pPr>
            <w:proofErr w:type="spellStart"/>
            <w:r w:rsidRPr="00C92471">
              <w:rPr>
                <w:rFonts w:ascii="宋体" w:hAnsi="宋体"/>
                <w:bCs/>
                <w:sz w:val="21"/>
              </w:rPr>
              <w:t>最小间隔</w:t>
            </w:r>
            <w:proofErr w:type="spellEnd"/>
            <w:r w:rsidRPr="00C92471">
              <w:rPr>
                <w:rFonts w:ascii="宋体" w:hAnsi="宋体"/>
                <w:bCs/>
                <w:sz w:val="21"/>
              </w:rPr>
              <w:t>(秒)</w:t>
            </w:r>
          </w:p>
        </w:tc>
        <w:tc>
          <w:tcPr>
            <w:tcW w:w="1662" w:type="dxa"/>
            <w:tcBorders>
              <w:top w:val="single" w:sz="12" w:space="0" w:color="000000"/>
              <w:bottom w:val="single" w:sz="6" w:space="0" w:color="000000"/>
            </w:tcBorders>
          </w:tcPr>
          <w:p w14:paraId="7D58CEC3" w14:textId="77777777" w:rsidR="00E70198" w:rsidRPr="00C92471" w:rsidRDefault="00DF4297" w:rsidP="00FE26DE">
            <w:pPr>
              <w:ind w:firstLineChars="15" w:firstLine="31"/>
              <w:jc w:val="center"/>
              <w:rPr>
                <w:bCs/>
              </w:rPr>
            </w:pPr>
            <w:proofErr w:type="spellStart"/>
            <w:r w:rsidRPr="00C92471">
              <w:rPr>
                <w:rFonts w:ascii="宋体" w:hAnsi="宋体"/>
                <w:bCs/>
                <w:sz w:val="21"/>
              </w:rPr>
              <w:t>每日上限</w:t>
            </w:r>
            <w:proofErr w:type="spellEnd"/>
          </w:p>
        </w:tc>
      </w:tr>
      <w:tr w:rsidR="00E70198" w14:paraId="1D902A45" w14:textId="77777777">
        <w:trPr>
          <w:jc w:val="center"/>
        </w:trPr>
        <w:tc>
          <w:tcPr>
            <w:tcW w:w="1662" w:type="dxa"/>
          </w:tcPr>
          <w:p w14:paraId="6A04323E" w14:textId="77777777" w:rsidR="00E70198" w:rsidRPr="001A2EE5" w:rsidRDefault="00DF4297" w:rsidP="00FE26DE">
            <w:pPr>
              <w:ind w:firstLineChars="15" w:firstLine="31"/>
              <w:jc w:val="center"/>
              <w:rPr>
                <w:rFonts w:cs="Times New Roman"/>
              </w:rPr>
            </w:pPr>
            <w:proofErr w:type="spellStart"/>
            <w:r w:rsidRPr="001A2EE5">
              <w:rPr>
                <w:rFonts w:cs="Times New Roman"/>
                <w:sz w:val="21"/>
              </w:rPr>
              <w:t>高活跃</w:t>
            </w:r>
            <w:proofErr w:type="spellEnd"/>
          </w:p>
        </w:tc>
        <w:tc>
          <w:tcPr>
            <w:tcW w:w="1662" w:type="dxa"/>
          </w:tcPr>
          <w:p w14:paraId="3E085DB9" w14:textId="77777777" w:rsidR="00E70198" w:rsidRPr="001A2EE5" w:rsidRDefault="00DF4297" w:rsidP="00FE26DE">
            <w:pPr>
              <w:ind w:firstLineChars="15" w:firstLine="31"/>
              <w:jc w:val="center"/>
              <w:rPr>
                <w:rFonts w:cs="Times New Roman"/>
              </w:rPr>
            </w:pPr>
            <w:r w:rsidRPr="001A2EE5">
              <w:rPr>
                <w:rFonts w:cs="Times New Roman"/>
                <w:sz w:val="21"/>
              </w:rPr>
              <w:t>≥60</w:t>
            </w:r>
            <w:r w:rsidRPr="001A2EE5">
              <w:rPr>
                <w:rFonts w:cs="Times New Roman"/>
                <w:sz w:val="21"/>
              </w:rPr>
              <w:t>分</w:t>
            </w:r>
          </w:p>
        </w:tc>
        <w:tc>
          <w:tcPr>
            <w:tcW w:w="1662" w:type="dxa"/>
          </w:tcPr>
          <w:p w14:paraId="62005CF2" w14:textId="77777777" w:rsidR="00E70198" w:rsidRPr="001A2EE5" w:rsidRDefault="00DF4297" w:rsidP="00FE26DE">
            <w:pPr>
              <w:ind w:firstLineChars="15" w:firstLine="31"/>
              <w:jc w:val="center"/>
              <w:rPr>
                <w:rFonts w:cs="Times New Roman"/>
              </w:rPr>
            </w:pPr>
            <w:r w:rsidRPr="001A2EE5">
              <w:rPr>
                <w:rFonts w:cs="Times New Roman"/>
                <w:sz w:val="21"/>
              </w:rPr>
              <w:t>3</w:t>
            </w:r>
          </w:p>
        </w:tc>
        <w:tc>
          <w:tcPr>
            <w:tcW w:w="1662" w:type="dxa"/>
          </w:tcPr>
          <w:p w14:paraId="42FA887B" w14:textId="77777777" w:rsidR="00E70198" w:rsidRPr="001A2EE5" w:rsidRDefault="00DF4297" w:rsidP="00FE26DE">
            <w:pPr>
              <w:ind w:firstLineChars="15" w:firstLine="31"/>
              <w:jc w:val="center"/>
              <w:rPr>
                <w:rFonts w:cs="Times New Roman"/>
              </w:rPr>
            </w:pPr>
            <w:r w:rsidRPr="001A2EE5">
              <w:rPr>
                <w:rFonts w:cs="Times New Roman"/>
                <w:sz w:val="21"/>
              </w:rPr>
              <w:t>60</w:t>
            </w:r>
          </w:p>
        </w:tc>
        <w:tc>
          <w:tcPr>
            <w:tcW w:w="1662" w:type="dxa"/>
          </w:tcPr>
          <w:p w14:paraId="2052A4FC" w14:textId="77777777" w:rsidR="00E70198" w:rsidRPr="001A2EE5" w:rsidRDefault="00DF4297" w:rsidP="00FE26DE">
            <w:pPr>
              <w:ind w:firstLineChars="15" w:firstLine="31"/>
              <w:jc w:val="center"/>
              <w:rPr>
                <w:rFonts w:cs="Times New Roman"/>
              </w:rPr>
            </w:pPr>
            <w:r w:rsidRPr="001A2EE5">
              <w:rPr>
                <w:rFonts w:cs="Times New Roman"/>
                <w:sz w:val="21"/>
              </w:rPr>
              <w:t>50</w:t>
            </w:r>
          </w:p>
        </w:tc>
      </w:tr>
      <w:tr w:rsidR="00E70198" w14:paraId="16C3FC51" w14:textId="77777777" w:rsidTr="00744285">
        <w:trPr>
          <w:trHeight w:val="263"/>
          <w:jc w:val="center"/>
        </w:trPr>
        <w:tc>
          <w:tcPr>
            <w:tcW w:w="1662" w:type="dxa"/>
          </w:tcPr>
          <w:p w14:paraId="3EB260EC" w14:textId="77777777" w:rsidR="00E70198" w:rsidRPr="001A2EE5" w:rsidRDefault="00DF4297" w:rsidP="00FE26DE">
            <w:pPr>
              <w:ind w:firstLineChars="15" w:firstLine="31"/>
              <w:jc w:val="center"/>
              <w:rPr>
                <w:rFonts w:cs="Times New Roman"/>
              </w:rPr>
            </w:pPr>
            <w:proofErr w:type="spellStart"/>
            <w:r w:rsidRPr="001A2EE5">
              <w:rPr>
                <w:rFonts w:cs="Times New Roman"/>
                <w:sz w:val="21"/>
              </w:rPr>
              <w:t>普通</w:t>
            </w:r>
            <w:proofErr w:type="spellEnd"/>
          </w:p>
        </w:tc>
        <w:tc>
          <w:tcPr>
            <w:tcW w:w="1662" w:type="dxa"/>
          </w:tcPr>
          <w:p w14:paraId="5C3D1EFD" w14:textId="77777777" w:rsidR="00E70198" w:rsidRPr="001A2EE5" w:rsidRDefault="00DF4297" w:rsidP="00FE26DE">
            <w:pPr>
              <w:ind w:firstLineChars="15" w:firstLine="31"/>
              <w:jc w:val="center"/>
              <w:rPr>
                <w:rFonts w:cs="Times New Roman"/>
              </w:rPr>
            </w:pPr>
            <w:r w:rsidRPr="001A2EE5">
              <w:rPr>
                <w:rFonts w:cs="Times New Roman"/>
                <w:sz w:val="21"/>
              </w:rPr>
              <w:t>20~60</w:t>
            </w:r>
            <w:r w:rsidRPr="001A2EE5">
              <w:rPr>
                <w:rFonts w:cs="Times New Roman"/>
                <w:sz w:val="21"/>
              </w:rPr>
              <w:t>分</w:t>
            </w:r>
          </w:p>
        </w:tc>
        <w:tc>
          <w:tcPr>
            <w:tcW w:w="1662" w:type="dxa"/>
          </w:tcPr>
          <w:p w14:paraId="2FDAC746" w14:textId="77777777" w:rsidR="00E70198" w:rsidRPr="001A2EE5" w:rsidRDefault="00DF4297" w:rsidP="00FE26DE">
            <w:pPr>
              <w:ind w:firstLineChars="15" w:firstLine="31"/>
              <w:jc w:val="center"/>
              <w:rPr>
                <w:rFonts w:cs="Times New Roman"/>
              </w:rPr>
            </w:pPr>
            <w:r w:rsidRPr="001A2EE5">
              <w:rPr>
                <w:rFonts w:cs="Times New Roman"/>
                <w:sz w:val="21"/>
              </w:rPr>
              <w:t>2</w:t>
            </w:r>
          </w:p>
        </w:tc>
        <w:tc>
          <w:tcPr>
            <w:tcW w:w="1662" w:type="dxa"/>
          </w:tcPr>
          <w:p w14:paraId="771B8977" w14:textId="77777777" w:rsidR="00E70198" w:rsidRPr="001A2EE5" w:rsidRDefault="00DF4297" w:rsidP="00FE26DE">
            <w:pPr>
              <w:ind w:firstLineChars="15" w:firstLine="31"/>
              <w:jc w:val="center"/>
              <w:rPr>
                <w:rFonts w:cs="Times New Roman"/>
              </w:rPr>
            </w:pPr>
            <w:r w:rsidRPr="001A2EE5">
              <w:rPr>
                <w:rFonts w:cs="Times New Roman"/>
                <w:sz w:val="21"/>
              </w:rPr>
              <w:t>120</w:t>
            </w:r>
          </w:p>
        </w:tc>
        <w:tc>
          <w:tcPr>
            <w:tcW w:w="1662" w:type="dxa"/>
          </w:tcPr>
          <w:p w14:paraId="76758D8B" w14:textId="77777777" w:rsidR="00E70198" w:rsidRPr="001A2EE5" w:rsidRDefault="00DF4297" w:rsidP="00FE26DE">
            <w:pPr>
              <w:ind w:firstLineChars="15" w:firstLine="31"/>
              <w:jc w:val="center"/>
              <w:rPr>
                <w:rFonts w:cs="Times New Roman"/>
              </w:rPr>
            </w:pPr>
            <w:r w:rsidRPr="001A2EE5">
              <w:rPr>
                <w:rFonts w:cs="Times New Roman"/>
                <w:sz w:val="21"/>
              </w:rPr>
              <w:t>30</w:t>
            </w:r>
          </w:p>
        </w:tc>
      </w:tr>
      <w:tr w:rsidR="00E70198" w14:paraId="36498E48" w14:textId="77777777">
        <w:trPr>
          <w:jc w:val="center"/>
        </w:trPr>
        <w:tc>
          <w:tcPr>
            <w:tcW w:w="1662" w:type="dxa"/>
            <w:tcBorders>
              <w:bottom w:val="single" w:sz="12" w:space="0" w:color="000000"/>
            </w:tcBorders>
          </w:tcPr>
          <w:p w14:paraId="77B37BC6" w14:textId="77777777" w:rsidR="00E70198" w:rsidRPr="001A2EE5" w:rsidRDefault="00DF4297" w:rsidP="00FE26DE">
            <w:pPr>
              <w:ind w:firstLineChars="15" w:firstLine="31"/>
              <w:jc w:val="center"/>
              <w:rPr>
                <w:rFonts w:cs="Times New Roman"/>
              </w:rPr>
            </w:pPr>
            <w:proofErr w:type="spellStart"/>
            <w:r w:rsidRPr="001A2EE5">
              <w:rPr>
                <w:rFonts w:cs="Times New Roman"/>
                <w:sz w:val="21"/>
              </w:rPr>
              <w:t>低活跃</w:t>
            </w:r>
            <w:proofErr w:type="spellEnd"/>
          </w:p>
        </w:tc>
        <w:tc>
          <w:tcPr>
            <w:tcW w:w="1662" w:type="dxa"/>
            <w:tcBorders>
              <w:bottom w:val="single" w:sz="12" w:space="0" w:color="000000"/>
            </w:tcBorders>
          </w:tcPr>
          <w:p w14:paraId="3BA05EA7" w14:textId="77777777" w:rsidR="00E70198" w:rsidRPr="001A2EE5" w:rsidRDefault="00DF4297" w:rsidP="00FE26DE">
            <w:pPr>
              <w:ind w:firstLineChars="15" w:firstLine="31"/>
              <w:jc w:val="center"/>
              <w:rPr>
                <w:rFonts w:cs="Times New Roman"/>
              </w:rPr>
            </w:pPr>
            <w:r w:rsidRPr="001A2EE5">
              <w:rPr>
                <w:rFonts w:cs="Times New Roman"/>
                <w:sz w:val="21"/>
              </w:rPr>
              <w:t>&lt;20</w:t>
            </w:r>
            <w:r w:rsidRPr="001A2EE5">
              <w:rPr>
                <w:rFonts w:cs="Times New Roman"/>
                <w:sz w:val="21"/>
              </w:rPr>
              <w:t>分</w:t>
            </w:r>
          </w:p>
        </w:tc>
        <w:tc>
          <w:tcPr>
            <w:tcW w:w="1662" w:type="dxa"/>
            <w:tcBorders>
              <w:bottom w:val="single" w:sz="12" w:space="0" w:color="000000"/>
            </w:tcBorders>
          </w:tcPr>
          <w:p w14:paraId="125C1319" w14:textId="77777777" w:rsidR="00E70198" w:rsidRPr="001A2EE5" w:rsidRDefault="00DF4297" w:rsidP="00FE26DE">
            <w:pPr>
              <w:ind w:firstLineChars="15" w:firstLine="31"/>
              <w:jc w:val="center"/>
              <w:rPr>
                <w:rFonts w:cs="Times New Roman"/>
              </w:rPr>
            </w:pPr>
            <w:r w:rsidRPr="001A2EE5">
              <w:rPr>
                <w:rFonts w:cs="Times New Roman"/>
                <w:sz w:val="21"/>
              </w:rPr>
              <w:t>1</w:t>
            </w:r>
          </w:p>
        </w:tc>
        <w:tc>
          <w:tcPr>
            <w:tcW w:w="1662" w:type="dxa"/>
            <w:tcBorders>
              <w:bottom w:val="single" w:sz="12" w:space="0" w:color="000000"/>
            </w:tcBorders>
          </w:tcPr>
          <w:p w14:paraId="7155652B" w14:textId="77777777" w:rsidR="00E70198" w:rsidRPr="001A2EE5" w:rsidRDefault="00DF4297" w:rsidP="00FE26DE">
            <w:pPr>
              <w:ind w:firstLineChars="15" w:firstLine="31"/>
              <w:jc w:val="center"/>
              <w:rPr>
                <w:rFonts w:cs="Times New Roman"/>
              </w:rPr>
            </w:pPr>
            <w:r w:rsidRPr="001A2EE5">
              <w:rPr>
                <w:rFonts w:cs="Times New Roman"/>
                <w:sz w:val="21"/>
              </w:rPr>
              <w:t>300</w:t>
            </w:r>
          </w:p>
        </w:tc>
        <w:tc>
          <w:tcPr>
            <w:tcW w:w="1662" w:type="dxa"/>
            <w:tcBorders>
              <w:bottom w:val="single" w:sz="12" w:space="0" w:color="000000"/>
            </w:tcBorders>
          </w:tcPr>
          <w:p w14:paraId="74172093" w14:textId="77777777" w:rsidR="00E70198" w:rsidRPr="001A2EE5" w:rsidRDefault="00DF4297" w:rsidP="00FE26DE">
            <w:pPr>
              <w:ind w:firstLineChars="15" w:firstLine="31"/>
              <w:jc w:val="center"/>
              <w:rPr>
                <w:rFonts w:cs="Times New Roman"/>
              </w:rPr>
            </w:pPr>
            <w:r w:rsidRPr="001A2EE5">
              <w:rPr>
                <w:rFonts w:cs="Times New Roman"/>
                <w:sz w:val="21"/>
              </w:rPr>
              <w:t>10</w:t>
            </w:r>
          </w:p>
        </w:tc>
      </w:tr>
    </w:tbl>
    <w:p w14:paraId="5116A566" w14:textId="509DE70A" w:rsidR="00E70198" w:rsidRDefault="00CC6EF8" w:rsidP="00CC6EF8">
      <w:pPr>
        <w:ind w:firstLineChars="200" w:firstLine="480"/>
        <w:rPr>
          <w:lang w:eastAsia="zh-CN"/>
        </w:rPr>
      </w:pPr>
      <w:proofErr w:type="gramStart"/>
      <w:r w:rsidRPr="00CC6EF8">
        <w:rPr>
          <w:lang w:eastAsia="zh-CN"/>
        </w:rPr>
        <w:lastRenderedPageBreak/>
        <w:t>频控判断</w:t>
      </w:r>
      <w:proofErr w:type="gramEnd"/>
      <w:r w:rsidRPr="00CC6EF8">
        <w:rPr>
          <w:lang w:eastAsia="zh-CN"/>
        </w:rPr>
        <w:t>流程中，每次广告请求的时候需要做如下操作：读取用户活跃度等级</w:t>
      </w:r>
      <w:proofErr w:type="gramStart"/>
      <w:r w:rsidRPr="00CC6EF8">
        <w:rPr>
          <w:lang w:eastAsia="zh-CN"/>
        </w:rPr>
        <w:t>得到频控参数</w:t>
      </w:r>
      <w:proofErr w:type="gramEnd"/>
      <w:r w:rsidRPr="00CC6EF8">
        <w:rPr>
          <w:lang w:eastAsia="zh-CN"/>
        </w:rPr>
        <w:t>，查询今日已展示次数检查日上限，查询上次展示时间检查最小间隔，综合判断是否可以展示以及展示的数量，展示完毕后更新计数器。计费和统计要支持展示、点击、转化这三种事件的上报，</w:t>
      </w:r>
      <w:r w:rsidRPr="00CC6EF8">
        <w:rPr>
          <w:lang w:eastAsia="zh-CN"/>
        </w:rPr>
        <w:t>CPC</w:t>
      </w:r>
      <w:r w:rsidRPr="00CC6EF8">
        <w:rPr>
          <w:lang w:eastAsia="zh-CN"/>
        </w:rPr>
        <w:t>模式按照</w:t>
      </w:r>
      <w:r w:rsidRPr="00CC6EF8">
        <w:rPr>
          <w:lang w:eastAsia="zh-CN"/>
        </w:rPr>
        <w:t>GSP</w:t>
      </w:r>
      <w:r w:rsidRPr="00CC6EF8">
        <w:rPr>
          <w:lang w:eastAsia="zh-CN"/>
        </w:rPr>
        <w:t>机制扣费，</w:t>
      </w:r>
      <w:r w:rsidRPr="00CC6EF8">
        <w:rPr>
          <w:lang w:eastAsia="zh-CN"/>
        </w:rPr>
        <w:t>CPM</w:t>
      </w:r>
      <w:r w:rsidRPr="00CC6EF8">
        <w:rPr>
          <w:lang w:eastAsia="zh-CN"/>
        </w:rPr>
        <w:t>模式按照展示次数扣费，管理后台需要提供</w:t>
      </w:r>
      <w:r w:rsidRPr="00CC6EF8">
        <w:rPr>
          <w:lang w:eastAsia="zh-CN"/>
        </w:rPr>
        <w:t>CTR</w:t>
      </w:r>
      <w:r w:rsidRPr="00CC6EF8">
        <w:rPr>
          <w:lang w:eastAsia="zh-CN"/>
        </w:rPr>
        <w:t>、</w:t>
      </w:r>
      <w:r w:rsidRPr="00CC6EF8">
        <w:rPr>
          <w:lang w:eastAsia="zh-CN"/>
        </w:rPr>
        <w:t>RPM</w:t>
      </w:r>
      <w:r w:rsidRPr="00CC6EF8">
        <w:rPr>
          <w:lang w:eastAsia="zh-CN"/>
        </w:rPr>
        <w:t>等主要的商业化指标的可视化展示</w:t>
      </w:r>
      <w:r w:rsidR="00DF4297">
        <w:rPr>
          <w:lang w:eastAsia="zh-CN"/>
        </w:rPr>
        <w:t>。</w:t>
      </w:r>
    </w:p>
    <w:p w14:paraId="6CD41EFB" w14:textId="3578E48F" w:rsidR="00E70198" w:rsidRPr="00CC6EF8" w:rsidRDefault="00DF4297" w:rsidP="00CC6EF8">
      <w:pPr>
        <w:pStyle w:val="31"/>
        <w:spacing w:before="0"/>
        <w:ind w:firstLineChars="200" w:firstLine="482"/>
        <w:rPr>
          <w:rFonts w:ascii="Times New Roman" w:eastAsia="宋体" w:hAnsi="Times New Roman" w:cs="Times New Roman"/>
          <w:color w:val="000000"/>
          <w:lang w:eastAsia="zh-CN"/>
        </w:rPr>
      </w:pPr>
      <w:bookmarkStart w:id="51" w:name="_Toc230884781"/>
      <w:r w:rsidRPr="00672874">
        <w:rPr>
          <w:rFonts w:ascii="Times New Roman" w:eastAsia="宋体" w:hAnsi="Times New Roman" w:cs="Times New Roman"/>
          <w:color w:val="000000"/>
          <w:lang w:eastAsia="zh-CN"/>
        </w:rPr>
        <w:t>3.1.</w:t>
      </w:r>
      <w:r w:rsidR="001A2EE5">
        <w:rPr>
          <w:rFonts w:ascii="Times New Roman" w:eastAsia="宋体" w:hAnsi="Times New Roman" w:cs="Times New Roman" w:hint="eastAsia"/>
          <w:color w:val="000000"/>
          <w:lang w:eastAsia="zh-CN"/>
        </w:rPr>
        <w:t>4</w:t>
      </w:r>
      <w:r w:rsidRPr="00672874">
        <w:rPr>
          <w:rFonts w:ascii="Times New Roman" w:eastAsia="宋体" w:hAnsi="Times New Roman" w:cs="Times New Roman"/>
          <w:color w:val="000000"/>
          <w:lang w:eastAsia="zh-CN"/>
        </w:rPr>
        <w:t xml:space="preserve"> </w:t>
      </w:r>
      <w:r w:rsidRPr="00CC6EF8">
        <w:rPr>
          <w:rFonts w:ascii="Times New Roman" w:eastAsia="宋体" w:hAnsi="Times New Roman" w:cs="Times New Roman"/>
          <w:color w:val="000000"/>
          <w:lang w:eastAsia="zh-CN"/>
        </w:rPr>
        <w:t>活跃度引擎需求</w:t>
      </w:r>
      <w:bookmarkEnd w:id="51"/>
    </w:p>
    <w:p w14:paraId="20B576BA" w14:textId="16B81D16" w:rsidR="00E70198" w:rsidRDefault="00B850F0" w:rsidP="00CC6EF8">
      <w:pPr>
        <w:ind w:firstLineChars="200" w:firstLine="480"/>
        <w:rPr>
          <w:lang w:eastAsia="zh-CN"/>
        </w:rPr>
      </w:pPr>
      <w:r w:rsidRPr="00B850F0">
        <w:rPr>
          <w:lang w:eastAsia="zh-CN"/>
        </w:rPr>
        <w:t>活跃度引擎是连接社区数据和</w:t>
      </w:r>
      <w:proofErr w:type="gramStart"/>
      <w:r w:rsidRPr="00B850F0">
        <w:rPr>
          <w:lang w:eastAsia="zh-CN"/>
        </w:rPr>
        <w:t>频控</w:t>
      </w:r>
      <w:proofErr w:type="gramEnd"/>
      <w:r w:rsidRPr="00B850F0">
        <w:rPr>
          <w:lang w:eastAsia="zh-CN"/>
        </w:rPr>
        <w:t>组件的桥梁，要满足多维行为融合、时间衰减、等级划分、实时计算这四个条件。在线购物行为的采集要包含登录、浏览、搜索、加购、购买等，同时采集社区行为中的评价、回答、</w:t>
      </w:r>
      <w:proofErr w:type="gramStart"/>
      <w:r w:rsidRPr="00B850F0">
        <w:rPr>
          <w:lang w:eastAsia="zh-CN"/>
        </w:rPr>
        <w:t>点赞等</w:t>
      </w:r>
      <w:proofErr w:type="gramEnd"/>
      <w:r w:rsidRPr="00B850F0">
        <w:rPr>
          <w:lang w:eastAsia="zh-CN"/>
        </w:rPr>
        <w:t>，根据行为权重做加权求和。时间衰减用指数衰减函数</w:t>
      </w:r>
      <w:r w:rsidRPr="00B850F0">
        <w:rPr>
          <w:lang w:eastAsia="zh-CN"/>
        </w:rPr>
        <w:t>e^(-0.1×t)</w:t>
      </w:r>
      <w:r w:rsidRPr="00B850F0">
        <w:rPr>
          <w:lang w:eastAsia="zh-CN"/>
        </w:rPr>
        <w:t>来加权历史行为，</w:t>
      </w:r>
      <w:r w:rsidRPr="00B850F0">
        <w:rPr>
          <w:lang w:eastAsia="zh-CN"/>
        </w:rPr>
        <w:t>30</w:t>
      </w:r>
      <w:r w:rsidRPr="00B850F0">
        <w:rPr>
          <w:lang w:eastAsia="zh-CN"/>
        </w:rPr>
        <w:t>天前的行为权重衰减到大约</w:t>
      </w:r>
      <w:r w:rsidRPr="00B850F0">
        <w:rPr>
          <w:lang w:eastAsia="zh-CN"/>
        </w:rPr>
        <w:t>5%</w:t>
      </w:r>
      <w:r w:rsidRPr="00B850F0">
        <w:rPr>
          <w:lang w:eastAsia="zh-CN"/>
        </w:rPr>
        <w:t>，保证评分可以真实地反映用户现在的活跃情况</w:t>
      </w:r>
      <w:r w:rsidR="00DF4297">
        <w:rPr>
          <w:lang w:eastAsia="zh-CN"/>
        </w:rPr>
        <w:t>。</w:t>
      </w:r>
    </w:p>
    <w:p w14:paraId="3094E308" w14:textId="07B4A141" w:rsidR="00E42F63" w:rsidRDefault="00B850F0" w:rsidP="00CC6EF8">
      <w:pPr>
        <w:ind w:firstLineChars="200" w:firstLine="480"/>
        <w:rPr>
          <w:lang w:eastAsia="zh-CN"/>
        </w:rPr>
      </w:pPr>
      <w:r w:rsidRPr="00B850F0">
        <w:rPr>
          <w:lang w:eastAsia="zh-CN"/>
        </w:rPr>
        <w:t>根据评分将用户分为</w:t>
      </w:r>
      <w:proofErr w:type="gramStart"/>
      <w:r w:rsidRPr="00B850F0">
        <w:rPr>
          <w:lang w:eastAsia="zh-CN"/>
        </w:rPr>
        <w:t>高活跃</w:t>
      </w:r>
      <w:proofErr w:type="gramEnd"/>
      <w:r w:rsidRPr="00B850F0">
        <w:rPr>
          <w:lang w:eastAsia="zh-CN"/>
        </w:rPr>
        <w:t>用户、普通用户和</w:t>
      </w:r>
      <w:proofErr w:type="gramStart"/>
      <w:r w:rsidRPr="00B850F0">
        <w:rPr>
          <w:lang w:eastAsia="zh-CN"/>
        </w:rPr>
        <w:t>低活跃</w:t>
      </w:r>
      <w:proofErr w:type="gramEnd"/>
      <w:r w:rsidRPr="00B850F0">
        <w:rPr>
          <w:lang w:eastAsia="zh-CN"/>
        </w:rPr>
        <w:t>用户，评分大于等于</w:t>
      </w:r>
      <w:r w:rsidRPr="00B850F0">
        <w:rPr>
          <w:lang w:eastAsia="zh-CN"/>
        </w:rPr>
        <w:t>60</w:t>
      </w:r>
      <w:r w:rsidRPr="00B850F0">
        <w:rPr>
          <w:lang w:eastAsia="zh-CN"/>
        </w:rPr>
        <w:t>分为</w:t>
      </w:r>
      <w:proofErr w:type="gramStart"/>
      <w:r w:rsidRPr="00B850F0">
        <w:rPr>
          <w:lang w:eastAsia="zh-CN"/>
        </w:rPr>
        <w:t>高活跃</w:t>
      </w:r>
      <w:proofErr w:type="gramEnd"/>
      <w:r w:rsidRPr="00B850F0">
        <w:rPr>
          <w:lang w:eastAsia="zh-CN"/>
        </w:rPr>
        <w:t>用户，</w:t>
      </w:r>
      <w:r w:rsidRPr="00B850F0">
        <w:rPr>
          <w:lang w:eastAsia="zh-CN"/>
        </w:rPr>
        <w:t>20</w:t>
      </w:r>
      <w:r w:rsidRPr="00B850F0">
        <w:rPr>
          <w:lang w:eastAsia="zh-CN"/>
        </w:rPr>
        <w:t>到</w:t>
      </w:r>
      <w:r w:rsidRPr="00B850F0">
        <w:rPr>
          <w:lang w:eastAsia="zh-CN"/>
        </w:rPr>
        <w:t>60</w:t>
      </w:r>
      <w:r w:rsidRPr="00B850F0">
        <w:rPr>
          <w:lang w:eastAsia="zh-CN"/>
        </w:rPr>
        <w:t>分为普通用户，小于</w:t>
      </w:r>
      <w:r w:rsidRPr="00B850F0">
        <w:rPr>
          <w:lang w:eastAsia="zh-CN"/>
        </w:rPr>
        <w:t>20</w:t>
      </w:r>
      <w:r w:rsidRPr="00B850F0">
        <w:rPr>
          <w:lang w:eastAsia="zh-CN"/>
        </w:rPr>
        <w:t>分为</w:t>
      </w:r>
      <w:proofErr w:type="gramStart"/>
      <w:r w:rsidRPr="00B850F0">
        <w:rPr>
          <w:lang w:eastAsia="zh-CN"/>
        </w:rPr>
        <w:t>低活跃</w:t>
      </w:r>
      <w:proofErr w:type="gramEnd"/>
      <w:r w:rsidRPr="00B850F0">
        <w:rPr>
          <w:lang w:eastAsia="zh-CN"/>
        </w:rPr>
        <w:t>用户，边界值的确定要保证各个等级用户分布比例合理。计算模式为实时计算，每次需要获取用户活跃度的时候从行为日志表中实时查询、计算，保证评分一直体现用户最新的行为状态，而不是依靠过时的缓存数据</w:t>
      </w:r>
      <w:r w:rsidR="00DF4297">
        <w:rPr>
          <w:lang w:eastAsia="zh-CN"/>
        </w:rPr>
        <w:t>。</w:t>
      </w:r>
    </w:p>
    <w:p w14:paraId="50DFEE23" w14:textId="39F82CB7" w:rsidR="006211AE" w:rsidRPr="00F4189B" w:rsidRDefault="006211AE" w:rsidP="00B850F0">
      <w:pPr>
        <w:pStyle w:val="31"/>
        <w:spacing w:before="0"/>
        <w:ind w:firstLineChars="200" w:firstLine="482"/>
        <w:rPr>
          <w:rFonts w:ascii="宋体" w:eastAsia="宋体" w:hAnsi="宋体"/>
          <w:color w:val="000000"/>
          <w:lang w:eastAsia="zh-CN"/>
        </w:rPr>
      </w:pPr>
      <w:bookmarkStart w:id="52" w:name="_Toc230884782"/>
      <w:r w:rsidRPr="00672874">
        <w:rPr>
          <w:rFonts w:ascii="Times New Roman" w:eastAsia="宋体" w:hAnsi="Times New Roman" w:cs="Times New Roman"/>
          <w:color w:val="000000"/>
          <w:lang w:eastAsia="zh-CN"/>
        </w:rPr>
        <w:t>3.1.</w:t>
      </w:r>
      <w:r>
        <w:rPr>
          <w:rFonts w:ascii="Times New Roman" w:eastAsia="宋体" w:hAnsi="Times New Roman" w:cs="Times New Roman" w:hint="eastAsia"/>
          <w:color w:val="000000"/>
          <w:lang w:eastAsia="zh-CN"/>
        </w:rPr>
        <w:t>5</w:t>
      </w:r>
      <w:r w:rsidRPr="00672874">
        <w:rPr>
          <w:rFonts w:ascii="Times New Roman" w:eastAsia="宋体" w:hAnsi="Times New Roman" w:cs="Times New Roman"/>
          <w:color w:val="000000"/>
          <w:lang w:eastAsia="zh-CN"/>
        </w:rPr>
        <w:t xml:space="preserve"> </w:t>
      </w:r>
      <w:r w:rsidRPr="00B850F0">
        <w:rPr>
          <w:rFonts w:ascii="Times New Roman" w:eastAsia="宋体" w:hAnsi="Times New Roman" w:cs="Times New Roman"/>
          <w:color w:val="000000"/>
          <w:lang w:eastAsia="zh-CN"/>
        </w:rPr>
        <w:t>个性化需求分析</w:t>
      </w:r>
      <w:bookmarkEnd w:id="52"/>
    </w:p>
    <w:p w14:paraId="512D8B74" w14:textId="6EF7BA9D" w:rsidR="006211AE" w:rsidRDefault="00B850F0" w:rsidP="00B850F0">
      <w:pPr>
        <w:ind w:firstLineChars="200" w:firstLine="480"/>
        <w:rPr>
          <w:lang w:eastAsia="zh-CN"/>
        </w:rPr>
      </w:pPr>
      <w:r w:rsidRPr="00B850F0">
        <w:rPr>
          <w:lang w:eastAsia="zh-CN"/>
        </w:rPr>
        <w:t>个性化是本系统与传统的在线购物广告平台不同的地方，它出现在推荐、广告、内容排序这三个方面。本节从三个角度对系统的个性化需求进行阐述，确定个性化在本系统中具体含义及技术实现要求</w:t>
      </w:r>
      <w:r w:rsidR="006211AE">
        <w:rPr>
          <w:rFonts w:hint="eastAsia"/>
          <w:lang w:eastAsia="zh-CN"/>
        </w:rPr>
        <w:t>。</w:t>
      </w:r>
    </w:p>
    <w:p w14:paraId="5B4BCFF5" w14:textId="633E638B" w:rsidR="006211AE" w:rsidRDefault="00B850F0" w:rsidP="00B850F0">
      <w:pPr>
        <w:ind w:firstLineChars="200" w:firstLine="480"/>
        <w:rPr>
          <w:lang w:eastAsia="zh-CN"/>
        </w:rPr>
      </w:pPr>
      <w:r w:rsidRPr="00B850F0">
        <w:rPr>
          <w:lang w:eastAsia="zh-CN"/>
        </w:rPr>
        <w:t>个性化的商品推荐。系统要求给每一个用户都产生一个不同的推荐结果，而不是把所有的商品列表给所有的用户看。协同过滤算法会通过用户过去的行动数据展开分析，找到与目标用户行为模式相似的用户或者物品之间的联系，从中挑选出这些用户或者物品，并依照它们之间的联系挑选出最可能引发用户兴趣的商品。</w:t>
      </w:r>
      <w:proofErr w:type="spellStart"/>
      <w:r w:rsidRPr="00B850F0">
        <w:rPr>
          <w:lang w:eastAsia="zh-CN"/>
        </w:rPr>
        <w:t>UserCF</w:t>
      </w:r>
      <w:proofErr w:type="spellEnd"/>
      <w:r w:rsidRPr="00B850F0">
        <w:rPr>
          <w:lang w:eastAsia="zh-CN"/>
        </w:rPr>
        <w:t>找到每一个用户独有的近邻用户集合，</w:t>
      </w:r>
      <w:proofErr w:type="spellStart"/>
      <w:r w:rsidRPr="00B850F0">
        <w:rPr>
          <w:lang w:eastAsia="zh-CN"/>
        </w:rPr>
        <w:t>ItemCF</w:t>
      </w:r>
      <w:proofErr w:type="spellEnd"/>
      <w:r w:rsidRPr="00B850F0">
        <w:rPr>
          <w:lang w:eastAsia="zh-CN"/>
        </w:rPr>
        <w:t>根据用户的自身交互历史找到相关的物品，</w:t>
      </w:r>
      <w:r w:rsidRPr="00B850F0">
        <w:rPr>
          <w:lang w:eastAsia="zh-CN"/>
        </w:rPr>
        <w:t>ALS</w:t>
      </w:r>
      <w:r w:rsidRPr="00B850F0">
        <w:rPr>
          <w:lang w:eastAsia="zh-CN"/>
        </w:rPr>
        <w:t>矩阵分解给每一个用户学习一个独立的</w:t>
      </w:r>
      <w:proofErr w:type="gramStart"/>
      <w:r w:rsidRPr="00B850F0">
        <w:rPr>
          <w:lang w:eastAsia="zh-CN"/>
        </w:rPr>
        <w:t>隐</w:t>
      </w:r>
      <w:proofErr w:type="gramEnd"/>
      <w:r w:rsidRPr="00B850F0">
        <w:rPr>
          <w:lang w:eastAsia="zh-CN"/>
        </w:rPr>
        <w:t>因子向量，所有的算法核心都是围绕</w:t>
      </w:r>
      <w:r w:rsidRPr="00B850F0">
        <w:rPr>
          <w:lang w:eastAsia="zh-CN"/>
        </w:rPr>
        <w:t>“</w:t>
      </w:r>
      <w:r w:rsidRPr="00B850F0">
        <w:rPr>
          <w:lang w:eastAsia="zh-CN"/>
        </w:rPr>
        <w:t>该用户</w:t>
      </w:r>
      <w:r w:rsidRPr="00B850F0">
        <w:rPr>
          <w:lang w:eastAsia="zh-CN"/>
        </w:rPr>
        <w:t>”</w:t>
      </w:r>
      <w:r w:rsidRPr="00B850F0">
        <w:rPr>
          <w:lang w:eastAsia="zh-CN"/>
        </w:rPr>
        <w:t>的行为数据展开计算，保证推荐结果具有个性化特征。新用户由于没有行为数据，所以不能得到个性化的推荐，系统使用热门商品</w:t>
      </w:r>
      <w:proofErr w:type="gramStart"/>
      <w:r w:rsidRPr="00B850F0">
        <w:rPr>
          <w:lang w:eastAsia="zh-CN"/>
        </w:rPr>
        <w:t>做为</w:t>
      </w:r>
      <w:proofErr w:type="gramEnd"/>
      <w:r w:rsidRPr="00B850F0">
        <w:rPr>
          <w:lang w:eastAsia="zh-CN"/>
        </w:rPr>
        <w:t>冷启动的兜底方案，在用户的使用过程中慢慢过渡到完全个性化的推荐</w:t>
      </w:r>
      <w:r w:rsidR="006211AE">
        <w:rPr>
          <w:rFonts w:hint="eastAsia"/>
          <w:lang w:eastAsia="zh-CN"/>
        </w:rPr>
        <w:t>。</w:t>
      </w:r>
    </w:p>
    <w:p w14:paraId="0675DCA6" w14:textId="3F0B093C" w:rsidR="006211AE" w:rsidRDefault="00B850F0" w:rsidP="00B850F0">
      <w:pPr>
        <w:ind w:firstLineChars="200" w:firstLine="480"/>
        <w:rPr>
          <w:lang w:eastAsia="zh-CN"/>
        </w:rPr>
      </w:pPr>
      <w:r w:rsidRPr="00B850F0">
        <w:rPr>
          <w:lang w:eastAsia="zh-CN"/>
        </w:rPr>
        <w:t>第二，个性化的广告展示。传统的广告系统给所有的用户设置相同的展示频率上限，但是本系统会根据每一个用户的活跃度评分来动态调节广告的展示策略。</w:t>
      </w:r>
      <w:proofErr w:type="gramStart"/>
      <w:r w:rsidRPr="00B850F0">
        <w:rPr>
          <w:lang w:eastAsia="zh-CN"/>
        </w:rPr>
        <w:t>高活跃</w:t>
      </w:r>
      <w:proofErr w:type="gramEnd"/>
      <w:r w:rsidRPr="00B850F0">
        <w:rPr>
          <w:lang w:eastAsia="zh-CN"/>
        </w:rPr>
        <w:t>用户对于平台的粘性以及容忍度较高，所以系统给它们给予了较</w:t>
      </w:r>
      <w:r w:rsidRPr="00B850F0">
        <w:rPr>
          <w:lang w:eastAsia="zh-CN"/>
        </w:rPr>
        <w:lastRenderedPageBreak/>
        <w:t>高的广告密度（每页</w:t>
      </w:r>
      <w:r w:rsidRPr="00B850F0">
        <w:rPr>
          <w:lang w:eastAsia="zh-CN"/>
        </w:rPr>
        <w:t>3</w:t>
      </w:r>
      <w:r w:rsidRPr="00B850F0">
        <w:rPr>
          <w:lang w:eastAsia="zh-CN"/>
        </w:rPr>
        <w:t>条，每天最多</w:t>
      </w:r>
      <w:r w:rsidRPr="00B850F0">
        <w:rPr>
          <w:lang w:eastAsia="zh-CN"/>
        </w:rPr>
        <w:t>50</w:t>
      </w:r>
      <w:r w:rsidRPr="00B850F0">
        <w:rPr>
          <w:lang w:eastAsia="zh-CN"/>
        </w:rPr>
        <w:t>条），以此来提高广告收入；而</w:t>
      </w:r>
      <w:proofErr w:type="gramStart"/>
      <w:r w:rsidRPr="00B850F0">
        <w:rPr>
          <w:lang w:eastAsia="zh-CN"/>
        </w:rPr>
        <w:t>低活跃</w:t>
      </w:r>
      <w:proofErr w:type="gramEnd"/>
      <w:r w:rsidRPr="00B850F0">
        <w:rPr>
          <w:lang w:eastAsia="zh-CN"/>
        </w:rPr>
        <w:t>用户对于广告干扰更为敏感，系统会大幅度地降低广告密度（每页</w:t>
      </w:r>
      <w:r w:rsidRPr="00B850F0">
        <w:rPr>
          <w:lang w:eastAsia="zh-CN"/>
        </w:rPr>
        <w:t>1</w:t>
      </w:r>
      <w:r w:rsidRPr="00B850F0">
        <w:rPr>
          <w:lang w:eastAsia="zh-CN"/>
        </w:rPr>
        <w:t>条，每天最多</w:t>
      </w:r>
      <w:r w:rsidRPr="00B850F0">
        <w:rPr>
          <w:lang w:eastAsia="zh-CN"/>
        </w:rPr>
        <w:t>10</w:t>
      </w:r>
      <w:r w:rsidRPr="00B850F0">
        <w:rPr>
          <w:lang w:eastAsia="zh-CN"/>
        </w:rPr>
        <w:t>条），从而保证用户的留存。差异化策略使每一个用户看到的广告数量同自身在平台上的参与程度直接相关联，从而达成广告展示层面的个性化调控</w:t>
      </w:r>
      <w:r w:rsidR="006211AE">
        <w:rPr>
          <w:rFonts w:hint="eastAsia"/>
          <w:lang w:eastAsia="zh-CN"/>
        </w:rPr>
        <w:t>。</w:t>
      </w:r>
    </w:p>
    <w:p w14:paraId="115A50F1" w14:textId="43A4578F" w:rsidR="006211AE" w:rsidRPr="006211AE" w:rsidRDefault="00B850F0" w:rsidP="00B850F0">
      <w:pPr>
        <w:ind w:firstLineChars="200" w:firstLine="480"/>
        <w:rPr>
          <w:rFonts w:hint="eastAsia"/>
          <w:lang w:eastAsia="zh-CN"/>
        </w:rPr>
      </w:pPr>
      <w:r w:rsidRPr="00B850F0">
        <w:rPr>
          <w:lang w:eastAsia="zh-CN"/>
        </w:rPr>
        <w:t>第三，个性化的推荐排序。系统</w:t>
      </w:r>
      <w:proofErr w:type="gramStart"/>
      <w:r w:rsidRPr="00B850F0">
        <w:rPr>
          <w:lang w:eastAsia="zh-CN"/>
        </w:rPr>
        <w:t>排序层用的</w:t>
      </w:r>
      <w:proofErr w:type="gramEnd"/>
      <w:r w:rsidRPr="00B850F0">
        <w:rPr>
          <w:lang w:eastAsia="zh-CN"/>
        </w:rPr>
        <w:t>是</w:t>
      </w:r>
      <w:proofErr w:type="spellStart"/>
      <w:r w:rsidRPr="00B850F0">
        <w:rPr>
          <w:lang w:eastAsia="zh-CN"/>
        </w:rPr>
        <w:t>DeepFM</w:t>
      </w:r>
      <w:proofErr w:type="spellEnd"/>
      <w:r w:rsidRPr="00B850F0">
        <w:rPr>
          <w:lang w:eastAsia="zh-CN"/>
        </w:rPr>
        <w:t>、</w:t>
      </w:r>
      <w:r w:rsidRPr="00B850F0">
        <w:rPr>
          <w:lang w:eastAsia="zh-CN"/>
        </w:rPr>
        <w:t>DIN</w:t>
      </w:r>
      <w:r w:rsidRPr="00B850F0">
        <w:rPr>
          <w:lang w:eastAsia="zh-CN"/>
        </w:rPr>
        <w:t>两种深度学习模型，这两种模型的核心就是给每一个用户</w:t>
      </w:r>
      <w:r w:rsidRPr="00B850F0">
        <w:rPr>
          <w:lang w:eastAsia="zh-CN"/>
        </w:rPr>
        <w:t>-</w:t>
      </w:r>
      <w:r w:rsidRPr="00B850F0">
        <w:rPr>
          <w:lang w:eastAsia="zh-CN"/>
        </w:rPr>
        <w:t>商品对单独预测点击概率，而不是用全局统一的排序规则。</w:t>
      </w:r>
      <w:proofErr w:type="spellStart"/>
      <w:r w:rsidRPr="00B850F0">
        <w:rPr>
          <w:lang w:eastAsia="zh-CN"/>
        </w:rPr>
        <w:t>DeepFM</w:t>
      </w:r>
      <w:proofErr w:type="spellEnd"/>
      <w:proofErr w:type="gramStart"/>
      <w:r w:rsidRPr="00B850F0">
        <w:rPr>
          <w:lang w:eastAsia="zh-CN"/>
        </w:rPr>
        <w:t>用</w:t>
      </w:r>
      <w:proofErr w:type="gramEnd"/>
      <w:r w:rsidRPr="00B850F0">
        <w:rPr>
          <w:lang w:eastAsia="zh-CN"/>
        </w:rPr>
        <w:t>用户特征和商品特征的交叉组合来学习个性化的偏好模式，</w:t>
      </w:r>
      <w:r w:rsidRPr="00B850F0">
        <w:rPr>
          <w:lang w:eastAsia="zh-CN"/>
        </w:rPr>
        <w:t>DIN</w:t>
      </w:r>
      <w:r w:rsidRPr="00B850F0">
        <w:rPr>
          <w:lang w:eastAsia="zh-CN"/>
        </w:rPr>
        <w:t>通过注意力机制从用户历史行为序列里提取与当前候选商品最相关的情感信息。同一组候选商品在不同的用户面前排序可能会不一样，因为模型对每一个用户的特征向量和行为序列都是独立计算出预测分数</w:t>
      </w:r>
      <w:r>
        <w:rPr>
          <w:rFonts w:hint="eastAsia"/>
          <w:lang w:eastAsia="zh-CN"/>
        </w:rPr>
        <w:t>。</w:t>
      </w:r>
    </w:p>
    <w:p w14:paraId="54C8D33F" w14:textId="519BBD17" w:rsidR="006211AE" w:rsidRPr="00C45197" w:rsidRDefault="006211AE" w:rsidP="006211AE">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8"/>
          <w:lang w:eastAsia="zh-CN"/>
        </w:rPr>
      </w:pPr>
      <w:bookmarkStart w:id="53" w:name="_Toc230884783"/>
      <w:r w:rsidRPr="00C45197">
        <w:rPr>
          <w:rFonts w:ascii="Times New Roman" w:eastAsia="宋体" w:hAnsi="Times New Roman" w:cs="Times New Roman" w:hint="eastAsia"/>
          <w:color w:val="auto"/>
          <w:kern w:val="2"/>
          <w:sz w:val="28"/>
          <w:szCs w:val="28"/>
          <w:lang w:eastAsia="zh-CN"/>
        </w:rPr>
        <w:t>3.2</w:t>
      </w:r>
      <w:r w:rsidR="00C45197" w:rsidRPr="00C45197">
        <w:rPr>
          <w:rFonts w:ascii="Times New Roman" w:eastAsia="宋体" w:hAnsi="Times New Roman" w:cs="Times New Roman" w:hint="eastAsia"/>
          <w:color w:val="auto"/>
          <w:kern w:val="2"/>
          <w:sz w:val="28"/>
          <w:szCs w:val="28"/>
          <w:lang w:eastAsia="zh-CN"/>
        </w:rPr>
        <w:t xml:space="preserve"> </w:t>
      </w:r>
      <w:r w:rsidRPr="00C45197">
        <w:rPr>
          <w:rFonts w:ascii="Times New Roman" w:eastAsia="宋体" w:hAnsi="Times New Roman" w:cs="Times New Roman"/>
          <w:color w:val="auto"/>
          <w:kern w:val="2"/>
          <w:sz w:val="28"/>
          <w:szCs w:val="28"/>
          <w:lang w:eastAsia="zh-CN"/>
        </w:rPr>
        <w:t>非功能需求</w:t>
      </w:r>
      <w:bookmarkEnd w:id="53"/>
    </w:p>
    <w:p w14:paraId="6D8796A9" w14:textId="71877D45" w:rsidR="000760EA" w:rsidRDefault="00B850F0" w:rsidP="00B850F0">
      <w:pPr>
        <w:ind w:firstLineChars="200" w:firstLine="480"/>
        <w:rPr>
          <w:lang w:eastAsia="zh-CN"/>
        </w:rPr>
      </w:pPr>
      <w:r w:rsidRPr="00B850F0">
        <w:rPr>
          <w:lang w:eastAsia="zh-CN"/>
        </w:rPr>
        <w:t>系统非功能需求有如下三个方面。推荐接口的平均响应时间</w:t>
      </w:r>
      <w:r w:rsidRPr="00B850F0">
        <w:rPr>
          <w:lang w:eastAsia="zh-CN"/>
        </w:rPr>
        <w:t>&lt;500</w:t>
      </w:r>
      <w:r w:rsidRPr="00B850F0">
        <w:rPr>
          <w:lang w:eastAsia="zh-CN"/>
        </w:rPr>
        <w:t>毫秒，商品列表接口的平均响应时间</w:t>
      </w:r>
      <w:r w:rsidRPr="00B850F0">
        <w:rPr>
          <w:lang w:eastAsia="zh-CN"/>
        </w:rPr>
        <w:t>&lt;200</w:t>
      </w:r>
      <w:r w:rsidRPr="00B850F0">
        <w:rPr>
          <w:lang w:eastAsia="zh-CN"/>
        </w:rPr>
        <w:t>毫秒，使用户有良好的使用体验。从安全性角度出发，用户密码用</w:t>
      </w:r>
      <w:proofErr w:type="spellStart"/>
      <w:r w:rsidRPr="00B850F0">
        <w:rPr>
          <w:lang w:eastAsia="zh-CN"/>
        </w:rPr>
        <w:t>bcrypt</w:t>
      </w:r>
      <w:proofErr w:type="spellEnd"/>
      <w:r w:rsidRPr="00B850F0">
        <w:rPr>
          <w:lang w:eastAsia="zh-CN"/>
        </w:rPr>
        <w:t>算法加密保存，</w:t>
      </w:r>
      <w:r w:rsidRPr="00B850F0">
        <w:rPr>
          <w:lang w:eastAsia="zh-CN"/>
        </w:rPr>
        <w:t>API</w:t>
      </w:r>
      <w:r w:rsidRPr="00B850F0">
        <w:rPr>
          <w:lang w:eastAsia="zh-CN"/>
        </w:rPr>
        <w:t>接口使用</w:t>
      </w:r>
      <w:r w:rsidRPr="00B850F0">
        <w:rPr>
          <w:lang w:eastAsia="zh-CN"/>
        </w:rPr>
        <w:t>JWT</w:t>
      </w:r>
      <w:r w:rsidRPr="00B850F0">
        <w:rPr>
          <w:lang w:eastAsia="zh-CN"/>
        </w:rPr>
        <w:t>进行身份认证，商品管理、广告投放等敏感的操作必须要有商家或者管理员的权限才可以进行。可维护性上代码用分层架构，各个层次职责分明，核心算法模块可以独立测试、替换，测试覆盖率高</w:t>
      </w:r>
      <w:r w:rsidR="006211AE">
        <w:rPr>
          <w:lang w:eastAsia="zh-CN"/>
        </w:rPr>
        <w:t>。</w:t>
      </w:r>
    </w:p>
    <w:p w14:paraId="5D5CD169" w14:textId="0D6C82A7" w:rsidR="00100EFF" w:rsidRPr="00C45197" w:rsidRDefault="00100EFF" w:rsidP="00100EFF">
      <w:pPr>
        <w:pStyle w:val="21"/>
        <w:keepNext w:val="0"/>
        <w:keepLines w:val="0"/>
        <w:widowControl w:val="0"/>
        <w:adjustRightInd w:val="0"/>
        <w:snapToGrid w:val="0"/>
        <w:spacing w:before="0"/>
        <w:ind w:firstLineChars="200" w:firstLine="562"/>
        <w:rPr>
          <w:rFonts w:ascii="宋体" w:eastAsia="宋体" w:hAnsi="宋体"/>
          <w:color w:val="000000"/>
          <w:sz w:val="28"/>
          <w:szCs w:val="28"/>
          <w:lang w:eastAsia="zh-CN"/>
        </w:rPr>
      </w:pPr>
      <w:bookmarkStart w:id="54" w:name="_Toc230884784"/>
      <w:r w:rsidRPr="00C45197">
        <w:rPr>
          <w:rFonts w:ascii="Times New Roman" w:eastAsia="宋体" w:hAnsi="Times New Roman" w:cs="Times New Roman" w:hint="eastAsia"/>
          <w:color w:val="auto"/>
          <w:kern w:val="2"/>
          <w:sz w:val="28"/>
          <w:szCs w:val="28"/>
          <w:lang w:eastAsia="zh-CN"/>
        </w:rPr>
        <w:t>3.3</w:t>
      </w:r>
      <w:r w:rsidR="00C45197" w:rsidRPr="00C45197">
        <w:rPr>
          <w:rFonts w:ascii="Times New Roman" w:eastAsia="宋体" w:hAnsi="Times New Roman" w:cs="Times New Roman" w:hint="eastAsia"/>
          <w:color w:val="auto"/>
          <w:kern w:val="2"/>
          <w:sz w:val="28"/>
          <w:szCs w:val="28"/>
          <w:lang w:eastAsia="zh-CN"/>
        </w:rPr>
        <w:t xml:space="preserve"> </w:t>
      </w:r>
      <w:r w:rsidRPr="00C45197">
        <w:rPr>
          <w:rFonts w:ascii="宋体" w:eastAsia="宋体" w:hAnsi="宋体"/>
          <w:color w:val="000000"/>
          <w:sz w:val="28"/>
          <w:szCs w:val="28"/>
          <w:lang w:eastAsia="zh-CN"/>
        </w:rPr>
        <w:t>数据需求</w:t>
      </w:r>
      <w:bookmarkEnd w:id="54"/>
    </w:p>
    <w:p w14:paraId="4CDA8BD3" w14:textId="4EC2E8D5" w:rsidR="00100EFF" w:rsidRDefault="00B850F0" w:rsidP="00B850F0">
      <w:pPr>
        <w:ind w:firstLineChars="200" w:firstLine="480"/>
        <w:rPr>
          <w:lang w:eastAsia="zh-CN"/>
        </w:rPr>
      </w:pPr>
      <w:r w:rsidRPr="00B850F0">
        <w:rPr>
          <w:lang w:eastAsia="zh-CN"/>
        </w:rPr>
        <w:t>系统需要对用户的浏览、点击、加购、购买、评价、搜索、登录这七种行为进行实时采集。每一条行为记录都应该包含用户</w:t>
      </w:r>
      <w:r w:rsidRPr="00B850F0">
        <w:rPr>
          <w:lang w:eastAsia="zh-CN"/>
        </w:rPr>
        <w:t>ID</w:t>
      </w:r>
      <w:r w:rsidRPr="00B850F0">
        <w:rPr>
          <w:lang w:eastAsia="zh-CN"/>
        </w:rPr>
        <w:t>、商品</w:t>
      </w:r>
      <w:r w:rsidRPr="00B850F0">
        <w:rPr>
          <w:lang w:eastAsia="zh-CN"/>
        </w:rPr>
        <w:t>ID</w:t>
      </w:r>
      <w:r w:rsidRPr="00B850F0">
        <w:rPr>
          <w:lang w:eastAsia="zh-CN"/>
        </w:rPr>
        <w:t>、行为类型、上下文信息和时间</w:t>
      </w:r>
      <w:proofErr w:type="gramStart"/>
      <w:r w:rsidRPr="00B850F0">
        <w:rPr>
          <w:lang w:eastAsia="zh-CN"/>
        </w:rPr>
        <w:t>戳这些</w:t>
      </w:r>
      <w:proofErr w:type="gramEnd"/>
      <w:r w:rsidRPr="00B850F0">
        <w:rPr>
          <w:lang w:eastAsia="zh-CN"/>
        </w:rPr>
        <w:t>信息。前端对重要的交互节点进行行为上报，保证数据采集的及时性、完整性</w:t>
      </w:r>
      <w:r w:rsidR="00100EFF">
        <w:rPr>
          <w:lang w:eastAsia="zh-CN"/>
        </w:rPr>
        <w:t>。</w:t>
      </w:r>
    </w:p>
    <w:p w14:paraId="7799ABB2" w14:textId="02DD85A1" w:rsidR="00100EFF" w:rsidRPr="00100EFF" w:rsidRDefault="00B850F0" w:rsidP="00B850F0">
      <w:pPr>
        <w:ind w:firstLineChars="200" w:firstLine="480"/>
        <w:rPr>
          <w:lang w:eastAsia="zh-CN"/>
        </w:rPr>
      </w:pPr>
      <w:r w:rsidRPr="00B850F0">
        <w:rPr>
          <w:lang w:eastAsia="zh-CN"/>
        </w:rPr>
        <w:t>系统对原始行为数据要经过多层次的加工转换才能得到有用的信息。第一层是特征提取，把用户的动作序列转成用户</w:t>
      </w:r>
      <w:r w:rsidRPr="00B850F0">
        <w:rPr>
          <w:lang w:eastAsia="zh-CN"/>
        </w:rPr>
        <w:t>-</w:t>
      </w:r>
      <w:r w:rsidRPr="00B850F0">
        <w:rPr>
          <w:lang w:eastAsia="zh-CN"/>
        </w:rPr>
        <w:t>商品评分矩，把商品标签文本转成</w:t>
      </w:r>
      <w:r w:rsidRPr="00B850F0">
        <w:rPr>
          <w:lang w:eastAsia="zh-CN"/>
        </w:rPr>
        <w:t>TF-IDF</w:t>
      </w:r>
      <w:r w:rsidRPr="00B850F0">
        <w:rPr>
          <w:lang w:eastAsia="zh-CN"/>
        </w:rPr>
        <w:t>向量，把用户</w:t>
      </w:r>
      <w:r w:rsidRPr="00B850F0">
        <w:rPr>
          <w:lang w:eastAsia="zh-CN"/>
        </w:rPr>
        <w:t>ID</w:t>
      </w:r>
      <w:r w:rsidRPr="00B850F0">
        <w:rPr>
          <w:lang w:eastAsia="zh-CN"/>
        </w:rPr>
        <w:t>和商品</w:t>
      </w:r>
      <w:r w:rsidRPr="00B850F0">
        <w:rPr>
          <w:lang w:eastAsia="zh-CN"/>
        </w:rPr>
        <w:t>ID</w:t>
      </w:r>
      <w:r w:rsidRPr="00B850F0">
        <w:rPr>
          <w:lang w:eastAsia="zh-CN"/>
        </w:rPr>
        <w:t>映射成</w:t>
      </w:r>
      <w:r w:rsidRPr="00B850F0">
        <w:rPr>
          <w:lang w:eastAsia="zh-CN"/>
        </w:rPr>
        <w:t>Embedding</w:t>
      </w:r>
      <w:r w:rsidRPr="00B850F0">
        <w:rPr>
          <w:lang w:eastAsia="zh-CN"/>
        </w:rPr>
        <w:t>向量。第二层是评分计算，从用户的近</w:t>
      </w:r>
      <w:r w:rsidRPr="00B850F0">
        <w:rPr>
          <w:lang w:eastAsia="zh-CN"/>
        </w:rPr>
        <w:t>30</w:t>
      </w:r>
      <w:r w:rsidRPr="00B850F0">
        <w:rPr>
          <w:lang w:eastAsia="zh-CN"/>
        </w:rPr>
        <w:t>天的行为记录中抽取出来，以行为的权重以及时间衰减因子作为乘积，累加求得一个介于</w:t>
      </w:r>
      <w:r w:rsidRPr="00B850F0">
        <w:rPr>
          <w:lang w:eastAsia="zh-CN"/>
        </w:rPr>
        <w:t>0</w:t>
      </w:r>
      <w:r w:rsidRPr="00B850F0">
        <w:rPr>
          <w:lang w:eastAsia="zh-CN"/>
        </w:rPr>
        <w:t>到</w:t>
      </w:r>
      <w:r w:rsidRPr="00B850F0">
        <w:rPr>
          <w:lang w:eastAsia="zh-CN"/>
        </w:rPr>
        <w:t>100</w:t>
      </w:r>
      <w:r w:rsidRPr="00B850F0">
        <w:rPr>
          <w:lang w:eastAsia="zh-CN"/>
        </w:rPr>
        <w:t>之间的活跃度评分。第三层就是把连续的活跃度分成高、普通、</w:t>
      </w:r>
      <w:proofErr w:type="gramStart"/>
      <w:r w:rsidRPr="00B850F0">
        <w:rPr>
          <w:lang w:eastAsia="zh-CN"/>
        </w:rPr>
        <w:t>低这三个</w:t>
      </w:r>
      <w:proofErr w:type="gramEnd"/>
      <w:r w:rsidRPr="00B850F0">
        <w:rPr>
          <w:lang w:eastAsia="zh-CN"/>
        </w:rPr>
        <w:t>等级，</w:t>
      </w:r>
      <w:proofErr w:type="gramStart"/>
      <w:r w:rsidRPr="00B850F0">
        <w:rPr>
          <w:lang w:eastAsia="zh-CN"/>
        </w:rPr>
        <w:t>用频控策略</w:t>
      </w:r>
      <w:proofErr w:type="gramEnd"/>
      <w:r w:rsidRPr="00B850F0">
        <w:rPr>
          <w:lang w:eastAsia="zh-CN"/>
        </w:rPr>
        <w:t>矩阵的对应参数行来映射。整个数据处理流程设计要保证端到端的实时性，即用户行为产生到广告展示策略受到影响的时间应该小于一秒</w:t>
      </w:r>
      <w:r w:rsidR="00100EFF">
        <w:rPr>
          <w:lang w:eastAsia="zh-CN"/>
        </w:rPr>
        <w:t>。</w:t>
      </w:r>
    </w:p>
    <w:p w14:paraId="7AE4A1E9" w14:textId="55819303" w:rsidR="00C4714A" w:rsidRDefault="00696DF5" w:rsidP="00696DF5">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55" w:name="_Toc230698697"/>
      <w:bookmarkStart w:id="56" w:name="_Toc230884785"/>
      <w:r>
        <w:rPr>
          <w:rFonts w:ascii="Times New Roman" w:eastAsia="宋体" w:hAnsi="Times New Roman" w:cs="Times New Roman" w:hint="eastAsia"/>
          <w:color w:val="auto"/>
          <w:kern w:val="2"/>
          <w:sz w:val="28"/>
          <w:szCs w:val="24"/>
          <w:lang w:eastAsia="zh-CN"/>
        </w:rPr>
        <w:t>3</w:t>
      </w:r>
      <w:r w:rsidR="00C4714A" w:rsidRPr="00C4714A">
        <w:rPr>
          <w:rFonts w:ascii="Times New Roman" w:eastAsia="宋体" w:hAnsi="Times New Roman" w:cs="Times New Roman"/>
          <w:color w:val="auto"/>
          <w:kern w:val="2"/>
          <w:sz w:val="28"/>
          <w:szCs w:val="24"/>
          <w:lang w:eastAsia="zh-CN"/>
        </w:rPr>
        <w:t>.</w:t>
      </w:r>
      <w:r>
        <w:rPr>
          <w:rFonts w:ascii="Times New Roman" w:eastAsia="宋体" w:hAnsi="Times New Roman" w:cs="Times New Roman" w:hint="eastAsia"/>
          <w:color w:val="auto"/>
          <w:kern w:val="2"/>
          <w:sz w:val="28"/>
          <w:szCs w:val="24"/>
          <w:lang w:eastAsia="zh-CN"/>
        </w:rPr>
        <w:t>4</w:t>
      </w:r>
      <w:r w:rsidR="00C4714A" w:rsidRPr="00C4714A">
        <w:rPr>
          <w:rFonts w:ascii="Times New Roman" w:eastAsia="宋体" w:hAnsi="Times New Roman" w:cs="Times New Roman"/>
          <w:color w:val="auto"/>
          <w:kern w:val="2"/>
          <w:sz w:val="28"/>
          <w:szCs w:val="24"/>
          <w:lang w:eastAsia="zh-CN"/>
        </w:rPr>
        <w:t xml:space="preserve"> </w:t>
      </w:r>
      <w:r w:rsidR="007B74FF" w:rsidRPr="007B74FF">
        <w:rPr>
          <w:rFonts w:ascii="Times New Roman" w:eastAsia="宋体" w:hAnsi="Times New Roman" w:cs="Times New Roman"/>
          <w:color w:val="auto"/>
          <w:kern w:val="2"/>
          <w:sz w:val="28"/>
          <w:szCs w:val="24"/>
          <w:lang w:eastAsia="zh-CN"/>
        </w:rPr>
        <w:t>系统总体设计</w:t>
      </w:r>
      <w:bookmarkEnd w:id="55"/>
      <w:bookmarkEnd w:id="56"/>
    </w:p>
    <w:p w14:paraId="64174608" w14:textId="2EEDF8BF" w:rsidR="007B74FF" w:rsidRPr="007B74FF" w:rsidRDefault="007B74FF" w:rsidP="00B850F0">
      <w:pPr>
        <w:pStyle w:val="31"/>
        <w:spacing w:before="0"/>
        <w:ind w:firstLineChars="200" w:firstLine="482"/>
        <w:rPr>
          <w:rFonts w:ascii="Times New Roman" w:eastAsia="宋体" w:hAnsi="Times New Roman" w:cs="Times New Roman"/>
          <w:color w:val="000000"/>
          <w:lang w:eastAsia="zh-CN"/>
        </w:rPr>
      </w:pPr>
      <w:bookmarkStart w:id="57" w:name="_Toc230884786"/>
      <w:r w:rsidRPr="00672874">
        <w:rPr>
          <w:rFonts w:ascii="Times New Roman" w:eastAsia="宋体" w:hAnsi="Times New Roman" w:cs="Times New Roman"/>
          <w:color w:val="000000"/>
          <w:lang w:eastAsia="zh-CN"/>
        </w:rPr>
        <w:t>3.</w:t>
      </w:r>
      <w:r>
        <w:rPr>
          <w:rFonts w:ascii="Times New Roman" w:eastAsia="宋体" w:hAnsi="Times New Roman" w:cs="Times New Roman" w:hint="eastAsia"/>
          <w:color w:val="000000"/>
          <w:lang w:eastAsia="zh-CN"/>
        </w:rPr>
        <w:t>4</w:t>
      </w:r>
      <w:r w:rsidRPr="00672874">
        <w:rPr>
          <w:rFonts w:ascii="Times New Roman" w:eastAsia="宋体" w:hAnsi="Times New Roman" w:cs="Times New Roman"/>
          <w:color w:val="000000"/>
          <w:lang w:eastAsia="zh-CN"/>
        </w:rPr>
        <w:t>.</w:t>
      </w:r>
      <w:r>
        <w:rPr>
          <w:rFonts w:ascii="Times New Roman" w:eastAsia="宋体" w:hAnsi="Times New Roman" w:cs="Times New Roman" w:hint="eastAsia"/>
          <w:color w:val="000000"/>
          <w:lang w:eastAsia="zh-CN"/>
        </w:rPr>
        <w:t>1</w:t>
      </w:r>
      <w:r w:rsidRPr="00672874">
        <w:rPr>
          <w:rFonts w:ascii="Times New Roman" w:eastAsia="宋体" w:hAnsi="Times New Roman" w:cs="Times New Roman"/>
          <w:color w:val="000000"/>
          <w:lang w:eastAsia="zh-CN"/>
        </w:rPr>
        <w:t xml:space="preserve"> </w:t>
      </w:r>
      <w:r w:rsidRPr="007B74FF">
        <w:rPr>
          <w:rFonts w:ascii="Times New Roman" w:eastAsia="宋体" w:hAnsi="Times New Roman" w:cs="Times New Roman" w:hint="eastAsia"/>
          <w:color w:val="000000"/>
          <w:lang w:eastAsia="zh-CN"/>
        </w:rPr>
        <w:t>系统架构</w:t>
      </w:r>
      <w:bookmarkEnd w:id="57"/>
    </w:p>
    <w:p w14:paraId="556E9907" w14:textId="2413E429" w:rsidR="00E70198" w:rsidRDefault="00B850F0" w:rsidP="00B850F0">
      <w:pPr>
        <w:ind w:firstLineChars="200" w:firstLine="480"/>
        <w:rPr>
          <w:lang w:eastAsia="zh-CN"/>
        </w:rPr>
      </w:pPr>
      <w:r w:rsidRPr="00B850F0">
        <w:rPr>
          <w:lang w:eastAsia="zh-CN"/>
        </w:rPr>
        <w:t>系统使用前后端分离的单体分层架构，前端用</w:t>
      </w:r>
      <w:r w:rsidRPr="00B850F0">
        <w:rPr>
          <w:lang w:eastAsia="zh-CN"/>
        </w:rPr>
        <w:t>Vue3 SPA</w:t>
      </w:r>
      <w:r w:rsidRPr="00B850F0">
        <w:rPr>
          <w:lang w:eastAsia="zh-CN"/>
        </w:rPr>
        <w:t>通过</w:t>
      </w:r>
      <w:r w:rsidRPr="00B850F0">
        <w:rPr>
          <w:lang w:eastAsia="zh-CN"/>
        </w:rPr>
        <w:t>HTTP REST API</w:t>
      </w:r>
      <w:r w:rsidRPr="00B850F0">
        <w:rPr>
          <w:lang w:eastAsia="zh-CN"/>
        </w:rPr>
        <w:t>和后端通信，后端用</w:t>
      </w:r>
      <w:proofErr w:type="spellStart"/>
      <w:r w:rsidRPr="00B850F0">
        <w:rPr>
          <w:lang w:eastAsia="zh-CN"/>
        </w:rPr>
        <w:t>FastAPI</w:t>
      </w:r>
      <w:proofErr w:type="spellEnd"/>
      <w:r w:rsidRPr="00B850F0">
        <w:rPr>
          <w:lang w:eastAsia="zh-CN"/>
        </w:rPr>
        <w:t>服务按照功能分成五个主要模块，共用一个</w:t>
      </w:r>
      <w:r w:rsidRPr="00B850F0">
        <w:rPr>
          <w:lang w:eastAsia="zh-CN"/>
        </w:rPr>
        <w:t>SQLite</w:t>
      </w:r>
      <w:r w:rsidRPr="00B850F0">
        <w:rPr>
          <w:lang w:eastAsia="zh-CN"/>
        </w:rPr>
        <w:t>数据库。自上而下分为五个架构层次，</w:t>
      </w:r>
      <w:proofErr w:type="gramStart"/>
      <w:r w:rsidRPr="00B850F0">
        <w:rPr>
          <w:lang w:eastAsia="zh-CN"/>
        </w:rPr>
        <w:t>表现层用</w:t>
      </w:r>
      <w:proofErr w:type="gramEnd"/>
      <w:r w:rsidRPr="00B850F0">
        <w:rPr>
          <w:lang w:eastAsia="zh-CN"/>
        </w:rPr>
        <w:t>Vue 3</w:t>
      </w:r>
      <w:r w:rsidRPr="00B850F0">
        <w:rPr>
          <w:lang w:eastAsia="zh-CN"/>
        </w:rPr>
        <w:t>和</w:t>
      </w:r>
      <w:r w:rsidRPr="00B850F0">
        <w:rPr>
          <w:lang w:eastAsia="zh-CN"/>
        </w:rPr>
        <w:t>Element Plus</w:t>
      </w:r>
      <w:r w:rsidRPr="00B850F0">
        <w:rPr>
          <w:lang w:eastAsia="zh-CN"/>
        </w:rPr>
        <w:t>创</w:t>
      </w:r>
      <w:r w:rsidRPr="00B850F0">
        <w:rPr>
          <w:lang w:eastAsia="zh-CN"/>
        </w:rPr>
        <w:lastRenderedPageBreak/>
        <w:t>建的单页应用实现用户交互界面和数据可视化，使用</w:t>
      </w:r>
      <w:r w:rsidRPr="00B850F0">
        <w:rPr>
          <w:lang w:eastAsia="zh-CN"/>
        </w:rPr>
        <w:t>Axios HTTP</w:t>
      </w:r>
      <w:r w:rsidRPr="00B850F0">
        <w:rPr>
          <w:lang w:eastAsia="zh-CN"/>
        </w:rPr>
        <w:t>客户端调用后端</w:t>
      </w:r>
      <w:r w:rsidRPr="00B850F0">
        <w:rPr>
          <w:lang w:eastAsia="zh-CN"/>
        </w:rPr>
        <w:t>API</w:t>
      </w:r>
      <w:r w:rsidRPr="00B850F0">
        <w:rPr>
          <w:lang w:eastAsia="zh-CN"/>
        </w:rPr>
        <w:t>，</w:t>
      </w:r>
      <w:proofErr w:type="spellStart"/>
      <w:r w:rsidRPr="00B850F0">
        <w:rPr>
          <w:lang w:eastAsia="zh-CN"/>
        </w:rPr>
        <w:t>Pinia</w:t>
      </w:r>
      <w:proofErr w:type="spellEnd"/>
      <w:r w:rsidRPr="00B850F0">
        <w:rPr>
          <w:lang w:eastAsia="zh-CN"/>
        </w:rPr>
        <w:t>管理应用状态；接口层由</w:t>
      </w:r>
      <w:proofErr w:type="spellStart"/>
      <w:r w:rsidRPr="00B850F0">
        <w:rPr>
          <w:lang w:eastAsia="zh-CN"/>
        </w:rPr>
        <w:t>FastAPI</w:t>
      </w:r>
      <w:proofErr w:type="spellEnd"/>
      <w:r w:rsidRPr="00B850F0">
        <w:rPr>
          <w:lang w:eastAsia="zh-CN"/>
        </w:rPr>
        <w:t>路由层定义所有的</w:t>
      </w:r>
      <w:r w:rsidRPr="00B850F0">
        <w:rPr>
          <w:lang w:eastAsia="zh-CN"/>
        </w:rPr>
        <w:t>REST API</w:t>
      </w:r>
      <w:r w:rsidRPr="00B850F0">
        <w:rPr>
          <w:lang w:eastAsia="zh-CN"/>
        </w:rPr>
        <w:t>端点，负责请求参数校验、</w:t>
      </w:r>
      <w:r w:rsidRPr="00B850F0">
        <w:rPr>
          <w:lang w:eastAsia="zh-CN"/>
        </w:rPr>
        <w:t>JWT</w:t>
      </w:r>
      <w:r w:rsidRPr="00B850F0">
        <w:rPr>
          <w:lang w:eastAsia="zh-CN"/>
        </w:rPr>
        <w:t>认证、响应序列化，共有</w:t>
      </w:r>
      <w:r w:rsidRPr="00B850F0">
        <w:rPr>
          <w:lang w:eastAsia="zh-CN"/>
        </w:rPr>
        <w:t>9</w:t>
      </w:r>
      <w:r w:rsidRPr="00B850F0">
        <w:rPr>
          <w:lang w:eastAsia="zh-CN"/>
        </w:rPr>
        <w:t>个路由模块、</w:t>
      </w:r>
      <w:r w:rsidRPr="00B850F0">
        <w:rPr>
          <w:lang w:eastAsia="zh-CN"/>
        </w:rPr>
        <w:t>40</w:t>
      </w:r>
      <w:r w:rsidRPr="00B850F0">
        <w:rPr>
          <w:lang w:eastAsia="zh-CN"/>
        </w:rPr>
        <w:t>多个接口</w:t>
      </w:r>
      <w:r w:rsidR="00DF4297">
        <w:rPr>
          <w:lang w:eastAsia="zh-CN"/>
        </w:rPr>
        <w:t>。</w:t>
      </w:r>
    </w:p>
    <w:p w14:paraId="0EF18893" w14:textId="377AFDB6" w:rsidR="00E70198" w:rsidRDefault="00B850F0" w:rsidP="00B850F0">
      <w:pPr>
        <w:ind w:firstLineChars="200" w:firstLine="480"/>
        <w:rPr>
          <w:lang w:eastAsia="zh-CN"/>
        </w:rPr>
      </w:pPr>
      <w:r w:rsidRPr="00B850F0">
        <w:rPr>
          <w:lang w:eastAsia="zh-CN"/>
        </w:rPr>
        <w:t>业务逻辑层封装各个模块的主要业务逻辑，即用户认证服务、商品服务、订单服务、社区服务、广告服务等，业务层调用推荐引擎、活跃度引擎完成主要的计算工作。算法引擎层由推荐引擎、广告引擎、活跃度引擎组成，是系统的主要计算单元，也是本文的研究重点</w:t>
      </w:r>
      <w:r w:rsidR="00DF4297">
        <w:rPr>
          <w:lang w:eastAsia="zh-CN"/>
        </w:rPr>
        <w:t>。数据层使用</w:t>
      </w:r>
      <w:proofErr w:type="spellStart"/>
      <w:r w:rsidR="00DF4297">
        <w:rPr>
          <w:lang w:eastAsia="zh-CN"/>
        </w:rPr>
        <w:t>SQLAlchemy</w:t>
      </w:r>
      <w:proofErr w:type="spellEnd"/>
      <w:r w:rsidR="00DF4297">
        <w:rPr>
          <w:lang w:eastAsia="zh-CN"/>
        </w:rPr>
        <w:t xml:space="preserve"> ORM</w:t>
      </w:r>
      <w:r w:rsidR="00DF4297">
        <w:rPr>
          <w:lang w:eastAsia="zh-CN"/>
        </w:rPr>
        <w:t>管理</w:t>
      </w:r>
      <w:r w:rsidR="00DF4297">
        <w:rPr>
          <w:lang w:eastAsia="zh-CN"/>
        </w:rPr>
        <w:t>SQLite</w:t>
      </w:r>
      <w:r w:rsidR="00DF4297">
        <w:rPr>
          <w:lang w:eastAsia="zh-CN"/>
        </w:rPr>
        <w:t>数据库的</w:t>
      </w:r>
      <w:r w:rsidR="00DF4297">
        <w:rPr>
          <w:lang w:eastAsia="zh-CN"/>
        </w:rPr>
        <w:t>10</w:t>
      </w:r>
      <w:r w:rsidR="00DF4297">
        <w:rPr>
          <w:lang w:eastAsia="zh-CN"/>
        </w:rPr>
        <w:t>张核心表，提供数据持久化能力，同时通过</w:t>
      </w:r>
      <w:r w:rsidR="00DF4297">
        <w:rPr>
          <w:lang w:eastAsia="zh-CN"/>
        </w:rPr>
        <w:t>Redis</w:t>
      </w:r>
      <w:r w:rsidR="00DF4297">
        <w:rPr>
          <w:lang w:eastAsia="zh-CN"/>
        </w:rPr>
        <w:t>提供缓存和实时计数支持。</w:t>
      </w:r>
      <w:r w:rsidR="0023098C" w:rsidRPr="006A21BC">
        <w:rPr>
          <w:lang w:eastAsia="zh-CN"/>
        </w:rPr>
        <w:t>系统整体</w:t>
      </w:r>
      <w:r w:rsidR="0023098C" w:rsidRPr="006A21BC">
        <w:rPr>
          <w:rFonts w:hint="eastAsia"/>
          <w:lang w:eastAsia="zh-CN"/>
        </w:rPr>
        <w:t>架构如图</w:t>
      </w:r>
      <w:r w:rsidR="00356517">
        <w:rPr>
          <w:rFonts w:hint="eastAsia"/>
          <w:lang w:eastAsia="zh-CN"/>
        </w:rPr>
        <w:t>3</w:t>
      </w:r>
      <w:r w:rsidR="0023098C" w:rsidRPr="006A21BC">
        <w:rPr>
          <w:rFonts w:hint="eastAsia"/>
          <w:lang w:eastAsia="zh-CN"/>
        </w:rPr>
        <w:t>.1</w:t>
      </w:r>
      <w:r w:rsidR="0023098C" w:rsidRPr="006A21BC">
        <w:rPr>
          <w:rFonts w:hint="eastAsia"/>
          <w:lang w:eastAsia="zh-CN"/>
        </w:rPr>
        <w:t>所示。</w:t>
      </w:r>
    </w:p>
    <w:p w14:paraId="23C45FCB" w14:textId="6D67E4F3" w:rsidR="00E70198" w:rsidRDefault="00DF4297" w:rsidP="00232EB9">
      <w:pPr>
        <w:ind w:firstLine="0"/>
        <w:jc w:val="center"/>
        <w:rPr>
          <w:lang w:eastAsia="zh-CN"/>
        </w:rPr>
      </w:pPr>
      <w:r>
        <w:rPr>
          <w:rFonts w:ascii="宋体" w:hAnsi="宋体"/>
          <w:color w:val="808080"/>
          <w:sz w:val="21"/>
          <w:lang w:eastAsia="zh-CN"/>
        </w:rPr>
        <w:br/>
      </w:r>
      <w:r w:rsidR="00221455">
        <w:object w:dxaOrig="9037" w:dyaOrig="9660" w14:anchorId="59F624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315.75pt;height:337.45pt" o:ole="">
            <v:imagedata r:id="rId21" o:title=""/>
          </v:shape>
          <o:OLEObject Type="Embed" ProgID="Visio.Drawing.15" ShapeID="_x0000_i1057" DrawAspect="Content" ObjectID="_1841832718" r:id="rId22"/>
        </w:object>
      </w:r>
      <w:r>
        <w:rPr>
          <w:rFonts w:ascii="宋体" w:hAnsi="宋体"/>
          <w:color w:val="808080"/>
          <w:sz w:val="21"/>
          <w:lang w:eastAsia="zh-CN"/>
        </w:rPr>
        <w:br/>
      </w:r>
      <w:r w:rsidRPr="000D545A">
        <w:rPr>
          <w:rFonts w:cs="Times New Roman"/>
          <w:sz w:val="21"/>
          <w:lang w:eastAsia="zh-CN"/>
        </w:rPr>
        <w:t>图</w:t>
      </w:r>
      <w:r w:rsidR="007F40B0" w:rsidRPr="007F40B0">
        <w:rPr>
          <w:rFonts w:cs="Times New Roman"/>
          <w:sz w:val="21"/>
          <w:lang w:eastAsia="zh-CN"/>
        </w:rPr>
        <w:t>3</w:t>
      </w:r>
      <w:r w:rsidR="001A2EE5" w:rsidRPr="007F40B0">
        <w:rPr>
          <w:rFonts w:cs="Times New Roman"/>
          <w:sz w:val="21"/>
          <w:lang w:eastAsia="zh-CN"/>
        </w:rPr>
        <w:t>.</w:t>
      </w:r>
      <w:r w:rsidRPr="007F40B0">
        <w:rPr>
          <w:rFonts w:cs="Times New Roman"/>
          <w:sz w:val="21"/>
          <w:lang w:eastAsia="zh-CN"/>
        </w:rPr>
        <w:t>1</w:t>
      </w:r>
      <w:r w:rsidR="00C45197">
        <w:rPr>
          <w:rFonts w:cs="Times New Roman" w:hint="eastAsia"/>
          <w:sz w:val="21"/>
          <w:lang w:eastAsia="zh-CN"/>
        </w:rPr>
        <w:t xml:space="preserve">  </w:t>
      </w:r>
      <w:r w:rsidRPr="000D545A">
        <w:rPr>
          <w:rFonts w:cs="Times New Roman"/>
          <w:sz w:val="21"/>
          <w:lang w:eastAsia="zh-CN"/>
        </w:rPr>
        <w:t>系统整体架构图</w:t>
      </w:r>
    </w:p>
    <w:p w14:paraId="163DFBE2" w14:textId="1F0453BA" w:rsidR="00C4714A" w:rsidRDefault="00696DF5" w:rsidP="00B850F0">
      <w:pPr>
        <w:pStyle w:val="31"/>
        <w:spacing w:before="0"/>
        <w:ind w:firstLineChars="200" w:firstLine="482"/>
        <w:rPr>
          <w:lang w:eastAsia="zh-CN"/>
        </w:rPr>
      </w:pPr>
      <w:bookmarkStart w:id="58" w:name="_Toc230698698"/>
      <w:bookmarkStart w:id="59" w:name="_Toc230884787"/>
      <w:r w:rsidRPr="007B74FF">
        <w:rPr>
          <w:rFonts w:ascii="Times New Roman" w:eastAsia="宋体" w:hAnsi="Times New Roman" w:cs="Times New Roman" w:hint="eastAsia"/>
          <w:color w:val="000000"/>
          <w:lang w:eastAsia="zh-CN"/>
        </w:rPr>
        <w:t>3</w:t>
      </w:r>
      <w:r w:rsidR="00C4714A" w:rsidRPr="007B74FF">
        <w:rPr>
          <w:rFonts w:ascii="Times New Roman" w:eastAsia="宋体" w:hAnsi="Times New Roman" w:cs="Times New Roman"/>
          <w:color w:val="000000"/>
          <w:lang w:eastAsia="zh-CN"/>
        </w:rPr>
        <w:t>.</w:t>
      </w:r>
      <w:r w:rsidR="007B74FF">
        <w:rPr>
          <w:rFonts w:ascii="Times New Roman" w:eastAsia="宋体" w:hAnsi="Times New Roman" w:cs="Times New Roman" w:hint="eastAsia"/>
          <w:color w:val="000000"/>
          <w:lang w:eastAsia="zh-CN"/>
        </w:rPr>
        <w:t>4.2</w:t>
      </w:r>
      <w:r w:rsidR="00C4714A" w:rsidRPr="007B74FF">
        <w:rPr>
          <w:rFonts w:ascii="Times New Roman" w:eastAsia="宋体" w:hAnsi="Times New Roman" w:cs="Times New Roman"/>
          <w:color w:val="000000"/>
          <w:lang w:eastAsia="zh-CN"/>
        </w:rPr>
        <w:t xml:space="preserve"> </w:t>
      </w:r>
      <w:r w:rsidR="00C4714A" w:rsidRPr="007B74FF">
        <w:rPr>
          <w:rFonts w:ascii="Times New Roman" w:eastAsia="宋体" w:hAnsi="Times New Roman" w:cs="Times New Roman"/>
          <w:color w:val="000000"/>
          <w:lang w:eastAsia="zh-CN"/>
        </w:rPr>
        <w:t>模块划分与职责</w:t>
      </w:r>
      <w:bookmarkEnd w:id="58"/>
      <w:bookmarkEnd w:id="59"/>
    </w:p>
    <w:p w14:paraId="5F40AB5A" w14:textId="67A9671E" w:rsidR="00345D21" w:rsidRDefault="00974753" w:rsidP="00974753">
      <w:pPr>
        <w:ind w:firstLineChars="200" w:firstLine="480"/>
        <w:rPr>
          <w:lang w:eastAsia="zh-CN"/>
        </w:rPr>
      </w:pPr>
      <w:r w:rsidRPr="00974753">
        <w:rPr>
          <w:lang w:eastAsia="zh-CN"/>
        </w:rPr>
        <w:t>按照系统的功能和要求，把系统分为六个主要模块，每个模块都有明确的职能和范围，并且有良好的接口进行合作。六个模块之间存在明确的数据依赖关系，在线购物平台模块和社区模块是数据生产者，用户的浏览、购买、评价、问答等行为统一写入行为日志表；根据不同的引擎算法进行分类，活跃度引擎是数据消费者，从行为日志表中读取近期行为进行评分计算和等级划分；广告</w:t>
      </w:r>
      <w:r w:rsidRPr="00974753">
        <w:rPr>
          <w:lang w:eastAsia="zh-CN"/>
        </w:rPr>
        <w:lastRenderedPageBreak/>
        <w:t>引擎依赖活跃度引擎的输出</w:t>
      </w:r>
      <w:proofErr w:type="gramStart"/>
      <w:r w:rsidRPr="00974753">
        <w:rPr>
          <w:lang w:eastAsia="zh-CN"/>
        </w:rPr>
        <w:t>驱动频控决策</w:t>
      </w:r>
      <w:proofErr w:type="gramEnd"/>
      <w:r w:rsidRPr="00974753">
        <w:rPr>
          <w:lang w:eastAsia="zh-CN"/>
        </w:rPr>
        <w:t>，同时调用推荐引擎的排序模型获取广告的</w:t>
      </w:r>
      <w:proofErr w:type="spellStart"/>
      <w:r w:rsidRPr="00974753">
        <w:rPr>
          <w:lang w:eastAsia="zh-CN"/>
        </w:rPr>
        <w:t>pCTR</w:t>
      </w:r>
      <w:proofErr w:type="spellEnd"/>
      <w:r w:rsidRPr="00974753">
        <w:rPr>
          <w:lang w:eastAsia="zh-CN"/>
        </w:rPr>
        <w:t>预估值用于</w:t>
      </w:r>
      <w:proofErr w:type="spellStart"/>
      <w:r w:rsidRPr="00974753">
        <w:rPr>
          <w:lang w:eastAsia="zh-CN"/>
        </w:rPr>
        <w:t>eCPM</w:t>
      </w:r>
      <w:proofErr w:type="spellEnd"/>
      <w:r w:rsidRPr="00974753">
        <w:rPr>
          <w:lang w:eastAsia="zh-CN"/>
        </w:rPr>
        <w:t>计算；推荐引擎同样依赖行为日志</w:t>
      </w:r>
      <w:proofErr w:type="gramStart"/>
      <w:r w:rsidRPr="00974753">
        <w:rPr>
          <w:lang w:eastAsia="zh-CN"/>
        </w:rPr>
        <w:t>表训练</w:t>
      </w:r>
      <w:proofErr w:type="gramEnd"/>
      <w:r w:rsidRPr="00974753">
        <w:rPr>
          <w:lang w:eastAsia="zh-CN"/>
        </w:rPr>
        <w:t>推荐模型，将推荐结果和广告结果交给前端混排展示；数据分析模块从各个模块的运行数据中汇总统计指标，给管理员提供系统运行状况的全局视图。各个模块的主要职责见表</w:t>
      </w:r>
      <w:r w:rsidR="00356517">
        <w:rPr>
          <w:rFonts w:hint="eastAsia"/>
          <w:lang w:eastAsia="zh-CN"/>
        </w:rPr>
        <w:t>3</w:t>
      </w:r>
      <w:r w:rsidR="00345D21">
        <w:rPr>
          <w:lang w:eastAsia="zh-CN"/>
        </w:rPr>
        <w:t>.</w:t>
      </w:r>
      <w:r w:rsidR="00356517">
        <w:rPr>
          <w:rFonts w:hint="eastAsia"/>
          <w:lang w:eastAsia="zh-CN"/>
        </w:rPr>
        <w:t>2</w:t>
      </w:r>
      <w:r w:rsidR="00345D21">
        <w:rPr>
          <w:lang w:eastAsia="zh-CN"/>
        </w:rPr>
        <w:t>所示。</w:t>
      </w:r>
    </w:p>
    <w:p w14:paraId="508E77AC" w14:textId="6E50EA2C" w:rsidR="00E70198" w:rsidRPr="000D545A" w:rsidRDefault="00DF4297">
      <w:pPr>
        <w:jc w:val="center"/>
        <w:rPr>
          <w:rFonts w:cs="Times New Roman"/>
          <w:sz w:val="21"/>
          <w:lang w:eastAsia="zh-CN"/>
        </w:rPr>
      </w:pPr>
      <w:r w:rsidRPr="000D545A">
        <w:rPr>
          <w:rFonts w:cs="Times New Roman"/>
          <w:sz w:val="21"/>
          <w:lang w:eastAsia="zh-CN"/>
        </w:rPr>
        <w:t>表</w:t>
      </w:r>
      <w:r w:rsidRPr="00356517">
        <w:rPr>
          <w:rFonts w:cs="Times New Roman"/>
          <w:sz w:val="21"/>
          <w:lang w:eastAsia="zh-CN"/>
        </w:rPr>
        <w:t xml:space="preserve"> </w:t>
      </w:r>
      <w:r w:rsidR="00356517" w:rsidRPr="00356517">
        <w:rPr>
          <w:rFonts w:cs="Times New Roman"/>
          <w:sz w:val="21"/>
          <w:lang w:eastAsia="zh-CN"/>
        </w:rPr>
        <w:t>3</w:t>
      </w:r>
      <w:r w:rsidRPr="00356517">
        <w:rPr>
          <w:rFonts w:cs="Times New Roman"/>
          <w:sz w:val="21"/>
          <w:lang w:eastAsia="zh-CN"/>
        </w:rPr>
        <w:t>.</w:t>
      </w:r>
      <w:r w:rsidR="00356517" w:rsidRPr="00356517">
        <w:rPr>
          <w:rFonts w:cs="Times New Roman"/>
          <w:sz w:val="21"/>
          <w:lang w:eastAsia="zh-CN"/>
        </w:rPr>
        <w:t>2</w:t>
      </w:r>
      <w:r w:rsidR="00C45197">
        <w:rPr>
          <w:rFonts w:cs="Times New Roman" w:hint="eastAsia"/>
          <w:sz w:val="21"/>
          <w:lang w:eastAsia="zh-CN"/>
        </w:rPr>
        <w:t xml:space="preserve">  </w:t>
      </w:r>
      <w:r w:rsidRPr="000D545A">
        <w:rPr>
          <w:rFonts w:cs="Times New Roman"/>
          <w:sz w:val="21"/>
          <w:lang w:eastAsia="zh-CN"/>
        </w:rPr>
        <w:t>系统核心模块与职责</w:t>
      </w:r>
    </w:p>
    <w:tbl>
      <w:tblPr>
        <w:tblW w:w="0" w:type="auto"/>
        <w:jc w:val="center"/>
        <w:tblLook w:val="04A0" w:firstRow="1" w:lastRow="0" w:firstColumn="1" w:lastColumn="0" w:noHBand="0" w:noVBand="1"/>
      </w:tblPr>
      <w:tblGrid>
        <w:gridCol w:w="4156"/>
        <w:gridCol w:w="4156"/>
      </w:tblGrid>
      <w:tr w:rsidR="00E70198" w14:paraId="2600448C" w14:textId="77777777">
        <w:trPr>
          <w:jc w:val="center"/>
        </w:trPr>
        <w:tc>
          <w:tcPr>
            <w:tcW w:w="4156" w:type="dxa"/>
            <w:tcBorders>
              <w:top w:val="single" w:sz="12" w:space="0" w:color="000000"/>
              <w:bottom w:val="single" w:sz="6" w:space="0" w:color="000000"/>
            </w:tcBorders>
          </w:tcPr>
          <w:p w14:paraId="0491DDBA" w14:textId="77777777" w:rsidR="00E70198" w:rsidRPr="001A2EE5" w:rsidRDefault="00DF4297" w:rsidP="00FE26DE">
            <w:pPr>
              <w:ind w:hanging="109"/>
              <w:jc w:val="center"/>
              <w:rPr>
                <w:rFonts w:cs="Times New Roman"/>
                <w:bCs/>
              </w:rPr>
            </w:pPr>
            <w:proofErr w:type="spellStart"/>
            <w:r w:rsidRPr="001A2EE5">
              <w:rPr>
                <w:rFonts w:cs="Times New Roman"/>
                <w:bCs/>
                <w:sz w:val="21"/>
              </w:rPr>
              <w:t>模块</w:t>
            </w:r>
            <w:proofErr w:type="spellEnd"/>
          </w:p>
        </w:tc>
        <w:tc>
          <w:tcPr>
            <w:tcW w:w="4156" w:type="dxa"/>
            <w:tcBorders>
              <w:top w:val="single" w:sz="12" w:space="0" w:color="000000"/>
              <w:bottom w:val="single" w:sz="6" w:space="0" w:color="000000"/>
            </w:tcBorders>
          </w:tcPr>
          <w:p w14:paraId="6AF3CCAF" w14:textId="77777777" w:rsidR="00E70198" w:rsidRPr="001A2EE5" w:rsidRDefault="00DF4297" w:rsidP="00FE26DE">
            <w:pPr>
              <w:ind w:hanging="109"/>
              <w:jc w:val="center"/>
              <w:rPr>
                <w:rFonts w:cs="Times New Roman"/>
                <w:bCs/>
              </w:rPr>
            </w:pPr>
            <w:proofErr w:type="spellStart"/>
            <w:r w:rsidRPr="001A2EE5">
              <w:rPr>
                <w:rFonts w:cs="Times New Roman"/>
                <w:bCs/>
                <w:sz w:val="21"/>
              </w:rPr>
              <w:t>核心职责</w:t>
            </w:r>
            <w:proofErr w:type="spellEnd"/>
          </w:p>
        </w:tc>
      </w:tr>
      <w:tr w:rsidR="00E70198" w14:paraId="55EDBBBD" w14:textId="77777777">
        <w:trPr>
          <w:jc w:val="center"/>
        </w:trPr>
        <w:tc>
          <w:tcPr>
            <w:tcW w:w="4156" w:type="dxa"/>
          </w:tcPr>
          <w:p w14:paraId="735262C8" w14:textId="2C80352E" w:rsidR="00E70198" w:rsidRPr="001A2EE5" w:rsidRDefault="00F4189B" w:rsidP="00FE26DE">
            <w:pPr>
              <w:ind w:hanging="109"/>
              <w:jc w:val="center"/>
              <w:rPr>
                <w:rFonts w:cs="Times New Roman"/>
              </w:rPr>
            </w:pPr>
            <w:proofErr w:type="spellStart"/>
            <w:r w:rsidRPr="001A2EE5">
              <w:rPr>
                <w:rFonts w:cs="Times New Roman"/>
                <w:sz w:val="21"/>
              </w:rPr>
              <w:t>在线购物</w:t>
            </w:r>
            <w:r w:rsidR="00DF4297" w:rsidRPr="001A2EE5">
              <w:rPr>
                <w:rFonts w:cs="Times New Roman"/>
                <w:sz w:val="21"/>
              </w:rPr>
              <w:t>模块</w:t>
            </w:r>
            <w:proofErr w:type="spellEnd"/>
          </w:p>
        </w:tc>
        <w:tc>
          <w:tcPr>
            <w:tcW w:w="4156" w:type="dxa"/>
          </w:tcPr>
          <w:p w14:paraId="3AA48E24" w14:textId="2C489A87" w:rsidR="00E70198" w:rsidRPr="001A2EE5" w:rsidRDefault="00DF4297" w:rsidP="00FE26DE">
            <w:pPr>
              <w:ind w:hanging="109"/>
              <w:jc w:val="center"/>
              <w:rPr>
                <w:rFonts w:cs="Times New Roman"/>
                <w:lang w:eastAsia="zh-CN"/>
              </w:rPr>
            </w:pPr>
            <w:r w:rsidRPr="001A2EE5">
              <w:rPr>
                <w:rFonts w:cs="Times New Roman"/>
                <w:sz w:val="21"/>
                <w:lang w:eastAsia="zh-CN"/>
              </w:rPr>
              <w:t>用户认证、商品</w:t>
            </w:r>
            <w:r w:rsidRPr="001A2EE5">
              <w:rPr>
                <w:rFonts w:cs="Times New Roman"/>
                <w:sz w:val="21"/>
                <w:lang w:eastAsia="zh-CN"/>
              </w:rPr>
              <w:t>CRUD</w:t>
            </w:r>
            <w:r w:rsidRPr="001A2EE5">
              <w:rPr>
                <w:rFonts w:cs="Times New Roman"/>
                <w:sz w:val="21"/>
                <w:lang w:eastAsia="zh-CN"/>
              </w:rPr>
              <w:t>与搜索、订单管理</w:t>
            </w:r>
          </w:p>
        </w:tc>
      </w:tr>
      <w:tr w:rsidR="00E70198" w14:paraId="7FB1B80F" w14:textId="77777777">
        <w:trPr>
          <w:jc w:val="center"/>
        </w:trPr>
        <w:tc>
          <w:tcPr>
            <w:tcW w:w="4156" w:type="dxa"/>
          </w:tcPr>
          <w:p w14:paraId="1C483880" w14:textId="77777777" w:rsidR="00E70198" w:rsidRPr="001A2EE5" w:rsidRDefault="00DF4297" w:rsidP="00FE26DE">
            <w:pPr>
              <w:ind w:hanging="109"/>
              <w:jc w:val="center"/>
              <w:rPr>
                <w:rFonts w:cs="Times New Roman"/>
              </w:rPr>
            </w:pPr>
            <w:proofErr w:type="spellStart"/>
            <w:r w:rsidRPr="001A2EE5">
              <w:rPr>
                <w:rFonts w:cs="Times New Roman"/>
                <w:sz w:val="21"/>
              </w:rPr>
              <w:t>社区模块</w:t>
            </w:r>
            <w:proofErr w:type="spellEnd"/>
          </w:p>
        </w:tc>
        <w:tc>
          <w:tcPr>
            <w:tcW w:w="4156" w:type="dxa"/>
          </w:tcPr>
          <w:p w14:paraId="19AC3D20" w14:textId="55AF4F11" w:rsidR="00E70198" w:rsidRPr="001A2EE5" w:rsidRDefault="00DF4297" w:rsidP="00FE26DE">
            <w:pPr>
              <w:ind w:hanging="109"/>
              <w:jc w:val="center"/>
              <w:rPr>
                <w:rFonts w:cs="Times New Roman"/>
                <w:lang w:eastAsia="zh-CN"/>
              </w:rPr>
            </w:pPr>
            <w:r w:rsidRPr="001A2EE5">
              <w:rPr>
                <w:rFonts w:cs="Times New Roman"/>
                <w:sz w:val="21"/>
                <w:lang w:eastAsia="zh-CN"/>
              </w:rPr>
              <w:t>商品评价、商品问答、</w:t>
            </w:r>
            <w:proofErr w:type="gramStart"/>
            <w:r w:rsidRPr="001A2EE5">
              <w:rPr>
                <w:rFonts w:cs="Times New Roman"/>
                <w:sz w:val="21"/>
                <w:lang w:eastAsia="zh-CN"/>
              </w:rPr>
              <w:t>有用点赞</w:t>
            </w:r>
            <w:proofErr w:type="gramEnd"/>
          </w:p>
        </w:tc>
      </w:tr>
      <w:tr w:rsidR="00E70198" w14:paraId="23E96F2C" w14:textId="77777777">
        <w:trPr>
          <w:jc w:val="center"/>
        </w:trPr>
        <w:tc>
          <w:tcPr>
            <w:tcW w:w="4156" w:type="dxa"/>
          </w:tcPr>
          <w:p w14:paraId="5FEF0392" w14:textId="77777777" w:rsidR="00E70198" w:rsidRPr="001A2EE5" w:rsidRDefault="00DF4297" w:rsidP="00FE26DE">
            <w:pPr>
              <w:ind w:hanging="109"/>
              <w:jc w:val="center"/>
              <w:rPr>
                <w:rFonts w:cs="Times New Roman"/>
              </w:rPr>
            </w:pPr>
            <w:proofErr w:type="spellStart"/>
            <w:r w:rsidRPr="001A2EE5">
              <w:rPr>
                <w:rFonts w:cs="Times New Roman"/>
                <w:sz w:val="21"/>
              </w:rPr>
              <w:t>推荐引擎</w:t>
            </w:r>
            <w:proofErr w:type="spellEnd"/>
          </w:p>
        </w:tc>
        <w:tc>
          <w:tcPr>
            <w:tcW w:w="4156" w:type="dxa"/>
          </w:tcPr>
          <w:p w14:paraId="6F68D612" w14:textId="1493CEAA" w:rsidR="00E70198" w:rsidRPr="001A2EE5" w:rsidRDefault="00DF4297" w:rsidP="00FE26DE">
            <w:pPr>
              <w:ind w:hanging="109"/>
              <w:jc w:val="center"/>
              <w:rPr>
                <w:rFonts w:cs="Times New Roman"/>
              </w:rPr>
            </w:pPr>
            <w:proofErr w:type="spellStart"/>
            <w:r w:rsidRPr="001A2EE5">
              <w:rPr>
                <w:rFonts w:cs="Times New Roman"/>
                <w:sz w:val="21"/>
              </w:rPr>
              <w:t>多路召回</w:t>
            </w:r>
            <w:r w:rsidRPr="001A2EE5">
              <w:rPr>
                <w:rFonts w:cs="Times New Roman"/>
                <w:sz w:val="21"/>
              </w:rPr>
              <w:t>→</w:t>
            </w:r>
            <w:r w:rsidRPr="001A2EE5">
              <w:rPr>
                <w:rFonts w:cs="Times New Roman"/>
                <w:sz w:val="21"/>
              </w:rPr>
              <w:t>深度排序</w:t>
            </w:r>
            <w:r w:rsidRPr="001A2EE5">
              <w:rPr>
                <w:rFonts w:cs="Times New Roman"/>
                <w:sz w:val="21"/>
              </w:rPr>
              <w:t>→MMR</w:t>
            </w:r>
            <w:r w:rsidRPr="001A2EE5">
              <w:rPr>
                <w:rFonts w:cs="Times New Roman"/>
                <w:sz w:val="21"/>
              </w:rPr>
              <w:t>重排</w:t>
            </w:r>
            <w:proofErr w:type="spellEnd"/>
          </w:p>
        </w:tc>
      </w:tr>
      <w:tr w:rsidR="00E70198" w14:paraId="55B51ED5" w14:textId="77777777">
        <w:trPr>
          <w:jc w:val="center"/>
        </w:trPr>
        <w:tc>
          <w:tcPr>
            <w:tcW w:w="4156" w:type="dxa"/>
          </w:tcPr>
          <w:p w14:paraId="4D5A9D8F" w14:textId="77777777" w:rsidR="00E70198" w:rsidRPr="001A2EE5" w:rsidRDefault="00DF4297" w:rsidP="00FE26DE">
            <w:pPr>
              <w:ind w:hanging="109"/>
              <w:jc w:val="center"/>
              <w:rPr>
                <w:rFonts w:cs="Times New Roman"/>
              </w:rPr>
            </w:pPr>
            <w:proofErr w:type="spellStart"/>
            <w:r w:rsidRPr="001A2EE5">
              <w:rPr>
                <w:rFonts w:cs="Times New Roman"/>
                <w:sz w:val="21"/>
              </w:rPr>
              <w:t>广告引擎</w:t>
            </w:r>
            <w:proofErr w:type="spellEnd"/>
          </w:p>
        </w:tc>
        <w:tc>
          <w:tcPr>
            <w:tcW w:w="4156" w:type="dxa"/>
          </w:tcPr>
          <w:p w14:paraId="285B6818" w14:textId="11114A47" w:rsidR="00E70198" w:rsidRPr="001A2EE5" w:rsidRDefault="00DF4297" w:rsidP="00FE26DE">
            <w:pPr>
              <w:ind w:hanging="109"/>
              <w:jc w:val="center"/>
              <w:rPr>
                <w:rFonts w:cs="Times New Roman"/>
                <w:lang w:eastAsia="zh-CN"/>
              </w:rPr>
            </w:pPr>
            <w:r w:rsidRPr="001A2EE5">
              <w:rPr>
                <w:rFonts w:cs="Times New Roman"/>
                <w:sz w:val="21"/>
                <w:lang w:eastAsia="zh-CN"/>
              </w:rPr>
              <w:t>竞价排序、</w:t>
            </w:r>
            <w:proofErr w:type="gramStart"/>
            <w:r w:rsidRPr="001A2EE5">
              <w:rPr>
                <w:rFonts w:cs="Times New Roman"/>
                <w:sz w:val="21"/>
                <w:lang w:eastAsia="zh-CN"/>
              </w:rPr>
              <w:t>频控组件</w:t>
            </w:r>
            <w:proofErr w:type="gramEnd"/>
            <w:r w:rsidRPr="001A2EE5">
              <w:rPr>
                <w:rFonts w:cs="Times New Roman"/>
                <w:sz w:val="21"/>
                <w:lang w:eastAsia="zh-CN"/>
              </w:rPr>
              <w:t>、</w:t>
            </w:r>
            <w:r w:rsidRPr="001A2EE5">
              <w:rPr>
                <w:rFonts w:cs="Times New Roman"/>
                <w:sz w:val="21"/>
                <w:lang w:eastAsia="zh-CN"/>
              </w:rPr>
              <w:t>CPC/CPM</w:t>
            </w:r>
            <w:r w:rsidRPr="001A2EE5">
              <w:rPr>
                <w:rFonts w:cs="Times New Roman"/>
                <w:sz w:val="21"/>
                <w:lang w:eastAsia="zh-CN"/>
              </w:rPr>
              <w:t>计费</w:t>
            </w:r>
          </w:p>
        </w:tc>
      </w:tr>
      <w:tr w:rsidR="00E70198" w14:paraId="4C082D5E" w14:textId="77777777">
        <w:trPr>
          <w:jc w:val="center"/>
        </w:trPr>
        <w:tc>
          <w:tcPr>
            <w:tcW w:w="4156" w:type="dxa"/>
          </w:tcPr>
          <w:p w14:paraId="206CC179" w14:textId="77777777" w:rsidR="00E70198" w:rsidRPr="001A2EE5" w:rsidRDefault="00DF4297" w:rsidP="00FE26DE">
            <w:pPr>
              <w:ind w:hanging="109"/>
              <w:jc w:val="center"/>
              <w:rPr>
                <w:rFonts w:cs="Times New Roman"/>
              </w:rPr>
            </w:pPr>
            <w:proofErr w:type="spellStart"/>
            <w:r w:rsidRPr="001A2EE5">
              <w:rPr>
                <w:rFonts w:cs="Times New Roman"/>
                <w:sz w:val="21"/>
              </w:rPr>
              <w:t>活跃度引擎</w:t>
            </w:r>
            <w:proofErr w:type="spellEnd"/>
          </w:p>
        </w:tc>
        <w:tc>
          <w:tcPr>
            <w:tcW w:w="4156" w:type="dxa"/>
          </w:tcPr>
          <w:p w14:paraId="07470E9C" w14:textId="3C2B7D0A" w:rsidR="00E70198" w:rsidRPr="001A2EE5" w:rsidRDefault="00DF4297" w:rsidP="00FE26DE">
            <w:pPr>
              <w:ind w:hanging="109"/>
              <w:jc w:val="center"/>
              <w:rPr>
                <w:rFonts w:cs="Times New Roman"/>
                <w:lang w:eastAsia="zh-CN"/>
              </w:rPr>
            </w:pPr>
            <w:r w:rsidRPr="001A2EE5">
              <w:rPr>
                <w:rFonts w:cs="Times New Roman"/>
                <w:sz w:val="21"/>
                <w:lang w:eastAsia="zh-CN"/>
              </w:rPr>
              <w:t>行为加权</w:t>
            </w:r>
            <w:r w:rsidRPr="001A2EE5">
              <w:rPr>
                <w:rFonts w:cs="Times New Roman"/>
                <w:sz w:val="21"/>
                <w:lang w:eastAsia="zh-CN"/>
              </w:rPr>
              <w:t>×</w:t>
            </w:r>
            <w:r w:rsidRPr="001A2EE5">
              <w:rPr>
                <w:rFonts w:cs="Times New Roman"/>
                <w:sz w:val="21"/>
                <w:lang w:eastAsia="zh-CN"/>
              </w:rPr>
              <w:t>时间衰减评分、三级划分</w:t>
            </w:r>
          </w:p>
        </w:tc>
      </w:tr>
      <w:tr w:rsidR="00E70198" w14:paraId="46673710" w14:textId="77777777">
        <w:trPr>
          <w:jc w:val="center"/>
        </w:trPr>
        <w:tc>
          <w:tcPr>
            <w:tcW w:w="4156" w:type="dxa"/>
            <w:tcBorders>
              <w:bottom w:val="single" w:sz="12" w:space="0" w:color="000000"/>
            </w:tcBorders>
          </w:tcPr>
          <w:p w14:paraId="70C15FEA" w14:textId="77777777" w:rsidR="00E70198" w:rsidRPr="001A2EE5" w:rsidRDefault="00DF4297" w:rsidP="00FE26DE">
            <w:pPr>
              <w:ind w:hanging="109"/>
              <w:jc w:val="center"/>
              <w:rPr>
                <w:rFonts w:cs="Times New Roman"/>
              </w:rPr>
            </w:pPr>
            <w:proofErr w:type="spellStart"/>
            <w:r w:rsidRPr="001A2EE5">
              <w:rPr>
                <w:rFonts w:cs="Times New Roman"/>
                <w:sz w:val="21"/>
              </w:rPr>
              <w:t>数据分析</w:t>
            </w:r>
            <w:proofErr w:type="spellEnd"/>
          </w:p>
        </w:tc>
        <w:tc>
          <w:tcPr>
            <w:tcW w:w="4156" w:type="dxa"/>
            <w:tcBorders>
              <w:bottom w:val="single" w:sz="12" w:space="0" w:color="000000"/>
            </w:tcBorders>
          </w:tcPr>
          <w:p w14:paraId="45897C02" w14:textId="6B68C192" w:rsidR="00E70198" w:rsidRPr="001A2EE5" w:rsidRDefault="00DF4297" w:rsidP="00FE26DE">
            <w:pPr>
              <w:ind w:hanging="109"/>
              <w:jc w:val="center"/>
              <w:rPr>
                <w:rFonts w:cs="Times New Roman"/>
                <w:lang w:eastAsia="zh-CN"/>
              </w:rPr>
            </w:pPr>
            <w:r w:rsidRPr="001A2EE5">
              <w:rPr>
                <w:rFonts w:cs="Times New Roman"/>
                <w:sz w:val="21"/>
                <w:lang w:eastAsia="zh-CN"/>
              </w:rPr>
              <w:t>管理后台仪表盘</w:t>
            </w:r>
          </w:p>
        </w:tc>
      </w:tr>
    </w:tbl>
    <w:p w14:paraId="34E01F2A" w14:textId="367E95C5" w:rsidR="00E70198" w:rsidRPr="007B74FF" w:rsidRDefault="00696DF5" w:rsidP="00B850F0">
      <w:pPr>
        <w:pStyle w:val="31"/>
        <w:spacing w:before="0"/>
        <w:ind w:firstLineChars="200" w:firstLine="482"/>
        <w:rPr>
          <w:rFonts w:ascii="Times New Roman" w:eastAsia="宋体" w:hAnsi="Times New Roman" w:cs="Times New Roman"/>
          <w:color w:val="000000"/>
          <w:lang w:eastAsia="zh-CN"/>
        </w:rPr>
      </w:pPr>
      <w:bookmarkStart w:id="60" w:name="_Toc230884788"/>
      <w:r w:rsidRPr="007B74FF">
        <w:rPr>
          <w:rFonts w:ascii="Times New Roman" w:eastAsia="宋体" w:hAnsi="Times New Roman" w:cs="Times New Roman" w:hint="eastAsia"/>
          <w:color w:val="000000"/>
          <w:lang w:eastAsia="zh-CN"/>
        </w:rPr>
        <w:t>3.</w:t>
      </w:r>
      <w:r w:rsidR="007B74FF">
        <w:rPr>
          <w:rFonts w:ascii="Times New Roman" w:eastAsia="宋体" w:hAnsi="Times New Roman" w:cs="Times New Roman" w:hint="eastAsia"/>
          <w:color w:val="000000"/>
          <w:lang w:eastAsia="zh-CN"/>
        </w:rPr>
        <w:t>4.3</w:t>
      </w:r>
      <w:r w:rsidRPr="007B74FF">
        <w:rPr>
          <w:rFonts w:ascii="Times New Roman" w:eastAsia="宋体" w:hAnsi="Times New Roman" w:cs="Times New Roman" w:hint="eastAsia"/>
          <w:color w:val="000000"/>
          <w:lang w:eastAsia="zh-CN"/>
        </w:rPr>
        <w:t xml:space="preserve"> </w:t>
      </w:r>
      <w:r w:rsidR="00DF4297" w:rsidRPr="007B74FF">
        <w:rPr>
          <w:rFonts w:ascii="Times New Roman" w:eastAsia="宋体" w:hAnsi="Times New Roman" w:cs="Times New Roman"/>
          <w:color w:val="000000"/>
          <w:lang w:eastAsia="zh-CN"/>
        </w:rPr>
        <w:t>核心数据流设计</w:t>
      </w:r>
      <w:bookmarkEnd w:id="60"/>
    </w:p>
    <w:p w14:paraId="15184C9A" w14:textId="77777777" w:rsidR="00E70198" w:rsidRDefault="00DF4297" w:rsidP="00B850F0">
      <w:pPr>
        <w:ind w:firstLineChars="200" w:firstLine="480"/>
        <w:rPr>
          <w:lang w:eastAsia="zh-CN"/>
        </w:rPr>
      </w:pPr>
      <w:r>
        <w:rPr>
          <w:lang w:eastAsia="zh-CN"/>
        </w:rPr>
        <w:t>系统的核心价值通过三条关键数据流实现：</w:t>
      </w:r>
    </w:p>
    <w:p w14:paraId="603F73B7" w14:textId="1AB9A10D" w:rsidR="00E70198" w:rsidRDefault="00DF4297" w:rsidP="00B850F0">
      <w:pPr>
        <w:ind w:firstLineChars="200" w:firstLine="480"/>
        <w:rPr>
          <w:lang w:eastAsia="zh-CN"/>
        </w:rPr>
      </w:pPr>
      <w:r>
        <w:rPr>
          <w:lang w:eastAsia="zh-CN"/>
        </w:rPr>
        <w:t xml:space="preserve">1. </w:t>
      </w:r>
      <w:r w:rsidR="00B850F0" w:rsidRPr="00B850F0">
        <w:rPr>
          <w:lang w:eastAsia="zh-CN"/>
        </w:rPr>
        <w:t>推荐数据流。用户请求推荐的时候，推荐引擎读取用户的日志文件来构建用户画像，多路召回产生候选列表，排序模型对每一个用户打分非常详细，重排</w:t>
      </w:r>
      <w:proofErr w:type="gramStart"/>
      <w:r w:rsidR="00B850F0" w:rsidRPr="00B850F0">
        <w:rPr>
          <w:lang w:eastAsia="zh-CN"/>
        </w:rPr>
        <w:t>层依靠</w:t>
      </w:r>
      <w:proofErr w:type="gramEnd"/>
      <w:r w:rsidR="00B850F0" w:rsidRPr="00B850F0">
        <w:rPr>
          <w:lang w:eastAsia="zh-CN"/>
        </w:rPr>
        <w:t>多样性以及业务规则对推荐结果加以筛选，最后给出最终的推荐列表</w:t>
      </w:r>
      <w:r>
        <w:rPr>
          <w:lang w:eastAsia="zh-CN"/>
        </w:rPr>
        <w:t>。</w:t>
      </w:r>
    </w:p>
    <w:p w14:paraId="7D472BC6" w14:textId="77777777" w:rsidR="00E70198" w:rsidRDefault="00DF4297" w:rsidP="00B850F0">
      <w:pPr>
        <w:ind w:firstLineChars="200" w:firstLine="480"/>
        <w:rPr>
          <w:lang w:eastAsia="zh-CN"/>
        </w:rPr>
      </w:pPr>
      <w:r>
        <w:rPr>
          <w:lang w:eastAsia="zh-CN"/>
        </w:rPr>
        <w:t xml:space="preserve">2. </w:t>
      </w:r>
      <w:r>
        <w:rPr>
          <w:lang w:eastAsia="zh-CN"/>
        </w:rPr>
        <w:t>广告投放数据流。页面请求</w:t>
      </w:r>
      <w:r>
        <w:rPr>
          <w:lang w:eastAsia="zh-CN"/>
        </w:rPr>
        <w:t>→</w:t>
      </w:r>
      <w:r>
        <w:rPr>
          <w:lang w:eastAsia="zh-CN"/>
        </w:rPr>
        <w:t>活跃度引擎计算用户活跃度等级</w:t>
      </w:r>
      <w:r>
        <w:rPr>
          <w:lang w:eastAsia="zh-CN"/>
        </w:rPr>
        <w:t>→</w:t>
      </w:r>
      <w:proofErr w:type="gramStart"/>
      <w:r>
        <w:rPr>
          <w:lang w:eastAsia="zh-CN"/>
        </w:rPr>
        <w:t>频控组件</w:t>
      </w:r>
      <w:proofErr w:type="gramEnd"/>
      <w:r>
        <w:rPr>
          <w:lang w:eastAsia="zh-CN"/>
        </w:rPr>
        <w:t>根据等级</w:t>
      </w:r>
      <w:r>
        <w:rPr>
          <w:lang w:eastAsia="zh-CN"/>
        </w:rPr>
        <w:t>+</w:t>
      </w:r>
      <w:r>
        <w:rPr>
          <w:lang w:eastAsia="zh-CN"/>
        </w:rPr>
        <w:t>今日展示数</w:t>
      </w:r>
      <w:r>
        <w:rPr>
          <w:lang w:eastAsia="zh-CN"/>
        </w:rPr>
        <w:t>+</w:t>
      </w:r>
      <w:r>
        <w:rPr>
          <w:lang w:eastAsia="zh-CN"/>
        </w:rPr>
        <w:t>上次展示时间判断是否允许展示</w:t>
      </w:r>
      <w:r>
        <w:rPr>
          <w:lang w:eastAsia="zh-CN"/>
        </w:rPr>
        <w:t>→</w:t>
      </w:r>
      <w:r>
        <w:rPr>
          <w:lang w:eastAsia="zh-CN"/>
        </w:rPr>
        <w:t>筛选候选广告</w:t>
      </w:r>
      <w:r>
        <w:rPr>
          <w:lang w:eastAsia="zh-CN"/>
        </w:rPr>
        <w:t>→</w:t>
      </w:r>
      <w:proofErr w:type="spellStart"/>
      <w:r>
        <w:rPr>
          <w:lang w:eastAsia="zh-CN"/>
        </w:rPr>
        <w:t>eCPM</w:t>
      </w:r>
      <w:proofErr w:type="spellEnd"/>
      <w:r>
        <w:rPr>
          <w:lang w:eastAsia="zh-CN"/>
        </w:rPr>
        <w:t>竞价排序</w:t>
      </w:r>
      <w:r>
        <w:rPr>
          <w:lang w:eastAsia="zh-CN"/>
        </w:rPr>
        <w:t>→</w:t>
      </w:r>
      <w:r>
        <w:rPr>
          <w:lang w:eastAsia="zh-CN"/>
        </w:rPr>
        <w:t>返回广告列表</w:t>
      </w:r>
      <w:r>
        <w:rPr>
          <w:lang w:eastAsia="zh-CN"/>
        </w:rPr>
        <w:t>→</w:t>
      </w:r>
      <w:r>
        <w:rPr>
          <w:lang w:eastAsia="zh-CN"/>
        </w:rPr>
        <w:t>前端混排展示</w:t>
      </w:r>
      <w:r>
        <w:rPr>
          <w:lang w:eastAsia="zh-CN"/>
        </w:rPr>
        <w:t>→</w:t>
      </w:r>
      <w:r>
        <w:rPr>
          <w:lang w:eastAsia="zh-CN"/>
        </w:rPr>
        <w:t>上报展示</w:t>
      </w:r>
      <w:r>
        <w:rPr>
          <w:lang w:eastAsia="zh-CN"/>
        </w:rPr>
        <w:t>/</w:t>
      </w:r>
      <w:r>
        <w:rPr>
          <w:lang w:eastAsia="zh-CN"/>
        </w:rPr>
        <w:t>点击</w:t>
      </w:r>
      <w:r>
        <w:rPr>
          <w:lang w:eastAsia="zh-CN"/>
        </w:rPr>
        <w:t>→</w:t>
      </w:r>
      <w:r>
        <w:rPr>
          <w:lang w:eastAsia="zh-CN"/>
        </w:rPr>
        <w:t>计费扣减。</w:t>
      </w:r>
    </w:p>
    <w:p w14:paraId="2E674FDB" w14:textId="1CA5A2D6" w:rsidR="00E70198" w:rsidRDefault="00794C19" w:rsidP="00B850F0">
      <w:pPr>
        <w:ind w:firstLineChars="200" w:firstLine="480"/>
        <w:rPr>
          <w:lang w:eastAsia="zh-CN"/>
        </w:rPr>
      </w:pPr>
      <w:r w:rsidRPr="00794C19">
        <w:rPr>
          <w:lang w:eastAsia="zh-CN"/>
        </w:rPr>
        <w:t xml:space="preserve">3. </w:t>
      </w:r>
      <w:r w:rsidRPr="00794C19">
        <w:rPr>
          <w:lang w:eastAsia="zh-CN"/>
        </w:rPr>
        <w:t>活跃度反馈数据流。用户在网络购物、社区里产生行为</w:t>
      </w:r>
      <w:proofErr w:type="gramStart"/>
      <w:r w:rsidRPr="00794C19">
        <w:rPr>
          <w:lang w:eastAsia="zh-CN"/>
        </w:rPr>
        <w:t>之后</w:t>
      </w:r>
      <w:r w:rsidRPr="00794C19">
        <w:rPr>
          <w:lang w:eastAsia="zh-CN"/>
        </w:rPr>
        <w:t>→</w:t>
      </w:r>
      <w:proofErr w:type="gramEnd"/>
      <w:r w:rsidRPr="00794C19">
        <w:rPr>
          <w:lang w:eastAsia="zh-CN"/>
        </w:rPr>
        <w:t>行为追踪模块把行为日志记入行为日志表中</w:t>
      </w:r>
      <w:r w:rsidRPr="00794C19">
        <w:rPr>
          <w:lang w:eastAsia="zh-CN"/>
        </w:rPr>
        <w:t>→</w:t>
      </w:r>
      <w:r w:rsidRPr="00794C19">
        <w:rPr>
          <w:lang w:eastAsia="zh-CN"/>
        </w:rPr>
        <w:t>活跃度引擎读取过去三十天的行为内容</w:t>
      </w:r>
      <w:r w:rsidRPr="00794C19">
        <w:rPr>
          <w:lang w:eastAsia="zh-CN"/>
        </w:rPr>
        <w:t>→</w:t>
      </w:r>
      <w:r w:rsidRPr="00794C19">
        <w:rPr>
          <w:lang w:eastAsia="zh-CN"/>
        </w:rPr>
        <w:t>按照评分乘以时间衰减速率得到得分结果</w:t>
      </w:r>
      <w:r w:rsidRPr="00794C19">
        <w:rPr>
          <w:lang w:eastAsia="zh-CN"/>
        </w:rPr>
        <w:t>→</w:t>
      </w:r>
      <w:r w:rsidRPr="00794C19">
        <w:rPr>
          <w:lang w:eastAsia="zh-CN"/>
        </w:rPr>
        <w:t>分级分类</w:t>
      </w:r>
      <w:r w:rsidRPr="00794C19">
        <w:rPr>
          <w:lang w:eastAsia="zh-CN"/>
        </w:rPr>
        <w:t>→</w:t>
      </w:r>
      <w:proofErr w:type="gramStart"/>
      <w:r w:rsidRPr="00794C19">
        <w:rPr>
          <w:lang w:eastAsia="zh-CN"/>
        </w:rPr>
        <w:t>频控部件</w:t>
      </w:r>
      <w:proofErr w:type="gramEnd"/>
      <w:r w:rsidRPr="00794C19">
        <w:rPr>
          <w:lang w:eastAsia="zh-CN"/>
        </w:rPr>
        <w:t>依据所得的等级高低来更新或者调整广告内容。数据流造成社区参与度改善、参与度提高、广告计划改变的循环。整体流程如图</w:t>
      </w:r>
      <w:r w:rsidRPr="00794C19">
        <w:rPr>
          <w:lang w:eastAsia="zh-CN"/>
        </w:rPr>
        <w:t>3.2</w:t>
      </w:r>
      <w:r w:rsidRPr="00794C19">
        <w:rPr>
          <w:lang w:eastAsia="zh-CN"/>
        </w:rPr>
        <w:t>。</w:t>
      </w:r>
    </w:p>
    <w:p w14:paraId="4C6F4106" w14:textId="073C8498" w:rsidR="00E70198" w:rsidRDefault="00DF4297" w:rsidP="00232EB9">
      <w:pPr>
        <w:ind w:firstLine="0"/>
        <w:jc w:val="center"/>
      </w:pPr>
      <w:r>
        <w:rPr>
          <w:rFonts w:ascii="宋体" w:hAnsi="宋体"/>
          <w:color w:val="808080"/>
          <w:sz w:val="21"/>
          <w:lang w:eastAsia="zh-CN"/>
        </w:rPr>
        <w:lastRenderedPageBreak/>
        <w:br/>
      </w:r>
      <w:r w:rsidR="00232EB9">
        <w:object w:dxaOrig="6132" w:dyaOrig="6301" w14:anchorId="6F86576B">
          <v:shape id="_x0000_i1058" type="#_x0000_t75" style="width:206.45pt;height:212.55pt" o:ole="">
            <v:imagedata r:id="rId23" o:title=""/>
          </v:shape>
          <o:OLEObject Type="Embed" ProgID="Visio.Drawing.15" ShapeID="_x0000_i1058" DrawAspect="Content" ObjectID="_1841832719" r:id="rId24"/>
        </w:object>
      </w:r>
    </w:p>
    <w:p w14:paraId="631E736C" w14:textId="168A0F57" w:rsidR="00E70198" w:rsidRPr="000D545A" w:rsidRDefault="00DF4297">
      <w:pPr>
        <w:jc w:val="center"/>
        <w:rPr>
          <w:rFonts w:cs="Times New Roman"/>
          <w:sz w:val="21"/>
          <w:lang w:eastAsia="zh-CN"/>
        </w:rPr>
      </w:pPr>
      <w:r w:rsidRPr="007F40B0">
        <w:rPr>
          <w:rFonts w:cs="Times New Roman"/>
          <w:sz w:val="21"/>
          <w:lang w:eastAsia="zh-CN"/>
        </w:rPr>
        <w:t>图</w:t>
      </w:r>
      <w:r w:rsidR="007F40B0" w:rsidRPr="007F40B0">
        <w:rPr>
          <w:rFonts w:cs="Times New Roman"/>
          <w:sz w:val="21"/>
          <w:lang w:eastAsia="zh-CN"/>
        </w:rPr>
        <w:t>3</w:t>
      </w:r>
      <w:r w:rsidR="0023098C" w:rsidRPr="007F40B0">
        <w:rPr>
          <w:rFonts w:cs="Times New Roman"/>
          <w:sz w:val="21"/>
          <w:lang w:eastAsia="zh-CN"/>
        </w:rPr>
        <w:t>.</w:t>
      </w:r>
      <w:r w:rsidRPr="007F40B0">
        <w:rPr>
          <w:rFonts w:cs="Times New Roman"/>
          <w:sz w:val="21"/>
          <w:lang w:eastAsia="zh-CN"/>
        </w:rPr>
        <w:t>2</w:t>
      </w:r>
      <w:r w:rsidR="00C45197">
        <w:rPr>
          <w:rFonts w:cs="Times New Roman" w:hint="eastAsia"/>
          <w:sz w:val="21"/>
          <w:lang w:eastAsia="zh-CN"/>
        </w:rPr>
        <w:t xml:space="preserve">  </w:t>
      </w:r>
      <w:r w:rsidRPr="000D545A">
        <w:rPr>
          <w:rFonts w:cs="Times New Roman"/>
          <w:sz w:val="21"/>
          <w:lang w:eastAsia="zh-CN"/>
        </w:rPr>
        <w:t>推荐流程图</w:t>
      </w:r>
    </w:p>
    <w:p w14:paraId="3FB1A153" w14:textId="350225ED" w:rsidR="00E70198" w:rsidRPr="007B74FF" w:rsidRDefault="00696DF5" w:rsidP="00974753">
      <w:pPr>
        <w:pStyle w:val="31"/>
        <w:spacing w:before="0"/>
        <w:ind w:firstLineChars="200" w:firstLine="482"/>
        <w:rPr>
          <w:rFonts w:ascii="Times New Roman" w:eastAsia="宋体" w:hAnsi="Times New Roman" w:cs="Times New Roman"/>
          <w:color w:val="000000"/>
          <w:lang w:eastAsia="zh-CN"/>
        </w:rPr>
      </w:pPr>
      <w:bookmarkStart w:id="61" w:name="_Toc230884789"/>
      <w:r w:rsidRPr="007B74FF">
        <w:rPr>
          <w:rFonts w:ascii="Times New Roman" w:eastAsia="宋体" w:hAnsi="Times New Roman" w:cs="Times New Roman" w:hint="eastAsia"/>
          <w:color w:val="000000"/>
          <w:lang w:eastAsia="zh-CN"/>
        </w:rPr>
        <w:t>3.</w:t>
      </w:r>
      <w:r w:rsidR="007B74FF">
        <w:rPr>
          <w:rFonts w:ascii="Times New Roman" w:eastAsia="宋体" w:hAnsi="Times New Roman" w:cs="Times New Roman" w:hint="eastAsia"/>
          <w:color w:val="000000"/>
          <w:lang w:eastAsia="zh-CN"/>
        </w:rPr>
        <w:t>4.4</w:t>
      </w:r>
      <w:r w:rsidR="00DF4297" w:rsidRPr="007B74FF">
        <w:rPr>
          <w:rFonts w:ascii="Times New Roman" w:eastAsia="宋体" w:hAnsi="Times New Roman" w:cs="Times New Roman"/>
          <w:color w:val="000000"/>
          <w:lang w:eastAsia="zh-CN"/>
        </w:rPr>
        <w:t xml:space="preserve"> </w:t>
      </w:r>
      <w:r w:rsidR="00DF4297" w:rsidRPr="007B74FF">
        <w:rPr>
          <w:rFonts w:ascii="Times New Roman" w:eastAsia="宋体" w:hAnsi="Times New Roman" w:cs="Times New Roman"/>
          <w:color w:val="000000"/>
          <w:lang w:eastAsia="zh-CN"/>
        </w:rPr>
        <w:t>接口设计</w:t>
      </w:r>
      <w:bookmarkEnd w:id="61"/>
    </w:p>
    <w:p w14:paraId="1C86CE1D" w14:textId="0340BCA3" w:rsidR="00E70198" w:rsidRDefault="00DF4297" w:rsidP="00974753">
      <w:pPr>
        <w:ind w:firstLineChars="200" w:firstLine="480"/>
        <w:rPr>
          <w:lang w:eastAsia="zh-CN"/>
        </w:rPr>
      </w:pPr>
      <w:r>
        <w:rPr>
          <w:lang w:eastAsia="zh-CN"/>
        </w:rPr>
        <w:t>系统</w:t>
      </w:r>
      <w:r>
        <w:rPr>
          <w:lang w:eastAsia="zh-CN"/>
        </w:rPr>
        <w:t>API</w:t>
      </w:r>
      <w:r>
        <w:rPr>
          <w:lang w:eastAsia="zh-CN"/>
        </w:rPr>
        <w:t>遵循</w:t>
      </w:r>
      <w:r>
        <w:rPr>
          <w:lang w:eastAsia="zh-CN"/>
        </w:rPr>
        <w:t>RESTful</w:t>
      </w:r>
      <w:r>
        <w:rPr>
          <w:lang w:eastAsia="zh-CN"/>
        </w:rPr>
        <w:t>风格，</w:t>
      </w:r>
      <w:r w:rsidR="00232EB9">
        <w:rPr>
          <w:lang w:eastAsia="zh-CN"/>
        </w:rPr>
        <w:t>广告获取接口</w:t>
      </w:r>
      <w:r w:rsidR="00232EB9">
        <w:rPr>
          <w:lang w:eastAsia="zh-CN"/>
        </w:rPr>
        <w:t xml:space="preserve"> GET /</w:t>
      </w:r>
      <w:proofErr w:type="spellStart"/>
      <w:r w:rsidR="00232EB9">
        <w:rPr>
          <w:lang w:eastAsia="zh-CN"/>
        </w:rPr>
        <w:t>api</w:t>
      </w:r>
      <w:proofErr w:type="spellEnd"/>
      <w:r w:rsidR="00232EB9">
        <w:rPr>
          <w:lang w:eastAsia="zh-CN"/>
        </w:rPr>
        <w:t xml:space="preserve">/ads/fetch </w:t>
      </w:r>
      <w:proofErr w:type="gramStart"/>
      <w:r w:rsidR="00232EB9">
        <w:rPr>
          <w:lang w:eastAsia="zh-CN"/>
        </w:rPr>
        <w:t>是频控</w:t>
      </w:r>
      <w:proofErr w:type="gramEnd"/>
      <w:r w:rsidR="00232EB9">
        <w:rPr>
          <w:lang w:eastAsia="zh-CN"/>
        </w:rPr>
        <w:t>机制的入口，其内部调用链为：获取用户行为</w:t>
      </w:r>
      <w:r w:rsidR="00232EB9">
        <w:rPr>
          <w:lang w:eastAsia="zh-CN"/>
        </w:rPr>
        <w:t>→</w:t>
      </w:r>
      <w:r w:rsidR="00232EB9">
        <w:rPr>
          <w:lang w:eastAsia="zh-CN"/>
        </w:rPr>
        <w:t>计算活跃度</w:t>
      </w:r>
      <w:r w:rsidR="00232EB9">
        <w:rPr>
          <w:lang w:eastAsia="zh-CN"/>
        </w:rPr>
        <w:t>→</w:t>
      </w:r>
      <w:r w:rsidR="00232EB9">
        <w:rPr>
          <w:lang w:eastAsia="zh-CN"/>
        </w:rPr>
        <w:t>确定频率等级</w:t>
      </w:r>
      <w:r w:rsidR="00232EB9">
        <w:rPr>
          <w:lang w:eastAsia="zh-CN"/>
        </w:rPr>
        <w:t>→</w:t>
      </w:r>
      <w:r w:rsidR="00232EB9">
        <w:rPr>
          <w:lang w:eastAsia="zh-CN"/>
        </w:rPr>
        <w:t>查询</w:t>
      </w:r>
      <w:proofErr w:type="gramStart"/>
      <w:r w:rsidR="00232EB9">
        <w:rPr>
          <w:lang w:eastAsia="zh-CN"/>
        </w:rPr>
        <w:t>频控状态</w:t>
      </w:r>
      <w:proofErr w:type="gramEnd"/>
      <w:r w:rsidR="00232EB9">
        <w:rPr>
          <w:lang w:eastAsia="zh-CN"/>
        </w:rPr>
        <w:t>→</w:t>
      </w:r>
      <w:r w:rsidR="00232EB9">
        <w:rPr>
          <w:lang w:eastAsia="zh-CN"/>
        </w:rPr>
        <w:t>竞价排序</w:t>
      </w:r>
      <w:r w:rsidR="00232EB9">
        <w:rPr>
          <w:lang w:eastAsia="zh-CN"/>
        </w:rPr>
        <w:t>→</w:t>
      </w:r>
      <w:r w:rsidR="00232EB9">
        <w:rPr>
          <w:lang w:eastAsia="zh-CN"/>
        </w:rPr>
        <w:t>返回结果。</w:t>
      </w:r>
      <w:r>
        <w:rPr>
          <w:lang w:eastAsia="zh-CN"/>
        </w:rPr>
        <w:t>按模块组织为</w:t>
      </w:r>
      <w:r w:rsidR="00191FD4">
        <w:rPr>
          <w:rFonts w:hint="eastAsia"/>
          <w:lang w:eastAsia="zh-CN"/>
        </w:rPr>
        <w:t>6</w:t>
      </w:r>
      <w:r>
        <w:rPr>
          <w:lang w:eastAsia="zh-CN"/>
        </w:rPr>
        <w:t>组路由</w:t>
      </w:r>
      <w:r w:rsidR="00232EB9">
        <w:rPr>
          <w:rFonts w:hint="eastAsia"/>
          <w:lang w:eastAsia="zh-CN"/>
        </w:rPr>
        <w:t>如表</w:t>
      </w:r>
      <w:r w:rsidR="00232EB9">
        <w:rPr>
          <w:rFonts w:hint="eastAsia"/>
          <w:lang w:eastAsia="zh-CN"/>
        </w:rPr>
        <w:t>3.3</w:t>
      </w:r>
      <w:r w:rsidR="00232EB9">
        <w:rPr>
          <w:rFonts w:hint="eastAsia"/>
          <w:lang w:eastAsia="zh-CN"/>
        </w:rPr>
        <w:t>所示</w:t>
      </w:r>
    </w:p>
    <w:p w14:paraId="7A9DE3A8" w14:textId="638967E0" w:rsidR="00E70198" w:rsidRPr="000D545A" w:rsidRDefault="00DF4297">
      <w:pPr>
        <w:jc w:val="center"/>
        <w:rPr>
          <w:rFonts w:cs="Times New Roman"/>
          <w:sz w:val="21"/>
          <w:lang w:eastAsia="zh-CN"/>
        </w:rPr>
      </w:pPr>
      <w:r w:rsidRPr="000D545A">
        <w:rPr>
          <w:rFonts w:cs="Times New Roman"/>
          <w:sz w:val="21"/>
          <w:lang w:eastAsia="zh-CN"/>
        </w:rPr>
        <w:t>表</w:t>
      </w:r>
      <w:r w:rsidRPr="000D545A">
        <w:rPr>
          <w:rFonts w:cs="Times New Roman"/>
          <w:sz w:val="21"/>
          <w:lang w:eastAsia="zh-CN"/>
        </w:rPr>
        <w:t xml:space="preserve"> 3.3</w:t>
      </w:r>
      <w:r w:rsidR="00C45197">
        <w:rPr>
          <w:rFonts w:cs="Times New Roman" w:hint="eastAsia"/>
          <w:sz w:val="21"/>
          <w:lang w:eastAsia="zh-CN"/>
        </w:rPr>
        <w:t xml:space="preserve">  </w:t>
      </w:r>
      <w:r w:rsidRPr="000D545A">
        <w:rPr>
          <w:rFonts w:cs="Times New Roman"/>
          <w:sz w:val="21"/>
          <w:lang w:eastAsia="zh-CN"/>
        </w:rPr>
        <w:t>核心</w:t>
      </w:r>
      <w:r w:rsidRPr="000D545A">
        <w:rPr>
          <w:rFonts w:cs="Times New Roman"/>
          <w:sz w:val="21"/>
          <w:lang w:eastAsia="zh-CN"/>
        </w:rPr>
        <w:t>API</w:t>
      </w:r>
      <w:r w:rsidRPr="000D545A">
        <w:rPr>
          <w:rFonts w:cs="Times New Roman"/>
          <w:sz w:val="21"/>
          <w:lang w:eastAsia="zh-CN"/>
        </w:rPr>
        <w:t>接口设计</w:t>
      </w:r>
    </w:p>
    <w:tbl>
      <w:tblPr>
        <w:tblW w:w="0" w:type="auto"/>
        <w:jc w:val="center"/>
        <w:tblLook w:val="04A0" w:firstRow="1" w:lastRow="0" w:firstColumn="1" w:lastColumn="0" w:noHBand="0" w:noVBand="1"/>
      </w:tblPr>
      <w:tblGrid>
        <w:gridCol w:w="2770"/>
        <w:gridCol w:w="2771"/>
        <w:gridCol w:w="2771"/>
      </w:tblGrid>
      <w:tr w:rsidR="00E70198" w:rsidRPr="001A2EE5" w14:paraId="5CDB8A43" w14:textId="77777777">
        <w:trPr>
          <w:jc w:val="center"/>
        </w:trPr>
        <w:tc>
          <w:tcPr>
            <w:tcW w:w="2771" w:type="dxa"/>
            <w:tcBorders>
              <w:top w:val="single" w:sz="12" w:space="0" w:color="000000"/>
              <w:bottom w:val="single" w:sz="6" w:space="0" w:color="000000"/>
            </w:tcBorders>
          </w:tcPr>
          <w:p w14:paraId="16339BEB" w14:textId="77777777" w:rsidR="00E70198" w:rsidRPr="001A2EE5" w:rsidRDefault="00DF4297" w:rsidP="00FE26DE">
            <w:pPr>
              <w:ind w:hanging="109"/>
              <w:jc w:val="center"/>
              <w:rPr>
                <w:rFonts w:cs="Times New Roman"/>
                <w:bCs/>
              </w:rPr>
            </w:pPr>
            <w:proofErr w:type="spellStart"/>
            <w:r w:rsidRPr="001A2EE5">
              <w:rPr>
                <w:rFonts w:cs="Times New Roman"/>
                <w:bCs/>
                <w:sz w:val="21"/>
              </w:rPr>
              <w:t>模块</w:t>
            </w:r>
            <w:proofErr w:type="spellEnd"/>
          </w:p>
        </w:tc>
        <w:tc>
          <w:tcPr>
            <w:tcW w:w="2771" w:type="dxa"/>
            <w:tcBorders>
              <w:top w:val="single" w:sz="12" w:space="0" w:color="000000"/>
              <w:bottom w:val="single" w:sz="6" w:space="0" w:color="000000"/>
            </w:tcBorders>
          </w:tcPr>
          <w:p w14:paraId="54F151D3" w14:textId="77777777" w:rsidR="00E70198" w:rsidRPr="001A2EE5" w:rsidRDefault="00DF4297" w:rsidP="00FE26DE">
            <w:pPr>
              <w:ind w:hanging="109"/>
              <w:jc w:val="center"/>
              <w:rPr>
                <w:rFonts w:cs="Times New Roman"/>
                <w:bCs/>
              </w:rPr>
            </w:pPr>
            <w:proofErr w:type="spellStart"/>
            <w:r w:rsidRPr="001A2EE5">
              <w:rPr>
                <w:rFonts w:cs="Times New Roman"/>
                <w:bCs/>
                <w:sz w:val="21"/>
              </w:rPr>
              <w:t>路径前缀</w:t>
            </w:r>
            <w:proofErr w:type="spellEnd"/>
          </w:p>
        </w:tc>
        <w:tc>
          <w:tcPr>
            <w:tcW w:w="2771" w:type="dxa"/>
            <w:tcBorders>
              <w:top w:val="single" w:sz="12" w:space="0" w:color="000000"/>
              <w:bottom w:val="single" w:sz="6" w:space="0" w:color="000000"/>
            </w:tcBorders>
          </w:tcPr>
          <w:p w14:paraId="48DCE21F" w14:textId="77777777" w:rsidR="00E70198" w:rsidRPr="001A2EE5" w:rsidRDefault="00DF4297" w:rsidP="00FE26DE">
            <w:pPr>
              <w:ind w:hanging="109"/>
              <w:jc w:val="center"/>
              <w:rPr>
                <w:rFonts w:cs="Times New Roman"/>
                <w:bCs/>
              </w:rPr>
            </w:pPr>
            <w:proofErr w:type="spellStart"/>
            <w:r w:rsidRPr="001A2EE5">
              <w:rPr>
                <w:rFonts w:cs="Times New Roman"/>
                <w:bCs/>
                <w:sz w:val="21"/>
              </w:rPr>
              <w:t>核心接口</w:t>
            </w:r>
            <w:proofErr w:type="spellEnd"/>
          </w:p>
        </w:tc>
      </w:tr>
      <w:tr w:rsidR="00E70198" w:rsidRPr="001A2EE5" w14:paraId="4A120FBC" w14:textId="77777777">
        <w:trPr>
          <w:jc w:val="center"/>
        </w:trPr>
        <w:tc>
          <w:tcPr>
            <w:tcW w:w="2771" w:type="dxa"/>
          </w:tcPr>
          <w:p w14:paraId="6D5425B9" w14:textId="77777777" w:rsidR="00E70198" w:rsidRPr="001A2EE5" w:rsidRDefault="00DF4297" w:rsidP="00FE26DE">
            <w:pPr>
              <w:ind w:hanging="109"/>
              <w:jc w:val="center"/>
              <w:rPr>
                <w:rFonts w:cs="Times New Roman"/>
              </w:rPr>
            </w:pPr>
            <w:proofErr w:type="spellStart"/>
            <w:r w:rsidRPr="001A2EE5">
              <w:rPr>
                <w:rFonts w:cs="Times New Roman"/>
                <w:sz w:val="21"/>
              </w:rPr>
              <w:t>认证</w:t>
            </w:r>
            <w:proofErr w:type="spellEnd"/>
          </w:p>
        </w:tc>
        <w:tc>
          <w:tcPr>
            <w:tcW w:w="2771" w:type="dxa"/>
          </w:tcPr>
          <w:p w14:paraId="50380DF0" w14:textId="77777777" w:rsidR="00E70198" w:rsidRPr="001A2EE5" w:rsidRDefault="00DF4297" w:rsidP="00FE26DE">
            <w:pPr>
              <w:ind w:hanging="109"/>
              <w:jc w:val="center"/>
              <w:rPr>
                <w:rFonts w:cs="Times New Roman"/>
              </w:rPr>
            </w:pPr>
            <w:r w:rsidRPr="001A2EE5">
              <w:rPr>
                <w:rFonts w:cs="Times New Roman"/>
                <w:sz w:val="21"/>
              </w:rPr>
              <w:t>/</w:t>
            </w:r>
            <w:proofErr w:type="spellStart"/>
            <w:r w:rsidRPr="001A2EE5">
              <w:rPr>
                <w:rFonts w:cs="Times New Roman"/>
                <w:sz w:val="21"/>
              </w:rPr>
              <w:t>api</w:t>
            </w:r>
            <w:proofErr w:type="spellEnd"/>
            <w:r w:rsidRPr="001A2EE5">
              <w:rPr>
                <w:rFonts w:cs="Times New Roman"/>
                <w:sz w:val="21"/>
              </w:rPr>
              <w:t>/auth</w:t>
            </w:r>
          </w:p>
        </w:tc>
        <w:tc>
          <w:tcPr>
            <w:tcW w:w="2771" w:type="dxa"/>
          </w:tcPr>
          <w:p w14:paraId="117B810A" w14:textId="77777777" w:rsidR="00E70198" w:rsidRPr="001A2EE5" w:rsidRDefault="00DF4297" w:rsidP="00FE26DE">
            <w:pPr>
              <w:ind w:hanging="109"/>
              <w:jc w:val="center"/>
              <w:rPr>
                <w:rFonts w:cs="Times New Roman"/>
              </w:rPr>
            </w:pPr>
            <w:r w:rsidRPr="001A2EE5">
              <w:rPr>
                <w:rFonts w:cs="Times New Roman"/>
                <w:sz w:val="21"/>
              </w:rPr>
              <w:t>register, login, me</w:t>
            </w:r>
          </w:p>
        </w:tc>
      </w:tr>
      <w:tr w:rsidR="00E70198" w:rsidRPr="001A2EE5" w14:paraId="6DEA84B6" w14:textId="77777777">
        <w:trPr>
          <w:jc w:val="center"/>
        </w:trPr>
        <w:tc>
          <w:tcPr>
            <w:tcW w:w="2771" w:type="dxa"/>
          </w:tcPr>
          <w:p w14:paraId="31F2747E" w14:textId="15962F70" w:rsidR="00E70198" w:rsidRPr="001A2EE5" w:rsidRDefault="00DF4297" w:rsidP="00FE26DE">
            <w:pPr>
              <w:ind w:hanging="109"/>
              <w:jc w:val="center"/>
              <w:rPr>
                <w:rFonts w:cs="Times New Roman"/>
              </w:rPr>
            </w:pPr>
            <w:proofErr w:type="spellStart"/>
            <w:r w:rsidRPr="001A2EE5">
              <w:rPr>
                <w:rFonts w:cs="Times New Roman"/>
                <w:sz w:val="21"/>
              </w:rPr>
              <w:t>商品</w:t>
            </w:r>
            <w:proofErr w:type="spellEnd"/>
          </w:p>
        </w:tc>
        <w:tc>
          <w:tcPr>
            <w:tcW w:w="2771" w:type="dxa"/>
          </w:tcPr>
          <w:p w14:paraId="3D6BCD68" w14:textId="326D0FE4" w:rsidR="00E70198" w:rsidRPr="001A2EE5" w:rsidRDefault="00DF4297" w:rsidP="00FE26DE">
            <w:pPr>
              <w:ind w:hanging="109"/>
              <w:jc w:val="center"/>
              <w:rPr>
                <w:rFonts w:cs="Times New Roman"/>
              </w:rPr>
            </w:pPr>
            <w:r w:rsidRPr="001A2EE5">
              <w:rPr>
                <w:rFonts w:cs="Times New Roman"/>
                <w:sz w:val="21"/>
              </w:rPr>
              <w:t>/</w:t>
            </w:r>
            <w:proofErr w:type="spellStart"/>
            <w:r w:rsidRPr="001A2EE5">
              <w:rPr>
                <w:rFonts w:cs="Times New Roman"/>
                <w:sz w:val="21"/>
              </w:rPr>
              <w:t>api</w:t>
            </w:r>
            <w:proofErr w:type="spellEnd"/>
            <w:r w:rsidRPr="001A2EE5">
              <w:rPr>
                <w:rFonts w:cs="Times New Roman"/>
                <w:sz w:val="21"/>
              </w:rPr>
              <w:t>/products,</w:t>
            </w:r>
          </w:p>
        </w:tc>
        <w:tc>
          <w:tcPr>
            <w:tcW w:w="2771" w:type="dxa"/>
          </w:tcPr>
          <w:p w14:paraId="6BB3DB21" w14:textId="77777777" w:rsidR="00E70198" w:rsidRPr="001A2EE5" w:rsidRDefault="00DF4297" w:rsidP="00FE26DE">
            <w:pPr>
              <w:ind w:hanging="109"/>
              <w:jc w:val="center"/>
              <w:rPr>
                <w:rFonts w:cs="Times New Roman"/>
              </w:rPr>
            </w:pPr>
            <w:r w:rsidRPr="001A2EE5">
              <w:rPr>
                <w:rFonts w:cs="Times New Roman"/>
                <w:sz w:val="21"/>
              </w:rPr>
              <w:t xml:space="preserve">CRUD, </w:t>
            </w:r>
            <w:proofErr w:type="spellStart"/>
            <w:r w:rsidRPr="001A2EE5">
              <w:rPr>
                <w:rFonts w:cs="Times New Roman"/>
                <w:sz w:val="21"/>
              </w:rPr>
              <w:t>搜索</w:t>
            </w:r>
            <w:proofErr w:type="spellEnd"/>
            <w:r w:rsidRPr="001A2EE5">
              <w:rPr>
                <w:rFonts w:cs="Times New Roman"/>
                <w:sz w:val="21"/>
              </w:rPr>
              <w:t xml:space="preserve">, </w:t>
            </w:r>
            <w:proofErr w:type="spellStart"/>
            <w:r w:rsidRPr="001A2EE5">
              <w:rPr>
                <w:rFonts w:cs="Times New Roman"/>
                <w:sz w:val="21"/>
              </w:rPr>
              <w:t>下单</w:t>
            </w:r>
            <w:proofErr w:type="spellEnd"/>
          </w:p>
        </w:tc>
      </w:tr>
      <w:tr w:rsidR="00E70198" w:rsidRPr="001A2EE5" w14:paraId="39C91357" w14:textId="77777777">
        <w:trPr>
          <w:jc w:val="center"/>
        </w:trPr>
        <w:tc>
          <w:tcPr>
            <w:tcW w:w="2771" w:type="dxa"/>
          </w:tcPr>
          <w:p w14:paraId="58F2208B" w14:textId="77777777" w:rsidR="00E70198" w:rsidRPr="001A2EE5" w:rsidRDefault="00DF4297" w:rsidP="00FE26DE">
            <w:pPr>
              <w:ind w:hanging="109"/>
              <w:jc w:val="center"/>
              <w:rPr>
                <w:rFonts w:cs="Times New Roman"/>
              </w:rPr>
            </w:pPr>
            <w:proofErr w:type="spellStart"/>
            <w:r w:rsidRPr="001A2EE5">
              <w:rPr>
                <w:rFonts w:cs="Times New Roman"/>
                <w:sz w:val="21"/>
              </w:rPr>
              <w:t>推荐</w:t>
            </w:r>
            <w:proofErr w:type="spellEnd"/>
          </w:p>
        </w:tc>
        <w:tc>
          <w:tcPr>
            <w:tcW w:w="2771" w:type="dxa"/>
          </w:tcPr>
          <w:p w14:paraId="5BD75A06" w14:textId="77777777" w:rsidR="00E70198" w:rsidRPr="001A2EE5" w:rsidRDefault="00DF4297" w:rsidP="00FE26DE">
            <w:pPr>
              <w:ind w:hanging="109"/>
              <w:jc w:val="center"/>
              <w:rPr>
                <w:rFonts w:cs="Times New Roman"/>
              </w:rPr>
            </w:pPr>
            <w:r w:rsidRPr="001A2EE5">
              <w:rPr>
                <w:rFonts w:cs="Times New Roman"/>
                <w:sz w:val="21"/>
              </w:rPr>
              <w:t>/</w:t>
            </w:r>
            <w:proofErr w:type="spellStart"/>
            <w:r w:rsidRPr="001A2EE5">
              <w:rPr>
                <w:rFonts w:cs="Times New Roman"/>
                <w:sz w:val="21"/>
              </w:rPr>
              <w:t>api</w:t>
            </w:r>
            <w:proofErr w:type="spellEnd"/>
            <w:r w:rsidRPr="001A2EE5">
              <w:rPr>
                <w:rFonts w:cs="Times New Roman"/>
                <w:sz w:val="21"/>
              </w:rPr>
              <w:t>/recommend</w:t>
            </w:r>
          </w:p>
        </w:tc>
        <w:tc>
          <w:tcPr>
            <w:tcW w:w="2771" w:type="dxa"/>
          </w:tcPr>
          <w:p w14:paraId="6FA576BD" w14:textId="77777777" w:rsidR="00E70198" w:rsidRPr="001A2EE5" w:rsidRDefault="00DF4297" w:rsidP="00FE26DE">
            <w:pPr>
              <w:ind w:hanging="109"/>
              <w:jc w:val="center"/>
              <w:rPr>
                <w:rFonts w:cs="Times New Roman"/>
              </w:rPr>
            </w:pPr>
            <w:r w:rsidRPr="001A2EE5">
              <w:rPr>
                <w:rFonts w:cs="Times New Roman"/>
                <w:sz w:val="21"/>
              </w:rPr>
              <w:t>home, similar, for-you</w:t>
            </w:r>
          </w:p>
        </w:tc>
      </w:tr>
      <w:tr w:rsidR="00E70198" w:rsidRPr="001A2EE5" w14:paraId="521EF6F1" w14:textId="77777777">
        <w:trPr>
          <w:jc w:val="center"/>
        </w:trPr>
        <w:tc>
          <w:tcPr>
            <w:tcW w:w="2771" w:type="dxa"/>
          </w:tcPr>
          <w:p w14:paraId="71F7D2FC" w14:textId="77777777" w:rsidR="00E70198" w:rsidRPr="001A2EE5" w:rsidRDefault="00DF4297" w:rsidP="00FE26DE">
            <w:pPr>
              <w:ind w:hanging="109"/>
              <w:jc w:val="center"/>
              <w:rPr>
                <w:rFonts w:cs="Times New Roman"/>
              </w:rPr>
            </w:pPr>
            <w:proofErr w:type="spellStart"/>
            <w:r w:rsidRPr="001A2EE5">
              <w:rPr>
                <w:rFonts w:cs="Times New Roman"/>
                <w:sz w:val="21"/>
              </w:rPr>
              <w:t>广告</w:t>
            </w:r>
            <w:proofErr w:type="spellEnd"/>
          </w:p>
        </w:tc>
        <w:tc>
          <w:tcPr>
            <w:tcW w:w="2771" w:type="dxa"/>
          </w:tcPr>
          <w:p w14:paraId="4B65FA58" w14:textId="77777777" w:rsidR="00E70198" w:rsidRPr="001A2EE5" w:rsidRDefault="00DF4297" w:rsidP="00FE26DE">
            <w:pPr>
              <w:ind w:hanging="109"/>
              <w:jc w:val="center"/>
              <w:rPr>
                <w:rFonts w:cs="Times New Roman"/>
              </w:rPr>
            </w:pPr>
            <w:r w:rsidRPr="001A2EE5">
              <w:rPr>
                <w:rFonts w:cs="Times New Roman"/>
                <w:sz w:val="21"/>
              </w:rPr>
              <w:t>/</w:t>
            </w:r>
            <w:proofErr w:type="spellStart"/>
            <w:r w:rsidRPr="001A2EE5">
              <w:rPr>
                <w:rFonts w:cs="Times New Roman"/>
                <w:sz w:val="21"/>
              </w:rPr>
              <w:t>api</w:t>
            </w:r>
            <w:proofErr w:type="spellEnd"/>
            <w:r w:rsidRPr="001A2EE5">
              <w:rPr>
                <w:rFonts w:cs="Times New Roman"/>
                <w:sz w:val="21"/>
              </w:rPr>
              <w:t>/ads</w:t>
            </w:r>
          </w:p>
        </w:tc>
        <w:tc>
          <w:tcPr>
            <w:tcW w:w="2771" w:type="dxa"/>
          </w:tcPr>
          <w:p w14:paraId="2241D1EB" w14:textId="42642E58" w:rsidR="00E70198" w:rsidRPr="001A2EE5" w:rsidRDefault="00DF4297" w:rsidP="00FE26DE">
            <w:pPr>
              <w:ind w:hanging="109"/>
              <w:jc w:val="center"/>
              <w:rPr>
                <w:rFonts w:cs="Times New Roman"/>
              </w:rPr>
            </w:pPr>
            <w:proofErr w:type="spellStart"/>
            <w:r w:rsidRPr="001A2EE5">
              <w:rPr>
                <w:rFonts w:cs="Times New Roman"/>
                <w:sz w:val="21"/>
              </w:rPr>
              <w:t>fetc</w:t>
            </w:r>
            <w:proofErr w:type="spellEnd"/>
            <w:r w:rsidRPr="001A2EE5">
              <w:rPr>
                <w:rFonts w:cs="Times New Roman"/>
                <w:sz w:val="21"/>
              </w:rPr>
              <w:t>, impression, create</w:t>
            </w:r>
          </w:p>
        </w:tc>
      </w:tr>
      <w:tr w:rsidR="00E70198" w:rsidRPr="001A2EE5" w14:paraId="12B7F7FF" w14:textId="77777777">
        <w:trPr>
          <w:jc w:val="center"/>
        </w:trPr>
        <w:tc>
          <w:tcPr>
            <w:tcW w:w="2771" w:type="dxa"/>
          </w:tcPr>
          <w:p w14:paraId="08F45BD6" w14:textId="77777777" w:rsidR="00E70198" w:rsidRPr="001A2EE5" w:rsidRDefault="00DF4297" w:rsidP="00FE26DE">
            <w:pPr>
              <w:ind w:hanging="109"/>
              <w:jc w:val="center"/>
              <w:rPr>
                <w:rFonts w:cs="Times New Roman"/>
              </w:rPr>
            </w:pPr>
            <w:proofErr w:type="spellStart"/>
            <w:r w:rsidRPr="001A2EE5">
              <w:rPr>
                <w:rFonts w:cs="Times New Roman"/>
                <w:sz w:val="21"/>
              </w:rPr>
              <w:t>社区</w:t>
            </w:r>
            <w:proofErr w:type="spellEnd"/>
          </w:p>
        </w:tc>
        <w:tc>
          <w:tcPr>
            <w:tcW w:w="2771" w:type="dxa"/>
          </w:tcPr>
          <w:p w14:paraId="2173E3E1" w14:textId="1852CA73" w:rsidR="00E70198" w:rsidRPr="001A2EE5" w:rsidRDefault="00DF4297" w:rsidP="00FE26DE">
            <w:pPr>
              <w:ind w:hanging="109"/>
              <w:jc w:val="center"/>
              <w:rPr>
                <w:rFonts w:cs="Times New Roman"/>
              </w:rPr>
            </w:pPr>
            <w:r w:rsidRPr="001A2EE5">
              <w:rPr>
                <w:rFonts w:cs="Times New Roman"/>
                <w:sz w:val="21"/>
              </w:rPr>
              <w:t>/</w:t>
            </w:r>
            <w:proofErr w:type="spellStart"/>
            <w:r w:rsidRPr="001A2EE5">
              <w:rPr>
                <w:rFonts w:cs="Times New Roman"/>
                <w:sz w:val="21"/>
              </w:rPr>
              <w:t>api</w:t>
            </w:r>
            <w:proofErr w:type="spellEnd"/>
            <w:r w:rsidRPr="001A2EE5">
              <w:rPr>
                <w:rFonts w:cs="Times New Roman"/>
                <w:sz w:val="21"/>
              </w:rPr>
              <w:t xml:space="preserve">/reviews, </w:t>
            </w:r>
          </w:p>
        </w:tc>
        <w:tc>
          <w:tcPr>
            <w:tcW w:w="2771" w:type="dxa"/>
          </w:tcPr>
          <w:p w14:paraId="75F9FEFC" w14:textId="77777777" w:rsidR="00E70198" w:rsidRPr="001A2EE5" w:rsidRDefault="00DF4297" w:rsidP="00FE26DE">
            <w:pPr>
              <w:ind w:hanging="109"/>
              <w:jc w:val="center"/>
              <w:rPr>
                <w:rFonts w:cs="Times New Roman"/>
              </w:rPr>
            </w:pPr>
            <w:proofErr w:type="spellStart"/>
            <w:r w:rsidRPr="001A2EE5">
              <w:rPr>
                <w:rFonts w:cs="Times New Roman"/>
                <w:sz w:val="21"/>
              </w:rPr>
              <w:t>评价</w:t>
            </w:r>
            <w:proofErr w:type="spellEnd"/>
            <w:r w:rsidRPr="001A2EE5">
              <w:rPr>
                <w:rFonts w:cs="Times New Roman"/>
                <w:sz w:val="21"/>
              </w:rPr>
              <w:t xml:space="preserve">, </w:t>
            </w:r>
            <w:proofErr w:type="spellStart"/>
            <w:r w:rsidRPr="001A2EE5">
              <w:rPr>
                <w:rFonts w:cs="Times New Roman"/>
                <w:sz w:val="21"/>
              </w:rPr>
              <w:t>问答</w:t>
            </w:r>
            <w:proofErr w:type="spellEnd"/>
            <w:r w:rsidRPr="001A2EE5">
              <w:rPr>
                <w:rFonts w:cs="Times New Roman"/>
                <w:sz w:val="21"/>
              </w:rPr>
              <w:t xml:space="preserve">, </w:t>
            </w:r>
            <w:proofErr w:type="spellStart"/>
            <w:r w:rsidRPr="001A2EE5">
              <w:rPr>
                <w:rFonts w:cs="Times New Roman"/>
                <w:sz w:val="21"/>
              </w:rPr>
              <w:t>点赞</w:t>
            </w:r>
            <w:proofErr w:type="spellEnd"/>
          </w:p>
        </w:tc>
      </w:tr>
      <w:tr w:rsidR="00E70198" w:rsidRPr="001A2EE5" w14:paraId="7031C266" w14:textId="77777777">
        <w:trPr>
          <w:jc w:val="center"/>
        </w:trPr>
        <w:tc>
          <w:tcPr>
            <w:tcW w:w="2771" w:type="dxa"/>
            <w:tcBorders>
              <w:bottom w:val="single" w:sz="12" w:space="0" w:color="000000"/>
            </w:tcBorders>
          </w:tcPr>
          <w:p w14:paraId="36B19B39" w14:textId="57E8B5E0" w:rsidR="00E70198" w:rsidRPr="001A2EE5" w:rsidRDefault="00DF4297" w:rsidP="00FE26DE">
            <w:pPr>
              <w:ind w:hanging="109"/>
              <w:jc w:val="center"/>
              <w:rPr>
                <w:rFonts w:cs="Times New Roman"/>
              </w:rPr>
            </w:pPr>
            <w:proofErr w:type="spellStart"/>
            <w:r w:rsidRPr="001A2EE5">
              <w:rPr>
                <w:rFonts w:cs="Times New Roman"/>
                <w:sz w:val="21"/>
              </w:rPr>
              <w:t>活跃度</w:t>
            </w:r>
            <w:proofErr w:type="spellEnd"/>
          </w:p>
        </w:tc>
        <w:tc>
          <w:tcPr>
            <w:tcW w:w="2771" w:type="dxa"/>
            <w:tcBorders>
              <w:bottom w:val="single" w:sz="12" w:space="0" w:color="000000"/>
            </w:tcBorders>
          </w:tcPr>
          <w:p w14:paraId="569CAC47" w14:textId="3B2D6782" w:rsidR="00E70198" w:rsidRPr="001A2EE5" w:rsidRDefault="00DF4297" w:rsidP="00FE26DE">
            <w:pPr>
              <w:ind w:hanging="109"/>
              <w:jc w:val="center"/>
              <w:rPr>
                <w:rFonts w:cs="Times New Roman"/>
              </w:rPr>
            </w:pPr>
            <w:r w:rsidRPr="001A2EE5">
              <w:rPr>
                <w:rFonts w:cs="Times New Roman"/>
                <w:sz w:val="21"/>
              </w:rPr>
              <w:t>/</w:t>
            </w:r>
            <w:proofErr w:type="spellStart"/>
            <w:r w:rsidRPr="001A2EE5">
              <w:rPr>
                <w:rFonts w:cs="Times New Roman"/>
                <w:sz w:val="21"/>
              </w:rPr>
              <w:t>api</w:t>
            </w:r>
            <w:proofErr w:type="spellEnd"/>
            <w:r w:rsidRPr="001A2EE5">
              <w:rPr>
                <w:rFonts w:cs="Times New Roman"/>
                <w:sz w:val="21"/>
              </w:rPr>
              <w:t xml:space="preserve">/activity, </w:t>
            </w:r>
          </w:p>
        </w:tc>
        <w:tc>
          <w:tcPr>
            <w:tcW w:w="2771" w:type="dxa"/>
            <w:tcBorders>
              <w:bottom w:val="single" w:sz="12" w:space="0" w:color="000000"/>
            </w:tcBorders>
          </w:tcPr>
          <w:p w14:paraId="538A0013" w14:textId="77777777" w:rsidR="00E70198" w:rsidRPr="001A2EE5" w:rsidRDefault="00DF4297" w:rsidP="00FE26DE">
            <w:pPr>
              <w:ind w:hanging="109"/>
              <w:jc w:val="center"/>
              <w:rPr>
                <w:rFonts w:cs="Times New Roman"/>
              </w:rPr>
            </w:pPr>
            <w:proofErr w:type="spellStart"/>
            <w:r w:rsidRPr="001A2EE5">
              <w:rPr>
                <w:rFonts w:cs="Times New Roman"/>
                <w:sz w:val="21"/>
              </w:rPr>
              <w:t>评分查询</w:t>
            </w:r>
            <w:proofErr w:type="spellEnd"/>
            <w:r w:rsidRPr="001A2EE5">
              <w:rPr>
                <w:rFonts w:cs="Times New Roman"/>
                <w:sz w:val="21"/>
              </w:rPr>
              <w:t xml:space="preserve">, </w:t>
            </w:r>
            <w:proofErr w:type="spellStart"/>
            <w:r w:rsidRPr="001A2EE5">
              <w:rPr>
                <w:rFonts w:cs="Times New Roman"/>
                <w:sz w:val="21"/>
              </w:rPr>
              <w:t>仪表盘数据</w:t>
            </w:r>
            <w:proofErr w:type="spellEnd"/>
          </w:p>
        </w:tc>
      </w:tr>
    </w:tbl>
    <w:p w14:paraId="46B4838F" w14:textId="51E355D1" w:rsidR="00E70198" w:rsidRPr="007B74FF" w:rsidRDefault="00696DF5" w:rsidP="00974753">
      <w:pPr>
        <w:pStyle w:val="31"/>
        <w:spacing w:before="0"/>
        <w:ind w:firstLineChars="200" w:firstLine="482"/>
        <w:rPr>
          <w:rFonts w:ascii="Times New Roman" w:eastAsia="宋体" w:hAnsi="Times New Roman" w:cs="Times New Roman"/>
          <w:color w:val="000000"/>
          <w:lang w:eastAsia="zh-CN"/>
        </w:rPr>
      </w:pPr>
      <w:bookmarkStart w:id="62" w:name="_Toc230884790"/>
      <w:r w:rsidRPr="007B74FF">
        <w:rPr>
          <w:rFonts w:ascii="Times New Roman" w:eastAsia="宋体" w:hAnsi="Times New Roman" w:cs="Times New Roman" w:hint="eastAsia"/>
          <w:color w:val="000000"/>
          <w:lang w:eastAsia="zh-CN"/>
        </w:rPr>
        <w:t>3.</w:t>
      </w:r>
      <w:r w:rsidR="007B74FF">
        <w:rPr>
          <w:rFonts w:ascii="Times New Roman" w:eastAsia="宋体" w:hAnsi="Times New Roman" w:cs="Times New Roman" w:hint="eastAsia"/>
          <w:color w:val="000000"/>
          <w:lang w:eastAsia="zh-CN"/>
        </w:rPr>
        <w:t>4.5</w:t>
      </w:r>
      <w:r w:rsidR="00DF4297" w:rsidRPr="007B74FF">
        <w:rPr>
          <w:rFonts w:ascii="Times New Roman" w:eastAsia="宋体" w:hAnsi="Times New Roman" w:cs="Times New Roman"/>
          <w:color w:val="000000"/>
          <w:lang w:eastAsia="zh-CN"/>
        </w:rPr>
        <w:t xml:space="preserve"> </w:t>
      </w:r>
      <w:r w:rsidR="00DF4297" w:rsidRPr="007B74FF">
        <w:rPr>
          <w:rFonts w:ascii="Times New Roman" w:eastAsia="宋体" w:hAnsi="Times New Roman" w:cs="Times New Roman"/>
          <w:color w:val="000000"/>
          <w:lang w:eastAsia="zh-CN"/>
        </w:rPr>
        <w:t>数据库总体设计</w:t>
      </w:r>
      <w:bookmarkEnd w:id="62"/>
    </w:p>
    <w:p w14:paraId="1627EBD4" w14:textId="72786675" w:rsidR="00E70198" w:rsidRDefault="00974753" w:rsidP="00974753">
      <w:pPr>
        <w:ind w:firstLineChars="200" w:firstLine="480"/>
        <w:rPr>
          <w:lang w:eastAsia="zh-CN"/>
        </w:rPr>
      </w:pPr>
      <w:r w:rsidRPr="00974753">
        <w:rPr>
          <w:lang w:eastAsia="zh-CN"/>
        </w:rPr>
        <w:t>系统共设计了</w:t>
      </w:r>
      <w:r w:rsidRPr="00974753">
        <w:rPr>
          <w:lang w:eastAsia="zh-CN"/>
        </w:rPr>
        <w:t>10</w:t>
      </w:r>
      <w:r w:rsidRPr="00974753">
        <w:rPr>
          <w:lang w:eastAsia="zh-CN"/>
        </w:rPr>
        <w:t>张主要的数据表，表之间是围绕</w:t>
      </w:r>
      <w:r w:rsidRPr="00974753">
        <w:rPr>
          <w:lang w:eastAsia="zh-CN"/>
        </w:rPr>
        <w:t>User</w:t>
      </w:r>
      <w:r w:rsidRPr="00974753">
        <w:rPr>
          <w:lang w:eastAsia="zh-CN"/>
        </w:rPr>
        <w:t>和</w:t>
      </w:r>
      <w:r w:rsidRPr="00974753">
        <w:rPr>
          <w:lang w:eastAsia="zh-CN"/>
        </w:rPr>
        <w:t>Product</w:t>
      </w:r>
      <w:r w:rsidRPr="00974753">
        <w:rPr>
          <w:lang w:eastAsia="zh-CN"/>
        </w:rPr>
        <w:t>这两个主要的实体来建立关系的。用户相关的</w:t>
      </w:r>
      <w:r w:rsidRPr="00974753">
        <w:rPr>
          <w:lang w:eastAsia="zh-CN"/>
        </w:rPr>
        <w:t>users</w:t>
      </w:r>
      <w:r w:rsidRPr="00974753">
        <w:rPr>
          <w:lang w:eastAsia="zh-CN"/>
        </w:rPr>
        <w:t>表包含</w:t>
      </w:r>
      <w:proofErr w:type="spellStart"/>
      <w:r w:rsidRPr="00974753">
        <w:rPr>
          <w:lang w:eastAsia="zh-CN"/>
        </w:rPr>
        <w:t>activity_score</w:t>
      </w:r>
      <w:proofErr w:type="spellEnd"/>
      <w:r w:rsidRPr="00974753">
        <w:rPr>
          <w:lang w:eastAsia="zh-CN"/>
        </w:rPr>
        <w:t>、</w:t>
      </w:r>
      <w:proofErr w:type="spellStart"/>
      <w:r w:rsidRPr="00974753">
        <w:rPr>
          <w:lang w:eastAsia="zh-CN"/>
        </w:rPr>
        <w:t>ad_frequency_level</w:t>
      </w:r>
      <w:proofErr w:type="spellEnd"/>
      <w:r w:rsidRPr="00974753">
        <w:rPr>
          <w:lang w:eastAsia="zh-CN"/>
        </w:rPr>
        <w:t>两个</w:t>
      </w:r>
      <w:proofErr w:type="gramStart"/>
      <w:r w:rsidRPr="00974753">
        <w:rPr>
          <w:lang w:eastAsia="zh-CN"/>
        </w:rPr>
        <w:t>频控关键</w:t>
      </w:r>
      <w:proofErr w:type="gramEnd"/>
      <w:r w:rsidRPr="00974753">
        <w:rPr>
          <w:lang w:eastAsia="zh-CN"/>
        </w:rPr>
        <w:t>字段；商品相关的</w:t>
      </w:r>
      <w:r w:rsidRPr="00974753">
        <w:rPr>
          <w:lang w:eastAsia="zh-CN"/>
        </w:rPr>
        <w:t>products</w:t>
      </w:r>
      <w:r w:rsidRPr="00974753">
        <w:rPr>
          <w:lang w:eastAsia="zh-CN"/>
        </w:rPr>
        <w:t>表、</w:t>
      </w:r>
      <w:r w:rsidRPr="00974753">
        <w:rPr>
          <w:lang w:eastAsia="zh-CN"/>
        </w:rPr>
        <w:t>categories</w:t>
      </w:r>
      <w:r w:rsidRPr="00974753">
        <w:rPr>
          <w:lang w:eastAsia="zh-CN"/>
        </w:rPr>
        <w:t>表（自引用支持层级分类）存储商品信息；交易相关的</w:t>
      </w:r>
      <w:r w:rsidRPr="00974753">
        <w:rPr>
          <w:lang w:eastAsia="zh-CN"/>
        </w:rPr>
        <w:t>orders</w:t>
      </w:r>
      <w:r w:rsidRPr="00974753">
        <w:rPr>
          <w:lang w:eastAsia="zh-CN"/>
        </w:rPr>
        <w:t>表、</w:t>
      </w:r>
      <w:proofErr w:type="spellStart"/>
      <w:r w:rsidRPr="00974753">
        <w:rPr>
          <w:lang w:eastAsia="zh-CN"/>
        </w:rPr>
        <w:t>order_items</w:t>
      </w:r>
      <w:proofErr w:type="spellEnd"/>
      <w:r w:rsidRPr="00974753">
        <w:rPr>
          <w:lang w:eastAsia="zh-CN"/>
        </w:rPr>
        <w:t>表通过多对多关系记录订单明细</w:t>
      </w:r>
      <w:r w:rsidR="00DF4297">
        <w:rPr>
          <w:lang w:eastAsia="zh-CN"/>
        </w:rPr>
        <w:t>。</w:t>
      </w:r>
    </w:p>
    <w:p w14:paraId="148EE68E" w14:textId="3569B77C" w:rsidR="00E70198" w:rsidRDefault="00974753" w:rsidP="00974753">
      <w:pPr>
        <w:ind w:firstLineChars="200" w:firstLine="480"/>
        <w:rPr>
          <w:lang w:eastAsia="zh-CN"/>
        </w:rPr>
      </w:pPr>
      <w:r w:rsidRPr="00974753">
        <w:rPr>
          <w:lang w:eastAsia="zh-CN"/>
        </w:rPr>
        <w:t>广告相关的</w:t>
      </w:r>
      <w:r w:rsidRPr="00974753">
        <w:rPr>
          <w:lang w:eastAsia="zh-CN"/>
        </w:rPr>
        <w:t>ads</w:t>
      </w:r>
      <w:r w:rsidRPr="00974753">
        <w:rPr>
          <w:lang w:eastAsia="zh-CN"/>
        </w:rPr>
        <w:t>表存储广告配置和预算信息，</w:t>
      </w:r>
      <w:proofErr w:type="spellStart"/>
      <w:r w:rsidRPr="00974753">
        <w:rPr>
          <w:lang w:eastAsia="zh-CN"/>
        </w:rPr>
        <w:t>ad_impressions</w:t>
      </w:r>
      <w:proofErr w:type="spellEnd"/>
      <w:proofErr w:type="gramStart"/>
      <w:r w:rsidRPr="00974753">
        <w:rPr>
          <w:lang w:eastAsia="zh-CN"/>
        </w:rPr>
        <w:t>表记录</w:t>
      </w:r>
      <w:proofErr w:type="gramEnd"/>
      <w:r w:rsidRPr="00974753">
        <w:rPr>
          <w:lang w:eastAsia="zh-CN"/>
        </w:rPr>
        <w:t>展示、点击和转化日志；社区相关的</w:t>
      </w:r>
      <w:r w:rsidRPr="00974753">
        <w:rPr>
          <w:lang w:eastAsia="zh-CN"/>
        </w:rPr>
        <w:t>reviews</w:t>
      </w:r>
      <w:r w:rsidRPr="00974753">
        <w:rPr>
          <w:lang w:eastAsia="zh-CN"/>
        </w:rPr>
        <w:t>表和</w:t>
      </w:r>
      <w:proofErr w:type="spellStart"/>
      <w:r w:rsidRPr="00974753">
        <w:rPr>
          <w:lang w:eastAsia="zh-CN"/>
        </w:rPr>
        <w:t>qa</w:t>
      </w:r>
      <w:proofErr w:type="spellEnd"/>
      <w:r w:rsidRPr="00974753">
        <w:rPr>
          <w:lang w:eastAsia="zh-CN"/>
        </w:rPr>
        <w:t>表分别存储商品评价和问答数据；行为相关的</w:t>
      </w:r>
      <w:proofErr w:type="spellStart"/>
      <w:r w:rsidRPr="00974753">
        <w:rPr>
          <w:lang w:eastAsia="zh-CN"/>
        </w:rPr>
        <w:t>user_behaviors</w:t>
      </w:r>
      <w:proofErr w:type="spellEnd"/>
      <w:proofErr w:type="gramStart"/>
      <w:r w:rsidRPr="00974753">
        <w:rPr>
          <w:lang w:eastAsia="zh-CN"/>
        </w:rPr>
        <w:t>表记录全量用户</w:t>
      </w:r>
      <w:proofErr w:type="gramEnd"/>
      <w:r w:rsidRPr="00974753">
        <w:rPr>
          <w:lang w:eastAsia="zh-CN"/>
        </w:rPr>
        <w:t>行为日志，是推荐引擎和活跃度引擎的共同数据源，也是整个系统数据闭环的核心枢纽</w:t>
      </w:r>
      <w:r w:rsidR="00DF4297">
        <w:rPr>
          <w:lang w:eastAsia="zh-CN"/>
        </w:rPr>
        <w:t>。</w:t>
      </w:r>
    </w:p>
    <w:p w14:paraId="492F9473" w14:textId="170385E4" w:rsidR="00E70198" w:rsidRDefault="00974753" w:rsidP="00974753">
      <w:pPr>
        <w:ind w:firstLineChars="200" w:firstLine="480"/>
        <w:rPr>
          <w:lang w:eastAsia="zh-CN"/>
        </w:rPr>
      </w:pPr>
      <w:proofErr w:type="spellStart"/>
      <w:r w:rsidRPr="00974753">
        <w:rPr>
          <w:lang w:eastAsia="zh-CN"/>
        </w:rPr>
        <w:lastRenderedPageBreak/>
        <w:t>user_behaviors</w:t>
      </w:r>
      <w:proofErr w:type="spellEnd"/>
      <w:r w:rsidRPr="00974753">
        <w:rPr>
          <w:lang w:eastAsia="zh-CN"/>
        </w:rPr>
        <w:t>表是本系统的重点，推荐引擎从用户行为中获取训练数据来生成模型，活跃度引擎用最近的行为来计算活跃度评分。</w:t>
      </w:r>
      <w:r w:rsidRPr="00974753">
        <w:rPr>
          <w:lang w:eastAsia="zh-CN"/>
        </w:rPr>
        <w:t>table</w:t>
      </w:r>
      <w:r w:rsidRPr="00974753">
        <w:rPr>
          <w:lang w:eastAsia="zh-CN"/>
        </w:rPr>
        <w:t>中有行为类型</w:t>
      </w:r>
      <w:r w:rsidRPr="00974753">
        <w:rPr>
          <w:lang w:eastAsia="zh-CN"/>
        </w:rPr>
        <w:t>7</w:t>
      </w:r>
      <w:r w:rsidRPr="00974753">
        <w:rPr>
          <w:lang w:eastAsia="zh-CN"/>
        </w:rPr>
        <w:t>种分别为</w:t>
      </w:r>
      <w:r w:rsidRPr="00974753">
        <w:rPr>
          <w:lang w:eastAsia="zh-CN"/>
        </w:rPr>
        <w:t>view</w:t>
      </w:r>
      <w:r w:rsidRPr="00974753">
        <w:rPr>
          <w:lang w:eastAsia="zh-CN"/>
        </w:rPr>
        <w:t>、</w:t>
      </w:r>
      <w:r w:rsidRPr="00974753">
        <w:rPr>
          <w:lang w:eastAsia="zh-CN"/>
        </w:rPr>
        <w:t>click</w:t>
      </w:r>
      <w:r w:rsidRPr="00974753">
        <w:rPr>
          <w:lang w:eastAsia="zh-CN"/>
        </w:rPr>
        <w:t>、</w:t>
      </w:r>
      <w:r w:rsidRPr="00974753">
        <w:rPr>
          <w:lang w:eastAsia="zh-CN"/>
        </w:rPr>
        <w:t>cart</w:t>
      </w:r>
      <w:r w:rsidRPr="00974753">
        <w:rPr>
          <w:lang w:eastAsia="zh-CN"/>
        </w:rPr>
        <w:t>、</w:t>
      </w:r>
      <w:r w:rsidRPr="00974753">
        <w:rPr>
          <w:lang w:eastAsia="zh-CN"/>
        </w:rPr>
        <w:t>purchase</w:t>
      </w:r>
      <w:r w:rsidRPr="00974753">
        <w:rPr>
          <w:lang w:eastAsia="zh-CN"/>
        </w:rPr>
        <w:t>、</w:t>
      </w:r>
      <w:r w:rsidRPr="00974753">
        <w:rPr>
          <w:lang w:eastAsia="zh-CN"/>
        </w:rPr>
        <w:t>review</w:t>
      </w:r>
      <w:r w:rsidRPr="00974753">
        <w:rPr>
          <w:lang w:eastAsia="zh-CN"/>
        </w:rPr>
        <w:t>、</w:t>
      </w:r>
      <w:r w:rsidRPr="00974753">
        <w:rPr>
          <w:lang w:eastAsia="zh-CN"/>
        </w:rPr>
        <w:t>search</w:t>
      </w:r>
      <w:r w:rsidRPr="00974753">
        <w:rPr>
          <w:lang w:eastAsia="zh-CN"/>
        </w:rPr>
        <w:t>、</w:t>
      </w:r>
      <w:r w:rsidRPr="00974753">
        <w:rPr>
          <w:lang w:eastAsia="zh-CN"/>
        </w:rPr>
        <w:t>login</w:t>
      </w:r>
      <w:r w:rsidRPr="00974753">
        <w:rPr>
          <w:lang w:eastAsia="zh-CN"/>
        </w:rPr>
        <w:t>，这七种行为类型代表的是活跃度计算所用的权重值。结构如图</w:t>
      </w:r>
      <w:r w:rsidRPr="00974753">
        <w:rPr>
          <w:lang w:eastAsia="zh-CN"/>
        </w:rPr>
        <w:t>3.3</w:t>
      </w:r>
      <w:r w:rsidRPr="00974753">
        <w:rPr>
          <w:lang w:eastAsia="zh-CN"/>
        </w:rPr>
        <w:t>所示</w:t>
      </w:r>
      <w:r w:rsidR="00204D20">
        <w:rPr>
          <w:rFonts w:hint="eastAsia"/>
          <w:lang w:eastAsia="zh-CN"/>
        </w:rPr>
        <w:t>。</w:t>
      </w:r>
    </w:p>
    <w:p w14:paraId="7E98EBCA" w14:textId="52D872E0" w:rsidR="00204D20" w:rsidRDefault="00232EB9" w:rsidP="00232EB9">
      <w:pPr>
        <w:ind w:firstLine="0"/>
        <w:jc w:val="center"/>
      </w:pPr>
      <w:r>
        <w:object w:dxaOrig="11053" w:dyaOrig="7668" w14:anchorId="088AEAB9">
          <v:shape id="_x0000_i1059" type="#_x0000_t75" style="width:287.15pt;height:199.5pt" o:ole="">
            <v:imagedata r:id="rId25" o:title=""/>
          </v:shape>
          <o:OLEObject Type="Embed" ProgID="Visio.Drawing.15" ShapeID="_x0000_i1059" DrawAspect="Content" ObjectID="_1841832720" r:id="rId26"/>
        </w:object>
      </w:r>
    </w:p>
    <w:p w14:paraId="4F814B99" w14:textId="6043F1AC" w:rsidR="00204D20" w:rsidRPr="000D545A" w:rsidRDefault="00204D20" w:rsidP="00204D20">
      <w:pPr>
        <w:jc w:val="center"/>
        <w:rPr>
          <w:rFonts w:cs="Times New Roman"/>
          <w:sz w:val="21"/>
          <w:lang w:eastAsia="zh-CN"/>
        </w:rPr>
      </w:pPr>
      <w:r w:rsidRPr="007F40B0">
        <w:rPr>
          <w:rFonts w:cs="Times New Roman"/>
          <w:sz w:val="21"/>
          <w:lang w:eastAsia="zh-CN"/>
        </w:rPr>
        <w:t>图</w:t>
      </w:r>
      <w:r w:rsidR="007F40B0" w:rsidRPr="007F40B0">
        <w:rPr>
          <w:rFonts w:cs="Times New Roman"/>
          <w:sz w:val="21"/>
          <w:lang w:eastAsia="zh-CN"/>
        </w:rPr>
        <w:t>3</w:t>
      </w:r>
      <w:r w:rsidRPr="007F40B0">
        <w:rPr>
          <w:rFonts w:cs="Times New Roman"/>
          <w:sz w:val="21"/>
          <w:lang w:eastAsia="zh-CN"/>
        </w:rPr>
        <w:t>.3</w:t>
      </w:r>
      <w:r w:rsidR="00C45197">
        <w:rPr>
          <w:rFonts w:cs="Times New Roman" w:hint="eastAsia"/>
          <w:sz w:val="21"/>
          <w:lang w:eastAsia="zh-CN"/>
        </w:rPr>
        <w:t xml:space="preserve">  </w:t>
      </w:r>
      <w:r w:rsidRPr="007F40B0">
        <w:rPr>
          <w:rFonts w:cs="Times New Roman"/>
          <w:sz w:val="21"/>
          <w:lang w:eastAsia="zh-CN"/>
        </w:rPr>
        <w:t>数据</w:t>
      </w:r>
      <w:r w:rsidRPr="000D545A">
        <w:rPr>
          <w:rFonts w:cs="Times New Roman" w:hint="eastAsia"/>
          <w:sz w:val="21"/>
          <w:lang w:eastAsia="zh-CN"/>
        </w:rPr>
        <w:t>库</w:t>
      </w:r>
      <w:r w:rsidRPr="000D545A">
        <w:rPr>
          <w:rFonts w:cs="Times New Roman" w:hint="eastAsia"/>
          <w:sz w:val="21"/>
          <w:lang w:eastAsia="zh-CN"/>
        </w:rPr>
        <w:t>ER</w:t>
      </w:r>
      <w:r w:rsidRPr="000D545A">
        <w:rPr>
          <w:rFonts w:cs="Times New Roman" w:hint="eastAsia"/>
          <w:sz w:val="21"/>
          <w:lang w:eastAsia="zh-CN"/>
        </w:rPr>
        <w:t>图</w:t>
      </w:r>
    </w:p>
    <w:p w14:paraId="415EE8D4" w14:textId="14EC28DF" w:rsidR="00E70198" w:rsidRPr="007B74FF" w:rsidRDefault="00696DF5" w:rsidP="00974753">
      <w:pPr>
        <w:pStyle w:val="31"/>
        <w:spacing w:before="0"/>
        <w:ind w:firstLineChars="200" w:firstLine="482"/>
        <w:rPr>
          <w:rFonts w:ascii="Times New Roman" w:eastAsia="宋体" w:hAnsi="Times New Roman" w:cs="Times New Roman"/>
          <w:color w:val="000000"/>
          <w:lang w:eastAsia="zh-CN"/>
        </w:rPr>
      </w:pPr>
      <w:bookmarkStart w:id="63" w:name="_Toc230884791"/>
      <w:r w:rsidRPr="007B74FF">
        <w:rPr>
          <w:rFonts w:ascii="Times New Roman" w:eastAsia="宋体" w:hAnsi="Times New Roman" w:cs="Times New Roman" w:hint="eastAsia"/>
          <w:color w:val="000000"/>
          <w:lang w:eastAsia="zh-CN"/>
        </w:rPr>
        <w:t>3.4.6 系统安全</w:t>
      </w:r>
      <w:r w:rsidR="007B74FF">
        <w:rPr>
          <w:rFonts w:ascii="Times New Roman" w:eastAsia="宋体" w:hAnsi="Times New Roman" w:cs="Times New Roman" w:hint="eastAsia"/>
          <w:color w:val="000000"/>
          <w:lang w:eastAsia="zh-CN"/>
        </w:rPr>
      </w:r>
      <w:r w:rsidR="00DF4297" w:rsidRPr="007B74FF">
        <w:rPr>
          <w:rFonts w:ascii="Times New Roman" w:eastAsia="宋体" w:hAnsi="Times New Roman" w:cs="Times New Roman"/>
          <w:color w:val="000000"/>
          <w:lang w:eastAsia="zh-CN"/>
        </w:rPr>
      </w:r>
      <w:r w:rsidR="00DF4297" w:rsidRPr="007B74FF">
        <w:rPr>
          <w:rFonts w:ascii="Times New Roman" w:eastAsia="宋体" w:hAnsi="Times New Roman" w:cs="Times New Roman"/>
          <w:color w:val="000000"/>
          <w:lang w:eastAsia="zh-CN"/>
        </w:rPr>
      </w:r>
      <w:r w:rsidR="007B74FF">
        <w:rPr>
          <w:rFonts w:ascii="Times New Roman" w:eastAsia="宋体" w:hAnsi="Times New Roman" w:cs="Times New Roman" w:hint="eastAsia"/>
          <w:color w:val="000000"/>
          <w:lang w:eastAsia="zh-CN"/>
        </w:rPr>
      </w:r>
      <w:r w:rsidR="00DF4297" w:rsidRPr="007B74FF">
        <w:rPr>
          <w:rFonts w:ascii="Times New Roman" w:eastAsia="宋体" w:hAnsi="Times New Roman" w:cs="Times New Roman"/>
          <w:color w:val="000000"/>
          <w:lang w:eastAsia="zh-CN"/>
        </w:rPr>
      </w:r>
      <w:bookmarkEnd w:id="63"/>
    </w:p>
    <w:p w14:paraId="7116D9D1" w14:textId="5F6EB50D" w:rsidR="00E70198" w:rsidRDefault="00974753" w:rsidP="00974753">
      <w:pPr>
        <w:ind w:firstLineChars="200" w:firstLine="480"/>
        <w:rPr>
          <w:lang w:eastAsia="zh-CN"/>
        </w:rPr>
      </w:pPr>
      <w:r w:rsidRPr="00974753">
        <w:rPr>
          <w:lang w:eastAsia="zh-CN"/>
        </w:rPr>
        <w:t>系统安全设计涵盖身份认证、密码安全与角色授权三个方面，分别从访问主体的身份核验、敏感数据的存储保护和接口权限的精细管控三个层面保障系统的安全性，具体设计如下：</w:t>
      </w:r>
      <w:r w:rsidR="00DF4297">
        <w:rPr>
          <w:lang w:eastAsia="zh-CN"/>
        </w:rPr>
      </w:r>
    </w:p>
    <w:p w14:paraId="14AF07BC" w14:textId="14BF900C" w:rsidR="00E70198" w:rsidRDefault="00DF4297" w:rsidP="00974753">
      <w:pPr>
        <w:ind w:firstLineChars="200" w:firstLine="480"/>
        <w:rPr>
          <w:lang w:eastAsia="zh-CN"/>
        </w:rPr>
      </w:pPr>
      <w:r>
        <w:rPr>
          <w:lang w:eastAsia="zh-CN"/>
        </w:rPr>
        <w:t>1.</w:t>
      </w:r>
      <w:r w:rsidR="00974753" w:rsidRPr="00974753">
        <w:rPr>
          <w:lang w:eastAsia="zh-CN"/>
        </w:rPr>
        <w:t xml:space="preserve"> </w:t>
      </w:r>
      <w:r w:rsidR="00974753" w:rsidRPr="00974753">
        <w:rPr>
          <w:lang w:eastAsia="zh-CN"/>
        </w:rPr>
        <w:t>身份认证。使用</w:t>
      </w:r>
      <w:r w:rsidR="00974753" w:rsidRPr="00974753">
        <w:rPr>
          <w:lang w:eastAsia="zh-CN"/>
        </w:rPr>
        <w:t>JWT</w:t>
      </w:r>
      <w:r w:rsidR="00974753" w:rsidRPr="00974753">
        <w:rPr>
          <w:lang w:eastAsia="zh-CN"/>
        </w:rPr>
        <w:t>（</w:t>
      </w:r>
      <w:proofErr w:type="spellStart"/>
      <w:r w:rsidR="00974753" w:rsidRPr="00974753">
        <w:rPr>
          <w:lang w:eastAsia="zh-CN"/>
        </w:rPr>
        <w:t>json</w:t>
      </w:r>
      <w:proofErr w:type="spellEnd"/>
      <w:r w:rsidR="00974753" w:rsidRPr="00974753">
        <w:rPr>
          <w:lang w:eastAsia="zh-CN"/>
        </w:rPr>
        <w:t xml:space="preserve"> Web token</w:t>
      </w:r>
      <w:r w:rsidR="00974753" w:rsidRPr="00974753">
        <w:rPr>
          <w:lang w:eastAsia="zh-CN"/>
        </w:rPr>
        <w:t>）的无状态认证方式。用户登录成功之后，服务端使用</w:t>
      </w:r>
      <w:r w:rsidR="00974753" w:rsidRPr="00974753">
        <w:rPr>
          <w:lang w:eastAsia="zh-CN"/>
        </w:rPr>
        <w:t>HS256</w:t>
      </w:r>
      <w:r w:rsidR="00974753" w:rsidRPr="00974753">
        <w:rPr>
          <w:lang w:eastAsia="zh-CN"/>
        </w:rPr>
        <w:t>算法来生成一个包含用户</w:t>
      </w:r>
      <w:r w:rsidR="00974753" w:rsidRPr="00974753">
        <w:rPr>
          <w:lang w:eastAsia="zh-CN"/>
        </w:rPr>
        <w:t>ID</w:t>
      </w:r>
      <w:r w:rsidR="00974753" w:rsidRPr="00974753">
        <w:rPr>
          <w:lang w:eastAsia="zh-CN"/>
        </w:rPr>
        <w:t>和过期时间的</w:t>
      </w:r>
      <w:r w:rsidR="00974753" w:rsidRPr="00974753">
        <w:rPr>
          <w:lang w:eastAsia="zh-CN"/>
        </w:rPr>
        <w:t>JWT</w:t>
      </w:r>
      <w:r w:rsidR="00974753" w:rsidRPr="00974753">
        <w:rPr>
          <w:lang w:eastAsia="zh-CN"/>
        </w:rPr>
        <w:t>令牌，这个</w:t>
      </w:r>
      <w:r w:rsidR="00974753" w:rsidRPr="00974753">
        <w:rPr>
          <w:lang w:eastAsia="zh-CN"/>
        </w:rPr>
        <w:t>JWT</w:t>
      </w:r>
      <w:r w:rsidR="00974753" w:rsidRPr="00974753">
        <w:rPr>
          <w:lang w:eastAsia="zh-CN"/>
        </w:rPr>
        <w:t>令牌会被加密之后在系统中保存起来，并且还会被附加到后续所有的请求头信息里。接着使用</w:t>
      </w:r>
      <w:r w:rsidR="00974753" w:rsidRPr="00974753">
        <w:rPr>
          <w:lang w:eastAsia="zh-CN"/>
        </w:rPr>
        <w:t>HTTP Authorization</w:t>
      </w:r>
      <w:r w:rsidR="00974753" w:rsidRPr="00974753">
        <w:rPr>
          <w:lang w:eastAsia="zh-CN"/>
        </w:rPr>
        <w:t>头带上令牌，在服务端进行签名和有效期的检查之后，就可以获取用户的身份认证信息。由于</w:t>
      </w:r>
      <w:r w:rsidR="00974753" w:rsidRPr="00974753">
        <w:rPr>
          <w:lang w:eastAsia="zh-CN"/>
        </w:rPr>
        <w:t>JWT</w:t>
      </w:r>
      <w:r w:rsidR="00974753" w:rsidRPr="00974753">
        <w:rPr>
          <w:lang w:eastAsia="zh-CN"/>
        </w:rPr>
        <w:t>是无状态的，所以服务端不需要进行会话的存储，可以很好地支持水平扩展。令牌的默认有效期是</w:t>
      </w:r>
      <w:r w:rsidR="00974753" w:rsidRPr="00974753">
        <w:rPr>
          <w:lang w:eastAsia="zh-CN"/>
        </w:rPr>
        <w:t>60</w:t>
      </w:r>
      <w:r w:rsidR="00974753" w:rsidRPr="00974753">
        <w:rPr>
          <w:lang w:eastAsia="zh-CN"/>
        </w:rPr>
        <w:t>分钟，超过这个时间就需要重新登录</w:t>
      </w:r>
      <w:r>
        <w:rPr>
          <w:lang w:eastAsia="zh-CN"/>
        </w:rPr>
        <w:t>。</w:t>
      </w:r>
    </w:p>
    <w:p w14:paraId="19C884DA" w14:textId="7B5090C9" w:rsidR="00E70198" w:rsidRDefault="00DF4297" w:rsidP="00974753">
      <w:pPr>
        <w:ind w:firstLineChars="200" w:firstLine="480"/>
        <w:rPr>
          <w:lang w:eastAsia="zh-CN"/>
        </w:rPr>
      </w:pPr>
      <w:r>
        <w:rPr>
          <w:lang w:eastAsia="zh-CN"/>
        </w:rPr>
        <w:t xml:space="preserve">2. </w:t>
      </w:r>
      <w:r w:rsidR="00974753" w:rsidRPr="00974753">
        <w:rPr>
          <w:lang w:eastAsia="zh-CN"/>
        </w:rPr>
        <w:t>密码安全。将用户密码用</w:t>
      </w:r>
      <w:proofErr w:type="spellStart"/>
      <w:r w:rsidR="00974753" w:rsidRPr="00974753">
        <w:rPr>
          <w:lang w:eastAsia="zh-CN"/>
        </w:rPr>
        <w:t>bcrypt</w:t>
      </w:r>
      <w:proofErr w:type="spellEnd"/>
      <w:r w:rsidR="00974753" w:rsidRPr="00974753">
        <w:rPr>
          <w:lang w:eastAsia="zh-CN"/>
        </w:rPr>
        <w:t>算法做单向哈希处理，然后保存到数据库中。</w:t>
      </w:r>
      <w:proofErr w:type="spellStart"/>
      <w:r w:rsidR="00974753" w:rsidRPr="00974753">
        <w:rPr>
          <w:lang w:eastAsia="zh-CN"/>
        </w:rPr>
        <w:t>bcrypt</w:t>
      </w:r>
      <w:proofErr w:type="spellEnd"/>
      <w:r w:rsidR="00974753" w:rsidRPr="00974753">
        <w:rPr>
          <w:lang w:eastAsia="zh-CN"/>
        </w:rPr>
        <w:t>自带</w:t>
      </w:r>
      <w:proofErr w:type="gramStart"/>
      <w:r w:rsidR="00974753" w:rsidRPr="00974753">
        <w:rPr>
          <w:lang w:eastAsia="zh-CN"/>
        </w:rPr>
        <w:t>的盐值生成</w:t>
      </w:r>
      <w:proofErr w:type="gramEnd"/>
      <w:r w:rsidR="00974753" w:rsidRPr="00974753">
        <w:rPr>
          <w:lang w:eastAsia="zh-CN"/>
        </w:rPr>
        <w:t>、多轮迭代（默认</w:t>
      </w:r>
      <w:r w:rsidR="00974753" w:rsidRPr="00974753">
        <w:rPr>
          <w:lang w:eastAsia="zh-CN"/>
        </w:rPr>
        <w:t>12</w:t>
      </w:r>
      <w:r w:rsidR="00974753" w:rsidRPr="00974753">
        <w:rPr>
          <w:lang w:eastAsia="zh-CN"/>
        </w:rPr>
        <w:t>轮）可以较好地抵抗彩虹表攻击和暴力破解。即使数据库被泄露了，黑客也不能从哈希值中还原出原始的密码</w:t>
      </w:r>
      <w:r>
        <w:rPr>
          <w:lang w:eastAsia="zh-CN"/>
        </w:rPr>
        <w:t>。</w:t>
      </w:r>
    </w:p>
    <w:p w14:paraId="3C9D5299" w14:textId="4EA39324" w:rsidR="00E70198" w:rsidRDefault="00DF4297" w:rsidP="00974753">
      <w:pPr>
        <w:ind w:firstLineChars="200" w:firstLine="480"/>
        <w:rPr>
          <w:lang w:eastAsia="zh-CN"/>
        </w:rPr>
      </w:pPr>
      <w:r>
        <w:rPr>
          <w:lang w:eastAsia="zh-CN"/>
        </w:rPr>
        <w:t xml:space="preserve">3. </w:t>
      </w:r>
      <w:r w:rsidR="00974753" w:rsidRPr="00974753">
        <w:rPr>
          <w:lang w:eastAsia="zh-CN"/>
        </w:rPr>
        <w:t>角色授权。系统的消费者、商户、管理员属于三个不同的角色，利用</w:t>
      </w:r>
      <w:proofErr w:type="spellStart"/>
      <w:r w:rsidR="00974753" w:rsidRPr="00974753">
        <w:rPr>
          <w:lang w:eastAsia="zh-CN"/>
        </w:rPr>
        <w:t>FastAPI</w:t>
      </w:r>
      <w:proofErr w:type="spellEnd"/>
      <w:r w:rsidR="00974753" w:rsidRPr="00974753">
        <w:rPr>
          <w:lang w:eastAsia="zh-CN"/>
        </w:rPr>
        <w:t>提供依赖注入的方式可以对精细化权限进行管控。</w:t>
      </w:r>
      <w:proofErr w:type="spellStart"/>
      <w:r w:rsidR="00974753" w:rsidRPr="00974753">
        <w:rPr>
          <w:lang w:eastAsia="zh-CN"/>
        </w:rPr>
        <w:t>get_current_user</w:t>
      </w:r>
      <w:proofErr w:type="spellEnd"/>
      <w:r w:rsidR="00974753" w:rsidRPr="00974753">
        <w:rPr>
          <w:lang w:eastAsia="zh-CN"/>
        </w:rPr>
        <w:t>依赖项验证</w:t>
      </w:r>
      <w:r w:rsidR="00974753" w:rsidRPr="00974753">
        <w:rPr>
          <w:lang w:eastAsia="zh-CN"/>
        </w:rPr>
        <w:t>JWT</w:t>
      </w:r>
      <w:r w:rsidR="00974753" w:rsidRPr="00974753">
        <w:rPr>
          <w:lang w:eastAsia="zh-CN"/>
        </w:rPr>
        <w:t>并返回当前用户对象；</w:t>
      </w:r>
      <w:proofErr w:type="spellStart"/>
      <w:r w:rsidR="00974753" w:rsidRPr="00974753">
        <w:rPr>
          <w:lang w:eastAsia="zh-CN"/>
        </w:rPr>
        <w:t>require_merchant</w:t>
      </w:r>
      <w:proofErr w:type="spellEnd"/>
      <w:r w:rsidR="00974753" w:rsidRPr="00974753">
        <w:rPr>
          <w:lang w:eastAsia="zh-CN"/>
        </w:rPr>
        <w:t>依赖</w:t>
      </w:r>
      <w:proofErr w:type="gramStart"/>
      <w:r w:rsidR="00974753" w:rsidRPr="00974753">
        <w:rPr>
          <w:lang w:eastAsia="zh-CN"/>
        </w:rPr>
        <w:t>项在此</w:t>
      </w:r>
      <w:proofErr w:type="gramEnd"/>
      <w:r w:rsidR="00974753" w:rsidRPr="00974753">
        <w:rPr>
          <w:lang w:eastAsia="zh-CN"/>
        </w:rPr>
        <w:t>基础上检查用户角色是否为商家或者管理员；</w:t>
      </w:r>
      <w:proofErr w:type="spellStart"/>
      <w:r w:rsidR="00974753" w:rsidRPr="00974753">
        <w:rPr>
          <w:lang w:eastAsia="zh-CN"/>
        </w:rPr>
        <w:t>require_admin</w:t>
      </w:r>
      <w:proofErr w:type="spellEnd"/>
      <w:r w:rsidR="00974753" w:rsidRPr="00974753">
        <w:rPr>
          <w:lang w:eastAsia="zh-CN"/>
        </w:rPr>
        <w:t>依赖项要求管理员角色。无权访问的时候会报出</w:t>
      </w:r>
      <w:r w:rsidR="00974753" w:rsidRPr="00974753">
        <w:rPr>
          <w:lang w:eastAsia="zh-CN"/>
        </w:rPr>
        <w:t>403 Forbidden</w:t>
      </w:r>
      <w:r w:rsidR="00974753" w:rsidRPr="00974753">
        <w:rPr>
          <w:lang w:eastAsia="zh-CN"/>
        </w:rPr>
        <w:t>。商品创建、广告投放的操作有需要商家的权限，数据分析接口也有管理员的权限</w:t>
      </w:r>
      <w:r>
        <w:rPr>
          <w:lang w:eastAsia="zh-CN"/>
        </w:rPr>
        <w:t>。</w:t>
      </w:r>
    </w:p>
    <w:p w14:paraId="2F710808" w14:textId="6A2DDC0A" w:rsidR="00E70198" w:rsidRDefault="00974753" w:rsidP="00974753">
      <w:pPr>
        <w:pStyle w:val="31"/>
        <w:ind w:firstLineChars="200" w:firstLine="480"/>
        <w:rPr>
          <w:lang w:eastAsia="zh-CN"/>
        </w:rPr>
      </w:pPr>
      <w:r w:rsidRPr="00974753">
        <w:rPr>
          <w:lang w:eastAsia="zh-CN"/>
        </w:rPr>
        <w:t>3.4.7 数据集来源</w:t>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00DF4297">
        <w:rPr>
          <w:lang w:eastAsia="zh-CN"/>
        </w:rPr>
      </w:r>
    </w:p>
    <w:p w14:paraId="1E4DE8C2" w14:textId="2F34CF38" w:rsidR="00B94884" w:rsidRDefault="00974753" w:rsidP="00974753">
      <w:pPr>
        <w:ind w:firstLineChars="200" w:firstLine="480"/>
        <w:rPr>
          <w:lang w:eastAsia="zh-CN"/>
        </w:rPr>
      </w:pPr>
      <w:r w:rsidRPr="00974753">
        <w:rPr>
          <w:lang w:eastAsia="zh-CN"/>
        </w:rPr>
        <w:t>本系统的实验数据来源于公开数据集 Amazon Reviews 2023（McAuley Lab，美国加州大学圣地亚哥分校），并选取其中的 Health &amp; Personal Care（健康与个护）品类。该数据集提供真实的商品信息（标题、价格、所属分类、描述、店铺）、真实的用户、真实的 1—5 星评分与评论文本，以及带有真实时间戳的用户—商品交互记录，能够较为真实地反映在线购物场景下用户的行为与偏好。由于原始数据在用户侧高度稀疏（多数用户仅有一条评论），系统采用非对称 k-core 过滤进行采样：仅保留评论数不少于 5 的商品与交互次数不少于 3 的用户，并迭代收敛，以保证协同过滤所需的交互稠密度；同时按用户对评论时间线进行重定基，使其落入近期时间窗口，从而保留每位用户真实的行为节奏并支撑基于时间衰减的活跃度计算。</w:t>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Pr="00974753">
        <w:rPr>
          <w:lang w:eastAsia="zh-CN"/>
        </w:rPr>
      </w:r>
      <w:r w:rsidR="00DF4297">
        <w:rPr>
          <w:lang w:eastAsia="zh-CN"/>
        </w:rPr>
      </w:r>
    </w:p>
    <w:p w14:paraId="2D5B44E1" w14:textId="6C7467B3" w:rsidR="00E70198" w:rsidRDefault="00B94884" w:rsidP="00B94884">
      <w:pPr>
        <w:spacing w:line="240" w:lineRule="auto"/>
        <w:ind w:firstLine="0"/>
        <w:jc w:val="left"/>
        <w:rPr>
          <w:lang w:eastAsia="zh-CN"/>
        </w:rPr>
      </w:pPr>
      <w:r>
        <w:rPr>
          <w:lang w:eastAsia="zh-CN"/>
        </w:rPr>
        <w:t>经上述处理，最终构建的实验数据集包含 11 个商品分类、624 件商品、853 名消费者、5026 条真实评价、12242 条用户行为记录以及 783 笔订单；其中商品价格以数据集中的真实价格为准，少量缺失价格按同类商品价格的中位数补全。该数据集在保留真实性的同时规模适中，可完整支撑推荐引擎、用户活跃度评分与广告频控等模块的功能验证与效果演示。</w:t>
      </w:r>
    </w:p>
    <w:p w14:paraId="18398B56" w14:textId="276C56FC" w:rsidR="00E70198" w:rsidRPr="0063146D" w:rsidRDefault="00DF4297" w:rsidP="0063146D">
      <w:pPr>
        <w:pStyle w:val="1"/>
        <w:spacing w:before="0" w:afterLines="100" w:after="240"/>
        <w:ind w:firstLineChars="200" w:firstLine="643"/>
        <w:jc w:val="center"/>
        <w:rPr>
          <w:rFonts w:ascii="宋体" w:eastAsia="宋体" w:hAnsi="宋体" w:cstheme="minorBidi"/>
          <w:color w:val="auto"/>
          <w:kern w:val="44"/>
          <w:sz w:val="32"/>
          <w:szCs w:val="32"/>
          <w:lang w:eastAsia="zh-CN"/>
        </w:rPr>
      </w:pPr>
      <w:bookmarkStart w:id="64" w:name="_Toc230884792"/>
      <w:r w:rsidRPr="0063146D">
        <w:rPr>
          <w:rFonts w:ascii="宋体" w:eastAsia="宋体" w:hAnsi="宋体" w:cstheme="minorBidi"/>
          <w:color w:val="auto"/>
          <w:kern w:val="44"/>
          <w:sz w:val="32"/>
          <w:szCs w:val="32"/>
          <w:lang w:eastAsia="zh-CN"/>
        </w:rPr>
        <w:lastRenderedPageBreak/>
        <w:t>第</w:t>
      </w:r>
      <w:r w:rsidR="007F40B0" w:rsidRPr="0063146D">
        <w:rPr>
          <w:rFonts w:ascii="宋体" w:eastAsia="宋体" w:hAnsi="宋体" w:cstheme="minorBidi" w:hint="eastAsia"/>
          <w:color w:val="auto"/>
          <w:kern w:val="44"/>
          <w:sz w:val="32"/>
          <w:szCs w:val="32"/>
          <w:lang w:eastAsia="zh-CN"/>
        </w:rPr>
        <w:t>4</w:t>
      </w:r>
      <w:r w:rsidRPr="0063146D">
        <w:rPr>
          <w:rFonts w:ascii="宋体" w:eastAsia="宋体" w:hAnsi="宋体" w:cstheme="minorBidi"/>
          <w:color w:val="auto"/>
          <w:kern w:val="44"/>
          <w:sz w:val="32"/>
          <w:szCs w:val="32"/>
          <w:lang w:eastAsia="zh-CN"/>
        </w:rPr>
        <w:t>章 详细设计与实现</w:t>
      </w:r>
      <w:bookmarkEnd w:id="64"/>
    </w:p>
    <w:p w14:paraId="72A31AE3" w14:textId="15B9C069"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65" w:name="_Toc230884793"/>
      <w:r>
        <w:rPr>
          <w:rFonts w:ascii="Times New Roman" w:eastAsia="宋体" w:hAnsi="Times New Roman" w:cs="Times New Roman" w:hint="eastAsia"/>
          <w:color w:val="auto"/>
          <w:kern w:val="2"/>
          <w:sz w:val="28"/>
          <w:szCs w:val="24"/>
          <w:lang w:eastAsia="zh-CN"/>
        </w:rPr>
        <w:t>4</w:t>
      </w:r>
      <w:r w:rsidR="00DF4297" w:rsidRPr="00F4189B">
        <w:rPr>
          <w:rFonts w:ascii="Times New Roman" w:eastAsia="宋体" w:hAnsi="Times New Roman" w:cs="Times New Roman"/>
          <w:color w:val="auto"/>
          <w:kern w:val="2"/>
          <w:sz w:val="28"/>
          <w:szCs w:val="24"/>
          <w:lang w:eastAsia="zh-CN"/>
        </w:rPr>
        <w:t xml:space="preserve">.1 </w:t>
      </w:r>
      <w:r w:rsidR="00DF4297" w:rsidRPr="00F4189B">
        <w:rPr>
          <w:rFonts w:ascii="Times New Roman" w:eastAsia="宋体" w:hAnsi="Times New Roman" w:cs="Times New Roman"/>
          <w:color w:val="auto"/>
          <w:kern w:val="2"/>
          <w:sz w:val="28"/>
          <w:szCs w:val="24"/>
          <w:lang w:eastAsia="zh-CN"/>
        </w:rPr>
        <w:t>数据库详细设计</w:t>
      </w:r>
      <w:bookmarkEnd w:id="65"/>
    </w:p>
    <w:p w14:paraId="764B5C97" w14:textId="790834E3" w:rsidR="00E70198" w:rsidRDefault="00DF4297" w:rsidP="00974753">
      <w:pPr>
        <w:ind w:firstLineChars="200" w:firstLine="480"/>
        <w:rPr>
          <w:lang w:eastAsia="zh-CN"/>
        </w:rPr>
      </w:pPr>
      <w:r>
        <w:rPr>
          <w:lang w:eastAsia="zh-CN"/>
        </w:rPr>
        <w:t>系统共设计</w:t>
      </w:r>
      <w:r>
        <w:rPr>
          <w:lang w:eastAsia="zh-CN"/>
        </w:rPr>
        <w:t>10</w:t>
      </w:r>
      <w:r>
        <w:rPr>
          <w:lang w:eastAsia="zh-CN"/>
        </w:rPr>
        <w:t>张数据表，</w:t>
      </w:r>
      <w:r w:rsidR="00531691">
        <w:rPr>
          <w:lang w:eastAsia="zh-CN"/>
        </w:rPr>
        <w:t>围绕</w:t>
      </w:r>
      <w:r w:rsidR="00531691">
        <w:rPr>
          <w:lang w:eastAsia="zh-CN"/>
        </w:rPr>
        <w:t>User</w:t>
      </w:r>
      <w:r w:rsidR="00531691">
        <w:rPr>
          <w:lang w:eastAsia="zh-CN"/>
        </w:rPr>
        <w:t>和</w:t>
      </w:r>
      <w:r w:rsidR="00531691">
        <w:rPr>
          <w:lang w:eastAsia="zh-CN"/>
        </w:rPr>
        <w:t>Product</w:t>
      </w:r>
      <w:r w:rsidR="00531691">
        <w:rPr>
          <w:lang w:eastAsia="zh-CN"/>
        </w:rPr>
        <w:t>两个核心实体展开</w:t>
      </w:r>
      <w:r w:rsidR="00531691">
        <w:rPr>
          <w:rFonts w:hint="eastAsia"/>
          <w:lang w:eastAsia="zh-CN"/>
        </w:rPr>
        <w:t>，</w:t>
      </w:r>
      <w:r>
        <w:rPr>
          <w:lang w:eastAsia="zh-CN"/>
        </w:rPr>
        <w:t>以下列出与本文核心功能（</w:t>
      </w:r>
      <w:proofErr w:type="gramStart"/>
      <w:r>
        <w:rPr>
          <w:lang w:eastAsia="zh-CN"/>
        </w:rPr>
        <w:t>广告频控和</w:t>
      </w:r>
      <w:proofErr w:type="gramEnd"/>
      <w:r>
        <w:rPr>
          <w:lang w:eastAsia="zh-CN"/>
        </w:rPr>
        <w:t>活跃度）最相关的两张表。</w:t>
      </w:r>
    </w:p>
    <w:p w14:paraId="442BFCE0" w14:textId="227BC20C" w:rsidR="00E70198" w:rsidRPr="00F4189B" w:rsidRDefault="007F40B0" w:rsidP="00974753">
      <w:pPr>
        <w:pStyle w:val="31"/>
        <w:spacing w:before="0"/>
        <w:ind w:firstLineChars="200" w:firstLine="482"/>
        <w:rPr>
          <w:rFonts w:ascii="宋体" w:eastAsia="宋体" w:hAnsi="宋体"/>
          <w:color w:val="000000"/>
          <w:lang w:eastAsia="zh-CN"/>
        </w:rPr>
      </w:pPr>
      <w:bookmarkStart w:id="66" w:name="_Toc230884794"/>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.1.1 </w:t>
      </w:r>
      <w:r w:rsidR="00DF4297">
        <w:rPr>
          <w:rFonts w:ascii="宋体" w:eastAsia="宋体" w:hAnsi="宋体"/>
          <w:color w:val="000000"/>
          <w:lang w:eastAsia="zh-CN"/>
        </w:rPr>
        <w:t>用户表</w:t>
      </w:r>
      <w:bookmarkEnd w:id="66"/>
    </w:p>
    <w:p w14:paraId="5CFF2AE1" w14:textId="1E4ABBA4" w:rsidR="002C7E2A" w:rsidRPr="002C7E2A" w:rsidRDefault="00974753" w:rsidP="00974753">
      <w:pPr>
        <w:ind w:firstLineChars="200" w:firstLine="480"/>
        <w:rPr>
          <w:lang w:eastAsia="zh-CN"/>
        </w:rPr>
      </w:pPr>
      <w:r w:rsidRPr="00974753">
        <w:rPr>
          <w:lang w:eastAsia="zh-CN"/>
        </w:rPr>
        <w:t>用户表（表</w:t>
      </w:r>
      <w:r w:rsidRPr="00974753">
        <w:rPr>
          <w:lang w:eastAsia="zh-CN"/>
        </w:rPr>
        <w:t>4.1</w:t>
      </w:r>
      <w:r w:rsidRPr="00974753">
        <w:rPr>
          <w:lang w:eastAsia="zh-CN"/>
        </w:rPr>
        <w:t>）是记录和管理系统中所有用户的基本信息和活跃</w:t>
      </w:r>
      <w:proofErr w:type="gramStart"/>
      <w:r w:rsidRPr="00974753">
        <w:rPr>
          <w:lang w:eastAsia="zh-CN"/>
        </w:rPr>
        <w:t>度状态</w:t>
      </w:r>
      <w:proofErr w:type="gramEnd"/>
      <w:r w:rsidRPr="00974753">
        <w:rPr>
          <w:lang w:eastAsia="zh-CN"/>
        </w:rPr>
        <w:t>的表。使用用户名、邮箱的唯一约束来保证用户身份的唯一性，</w:t>
      </w:r>
      <w:proofErr w:type="spellStart"/>
      <w:r w:rsidRPr="00974753">
        <w:rPr>
          <w:lang w:eastAsia="zh-CN"/>
        </w:rPr>
        <w:t>hashed_password</w:t>
      </w:r>
      <w:proofErr w:type="spellEnd"/>
      <w:r w:rsidRPr="00974753">
        <w:rPr>
          <w:lang w:eastAsia="zh-CN"/>
        </w:rPr>
        <w:t>字段存储</w:t>
      </w:r>
      <w:proofErr w:type="spellStart"/>
      <w:r w:rsidRPr="00974753">
        <w:rPr>
          <w:lang w:eastAsia="zh-CN"/>
        </w:rPr>
        <w:t>bcrypt</w:t>
      </w:r>
      <w:proofErr w:type="spellEnd"/>
      <w:r w:rsidRPr="00974753">
        <w:rPr>
          <w:lang w:eastAsia="zh-CN"/>
        </w:rPr>
        <w:t>加密过的密码来保证账户的安全。</w:t>
      </w:r>
      <w:r w:rsidRPr="00974753">
        <w:rPr>
          <w:lang w:eastAsia="zh-CN"/>
        </w:rPr>
        <w:t>role</w:t>
      </w:r>
      <w:r w:rsidRPr="00974753">
        <w:rPr>
          <w:lang w:eastAsia="zh-CN"/>
        </w:rPr>
        <w:t>字段会将用户分为消费者、商家、管理员三种角色，系统会根据不同的角色对不同的权限进行控制，消费者可以浏览、购买商品，商家可以管理商品、投放广告，管理员可以访问运营数据分析面板</w:t>
      </w:r>
      <w:r w:rsidR="002C7E2A" w:rsidRPr="002C7E2A">
        <w:rPr>
          <w:rFonts w:hint="eastAsia"/>
          <w:lang w:eastAsia="zh-CN"/>
        </w:rPr>
        <w:t>。</w:t>
      </w:r>
    </w:p>
    <w:p w14:paraId="6690E621" w14:textId="1A041B2A" w:rsidR="00E70198" w:rsidRDefault="00974753" w:rsidP="00974753">
      <w:pPr>
        <w:ind w:firstLineChars="200" w:firstLine="480"/>
        <w:rPr>
          <w:lang w:eastAsia="zh-CN"/>
        </w:rPr>
      </w:pPr>
      <w:r w:rsidRPr="00974753">
        <w:rPr>
          <w:lang w:eastAsia="zh-CN"/>
        </w:rPr>
        <w:t>表格中的主要两个字段分别是</w:t>
      </w:r>
      <w:proofErr w:type="spellStart"/>
      <w:r w:rsidRPr="00974753">
        <w:rPr>
          <w:lang w:eastAsia="zh-CN"/>
        </w:rPr>
        <w:t>activity_score</w:t>
      </w:r>
      <w:proofErr w:type="spellEnd"/>
      <w:r w:rsidRPr="00974753">
        <w:rPr>
          <w:lang w:eastAsia="zh-CN"/>
        </w:rPr>
        <w:t>和</w:t>
      </w:r>
      <w:proofErr w:type="spellStart"/>
      <w:r w:rsidRPr="00974753">
        <w:rPr>
          <w:lang w:eastAsia="zh-CN"/>
        </w:rPr>
        <w:t>ad_frequency_level</w:t>
      </w:r>
      <w:proofErr w:type="spellEnd"/>
      <w:r w:rsidRPr="00974753">
        <w:rPr>
          <w:lang w:eastAsia="zh-CN"/>
        </w:rPr>
        <w:t>。</w:t>
      </w:r>
      <w:proofErr w:type="spellStart"/>
      <w:r w:rsidRPr="00974753">
        <w:rPr>
          <w:lang w:eastAsia="zh-CN"/>
        </w:rPr>
        <w:t>activity_score</w:t>
      </w:r>
      <w:proofErr w:type="spellEnd"/>
      <w:r w:rsidRPr="00974753">
        <w:rPr>
          <w:lang w:eastAsia="zh-CN"/>
        </w:rPr>
        <w:t>是活跃度引擎实时计算出来的用户活跃度评分（</w:t>
      </w:r>
      <w:r w:rsidRPr="00974753">
        <w:rPr>
          <w:lang w:eastAsia="zh-CN"/>
        </w:rPr>
        <w:t>0-100</w:t>
      </w:r>
      <w:r w:rsidRPr="00974753">
        <w:rPr>
          <w:lang w:eastAsia="zh-CN"/>
        </w:rPr>
        <w:t>分），</w:t>
      </w:r>
      <w:proofErr w:type="gramStart"/>
      <w:r w:rsidRPr="00974753">
        <w:rPr>
          <w:lang w:eastAsia="zh-CN"/>
        </w:rPr>
        <w:t>是频控</w:t>
      </w:r>
      <w:proofErr w:type="gramEnd"/>
      <w:r w:rsidRPr="00974753">
        <w:rPr>
          <w:lang w:eastAsia="zh-CN"/>
        </w:rPr>
        <w:t>组件做出广告展示决策的主要依据；</w:t>
      </w:r>
      <w:proofErr w:type="spellStart"/>
      <w:r w:rsidRPr="00974753">
        <w:rPr>
          <w:lang w:eastAsia="zh-CN"/>
        </w:rPr>
        <w:t>ad_frequency_level</w:t>
      </w:r>
      <w:proofErr w:type="spellEnd"/>
      <w:r w:rsidRPr="00974753">
        <w:rPr>
          <w:lang w:eastAsia="zh-CN"/>
        </w:rPr>
        <w:t>存储的是根据评分划分</w:t>
      </w:r>
      <w:proofErr w:type="gramStart"/>
      <w:r w:rsidRPr="00974753">
        <w:rPr>
          <w:lang w:eastAsia="zh-CN"/>
        </w:rPr>
        <w:t>的频控等级</w:t>
      </w:r>
      <w:proofErr w:type="gramEnd"/>
      <w:r w:rsidRPr="00974753">
        <w:rPr>
          <w:lang w:eastAsia="zh-CN"/>
        </w:rPr>
        <w:t>（</w:t>
      </w:r>
      <w:r w:rsidRPr="00974753">
        <w:rPr>
          <w:lang w:eastAsia="zh-CN"/>
        </w:rPr>
        <w:t>high/normal/low</w:t>
      </w:r>
      <w:r w:rsidRPr="00974753">
        <w:rPr>
          <w:lang w:eastAsia="zh-CN"/>
        </w:rPr>
        <w:t>），</w:t>
      </w:r>
      <w:proofErr w:type="gramStart"/>
      <w:r w:rsidRPr="00974753">
        <w:rPr>
          <w:lang w:eastAsia="zh-CN"/>
        </w:rPr>
        <w:t>频控组件</w:t>
      </w:r>
      <w:proofErr w:type="gramEnd"/>
      <w:r w:rsidRPr="00974753">
        <w:rPr>
          <w:lang w:eastAsia="zh-CN"/>
        </w:rPr>
        <w:t>直接读取该字段来确定对应的广告展示策略参数。</w:t>
      </w:r>
      <w:proofErr w:type="spellStart"/>
      <w:r w:rsidRPr="00974753">
        <w:rPr>
          <w:lang w:eastAsia="zh-CN"/>
        </w:rPr>
        <w:t>created_at</w:t>
      </w:r>
      <w:proofErr w:type="spellEnd"/>
      <w:r w:rsidRPr="00974753">
        <w:rPr>
          <w:lang w:eastAsia="zh-CN"/>
        </w:rPr>
        <w:t>是用户注册时间，</w:t>
      </w:r>
      <w:proofErr w:type="spellStart"/>
      <w:r w:rsidRPr="00974753">
        <w:rPr>
          <w:lang w:eastAsia="zh-CN"/>
        </w:rPr>
        <w:t>last_active_at</w:t>
      </w:r>
      <w:proofErr w:type="spellEnd"/>
      <w:r w:rsidRPr="00974753">
        <w:rPr>
          <w:lang w:eastAsia="zh-CN"/>
        </w:rPr>
        <w:t>是最后一次使用的时间，可以用来分析用户的生命周期以及保留率。用户表的字段定义如下表</w:t>
      </w:r>
      <w:r w:rsidRPr="00974753">
        <w:rPr>
          <w:lang w:eastAsia="zh-CN"/>
        </w:rPr>
        <w:t>4.1</w:t>
      </w:r>
      <w:r w:rsidRPr="00974753">
        <w:rPr>
          <w:lang w:eastAsia="zh-CN"/>
        </w:rPr>
        <w:t>所示</w:t>
      </w:r>
      <w:r w:rsidR="002C7E2A" w:rsidRPr="002C7E2A">
        <w:rPr>
          <w:rFonts w:hint="eastAsia"/>
          <w:lang w:eastAsia="zh-CN"/>
        </w:rPr>
        <w:t>。</w:t>
      </w:r>
    </w:p>
    <w:p w14:paraId="5FD96823" w14:textId="0890B318" w:rsidR="00E70198" w:rsidRPr="000D545A" w:rsidRDefault="00DF4297">
      <w:pPr>
        <w:jc w:val="center"/>
        <w:rPr>
          <w:rFonts w:cs="Times New Roman"/>
          <w:sz w:val="21"/>
          <w:lang w:eastAsia="zh-CN"/>
        </w:rPr>
      </w:pPr>
      <w:r w:rsidRPr="007F40B0">
        <w:rPr>
          <w:rFonts w:cs="Times New Roman"/>
          <w:sz w:val="21"/>
          <w:lang w:eastAsia="zh-CN"/>
        </w:rPr>
        <w:t>表</w:t>
      </w:r>
      <w:r w:rsidRPr="007F40B0">
        <w:rPr>
          <w:rFonts w:cs="Times New Roman"/>
          <w:sz w:val="21"/>
          <w:lang w:eastAsia="zh-CN"/>
        </w:rPr>
        <w:t xml:space="preserve"> </w:t>
      </w:r>
      <w:r w:rsidR="007F40B0" w:rsidRPr="007F40B0">
        <w:rPr>
          <w:rFonts w:cs="Times New Roman"/>
          <w:sz w:val="21"/>
          <w:lang w:eastAsia="zh-CN"/>
        </w:rPr>
        <w:t>4</w:t>
      </w:r>
      <w:r w:rsidRPr="007F40B0">
        <w:rPr>
          <w:rFonts w:cs="Times New Roman"/>
          <w:sz w:val="21"/>
          <w:lang w:eastAsia="zh-CN"/>
        </w:rPr>
        <w:t>.1</w:t>
      </w:r>
      <w:r w:rsidR="00C45197">
        <w:rPr>
          <w:rFonts w:cs="Times New Roman" w:hint="eastAsia"/>
          <w:sz w:val="21"/>
          <w:lang w:eastAsia="zh-CN"/>
        </w:rPr>
        <w:t xml:space="preserve">  </w:t>
      </w:r>
      <w:r w:rsidRPr="007F40B0">
        <w:rPr>
          <w:rFonts w:cs="Times New Roman"/>
          <w:sz w:val="21"/>
          <w:lang w:eastAsia="zh-CN"/>
        </w:rPr>
        <w:t>use</w:t>
      </w:r>
      <w:r w:rsidRPr="000D545A">
        <w:rPr>
          <w:rFonts w:cs="Times New Roman"/>
          <w:sz w:val="21"/>
          <w:lang w:eastAsia="zh-CN"/>
        </w:rPr>
        <w:t>rs</w:t>
      </w:r>
      <w:proofErr w:type="gramStart"/>
      <w:r w:rsidRPr="000D545A">
        <w:rPr>
          <w:rFonts w:cs="Times New Roman"/>
          <w:sz w:val="21"/>
          <w:lang w:eastAsia="zh-CN"/>
        </w:rPr>
        <w:t>表核心</w:t>
      </w:r>
      <w:proofErr w:type="gramEnd"/>
      <w:r w:rsidRPr="000D545A">
        <w:rPr>
          <w:rFonts w:cs="Times New Roman"/>
          <w:sz w:val="21"/>
          <w:lang w:eastAsia="zh-CN"/>
        </w:rPr>
        <w:t>字段</w:t>
      </w:r>
    </w:p>
    <w:tbl>
      <w:tblPr>
        <w:tblW w:w="0" w:type="auto"/>
        <w:jc w:val="center"/>
        <w:tblLook w:val="04A0" w:firstRow="1" w:lastRow="0" w:firstColumn="1" w:lastColumn="0" w:noHBand="0" w:noVBand="1"/>
      </w:tblPr>
      <w:tblGrid>
        <w:gridCol w:w="2770"/>
        <w:gridCol w:w="2771"/>
        <w:gridCol w:w="2771"/>
      </w:tblGrid>
      <w:tr w:rsidR="00E70198" w14:paraId="4A6BA054" w14:textId="77777777">
        <w:trPr>
          <w:jc w:val="center"/>
        </w:trPr>
        <w:tc>
          <w:tcPr>
            <w:tcW w:w="2771" w:type="dxa"/>
            <w:tcBorders>
              <w:top w:val="single" w:sz="12" w:space="0" w:color="000000"/>
              <w:bottom w:val="single" w:sz="6" w:space="0" w:color="000000"/>
            </w:tcBorders>
          </w:tcPr>
          <w:p w14:paraId="327CF2FD" w14:textId="77777777" w:rsidR="00E70198" w:rsidRPr="00C92471" w:rsidRDefault="00DF4297" w:rsidP="00FE26DE">
            <w:pPr>
              <w:ind w:firstLine="33"/>
              <w:jc w:val="center"/>
              <w:rPr>
                <w:bCs/>
              </w:rPr>
            </w:pPr>
            <w:proofErr w:type="spellStart"/>
            <w:r w:rsidRPr="00C92471">
              <w:rPr>
                <w:rFonts w:ascii="宋体" w:hAnsi="宋体"/>
                <w:bCs/>
                <w:sz w:val="21"/>
              </w:rPr>
              <w:t>字段</w:t>
            </w:r>
            <w:proofErr w:type="spellEnd"/>
          </w:p>
        </w:tc>
        <w:tc>
          <w:tcPr>
            <w:tcW w:w="2771" w:type="dxa"/>
            <w:tcBorders>
              <w:top w:val="single" w:sz="12" w:space="0" w:color="000000"/>
              <w:bottom w:val="single" w:sz="6" w:space="0" w:color="000000"/>
            </w:tcBorders>
          </w:tcPr>
          <w:p w14:paraId="7E829971" w14:textId="77777777" w:rsidR="00E70198" w:rsidRPr="00C92471" w:rsidRDefault="00DF4297" w:rsidP="00FE26DE">
            <w:pPr>
              <w:ind w:firstLine="97"/>
              <w:jc w:val="center"/>
              <w:rPr>
                <w:bCs/>
              </w:rPr>
            </w:pPr>
            <w:proofErr w:type="spellStart"/>
            <w:r w:rsidRPr="00C92471">
              <w:rPr>
                <w:rFonts w:ascii="宋体" w:hAnsi="宋体"/>
                <w:bCs/>
                <w:sz w:val="21"/>
              </w:rPr>
              <w:t>类型</w:t>
            </w:r>
            <w:proofErr w:type="spellEnd"/>
          </w:p>
        </w:tc>
        <w:tc>
          <w:tcPr>
            <w:tcW w:w="2771" w:type="dxa"/>
            <w:tcBorders>
              <w:top w:val="single" w:sz="12" w:space="0" w:color="000000"/>
              <w:bottom w:val="single" w:sz="6" w:space="0" w:color="000000"/>
            </w:tcBorders>
          </w:tcPr>
          <w:p w14:paraId="73457377" w14:textId="77777777" w:rsidR="00E70198" w:rsidRPr="00C92471" w:rsidRDefault="00DF4297">
            <w:pPr>
              <w:ind w:firstLine="0"/>
              <w:jc w:val="center"/>
              <w:rPr>
                <w:bCs/>
              </w:rPr>
            </w:pPr>
            <w:proofErr w:type="spellStart"/>
            <w:r w:rsidRPr="00C92471">
              <w:rPr>
                <w:rFonts w:ascii="宋体" w:hAnsi="宋体"/>
                <w:bCs/>
                <w:sz w:val="21"/>
              </w:rPr>
              <w:t>说明</w:t>
            </w:r>
            <w:proofErr w:type="spellEnd"/>
          </w:p>
        </w:tc>
      </w:tr>
      <w:tr w:rsidR="00E70198" w:rsidRPr="001A2EE5" w14:paraId="3777BDC9" w14:textId="77777777">
        <w:trPr>
          <w:jc w:val="center"/>
        </w:trPr>
        <w:tc>
          <w:tcPr>
            <w:tcW w:w="2771" w:type="dxa"/>
          </w:tcPr>
          <w:p w14:paraId="1DF29959" w14:textId="073EBA7F" w:rsidR="00E70198" w:rsidRPr="001A2EE5" w:rsidRDefault="00DF4297" w:rsidP="00E42F63">
            <w:pPr>
              <w:ind w:firstLine="0"/>
              <w:jc w:val="center"/>
              <w:rPr>
                <w:rFonts w:cs="Times New Roman"/>
              </w:rPr>
            </w:pPr>
            <w:r w:rsidRPr="001A2EE5">
              <w:rPr>
                <w:rFonts w:cs="Times New Roman"/>
                <w:sz w:val="21"/>
              </w:rPr>
              <w:t>id/username/email</w:t>
            </w:r>
          </w:p>
        </w:tc>
        <w:tc>
          <w:tcPr>
            <w:tcW w:w="2771" w:type="dxa"/>
          </w:tcPr>
          <w:p w14:paraId="7EF1B535" w14:textId="77777777" w:rsidR="00E70198" w:rsidRPr="001A2EE5" w:rsidRDefault="00DF4297" w:rsidP="00FE26DE">
            <w:pPr>
              <w:ind w:firstLine="0"/>
              <w:jc w:val="center"/>
              <w:rPr>
                <w:rFonts w:cs="Times New Roman"/>
              </w:rPr>
            </w:pPr>
            <w:r w:rsidRPr="001A2EE5">
              <w:rPr>
                <w:rFonts w:cs="Times New Roman"/>
                <w:sz w:val="21"/>
              </w:rPr>
              <w:t>Integer / String</w:t>
            </w:r>
          </w:p>
        </w:tc>
        <w:tc>
          <w:tcPr>
            <w:tcW w:w="2771" w:type="dxa"/>
          </w:tcPr>
          <w:p w14:paraId="19C1B635" w14:textId="09BE5E4E" w:rsidR="00E70198" w:rsidRPr="001A2EE5" w:rsidRDefault="00DF4297" w:rsidP="00E42F63">
            <w:pPr>
              <w:ind w:firstLine="0"/>
              <w:jc w:val="center"/>
              <w:rPr>
                <w:rFonts w:cs="Times New Roman"/>
                <w:lang w:eastAsia="zh-CN"/>
              </w:rPr>
            </w:pPr>
            <w:r w:rsidRPr="001A2EE5">
              <w:rPr>
                <w:rFonts w:cs="Times New Roman"/>
                <w:sz w:val="21"/>
                <w:lang w:eastAsia="zh-CN"/>
              </w:rPr>
              <w:t>主键、用户</w:t>
            </w:r>
            <w:r w:rsidR="00F4189B" w:rsidRPr="001A2EE5">
              <w:rPr>
                <w:rFonts w:cs="Times New Roman"/>
                <w:sz w:val="21"/>
                <w:lang w:eastAsia="zh-CN"/>
              </w:rPr>
              <w:t>、邮箱</w:t>
            </w:r>
          </w:p>
        </w:tc>
      </w:tr>
      <w:tr w:rsidR="00E70198" w:rsidRPr="001A2EE5" w14:paraId="1FDC0004" w14:textId="77777777">
        <w:trPr>
          <w:jc w:val="center"/>
        </w:trPr>
        <w:tc>
          <w:tcPr>
            <w:tcW w:w="2771" w:type="dxa"/>
          </w:tcPr>
          <w:p w14:paraId="07B89A25" w14:textId="77777777" w:rsidR="00E70198" w:rsidRPr="001A2EE5" w:rsidRDefault="00DF4297" w:rsidP="00E42F63">
            <w:pPr>
              <w:ind w:firstLine="0"/>
              <w:jc w:val="center"/>
              <w:rPr>
                <w:rFonts w:cs="Times New Roman"/>
              </w:rPr>
            </w:pPr>
            <w:proofErr w:type="spellStart"/>
            <w:r w:rsidRPr="001A2EE5">
              <w:rPr>
                <w:rFonts w:cs="Times New Roman"/>
                <w:sz w:val="21"/>
              </w:rPr>
              <w:t>hashed_password</w:t>
            </w:r>
            <w:proofErr w:type="spellEnd"/>
          </w:p>
        </w:tc>
        <w:tc>
          <w:tcPr>
            <w:tcW w:w="2771" w:type="dxa"/>
          </w:tcPr>
          <w:p w14:paraId="4FFE33EA" w14:textId="77777777" w:rsidR="00E70198" w:rsidRPr="001A2EE5" w:rsidRDefault="00DF4297" w:rsidP="00FE26DE">
            <w:pPr>
              <w:ind w:firstLine="0"/>
              <w:jc w:val="center"/>
              <w:rPr>
                <w:rFonts w:cs="Times New Roman"/>
              </w:rPr>
            </w:pPr>
            <w:proofErr w:type="gramStart"/>
            <w:r w:rsidRPr="001A2EE5">
              <w:rPr>
                <w:rFonts w:cs="Times New Roman"/>
                <w:sz w:val="21"/>
              </w:rPr>
              <w:t>String(</w:t>
            </w:r>
            <w:proofErr w:type="gramEnd"/>
            <w:r w:rsidRPr="001A2EE5">
              <w:rPr>
                <w:rFonts w:cs="Times New Roman"/>
                <w:sz w:val="21"/>
              </w:rPr>
              <w:t>255)</w:t>
            </w:r>
          </w:p>
        </w:tc>
        <w:tc>
          <w:tcPr>
            <w:tcW w:w="2771" w:type="dxa"/>
          </w:tcPr>
          <w:p w14:paraId="661A73DE" w14:textId="77777777" w:rsidR="00E70198" w:rsidRPr="001A2EE5" w:rsidRDefault="00DF4297" w:rsidP="00E42F63">
            <w:pPr>
              <w:ind w:firstLine="0"/>
              <w:jc w:val="center"/>
              <w:rPr>
                <w:rFonts w:cs="Times New Roman"/>
              </w:rPr>
            </w:pPr>
            <w:proofErr w:type="spellStart"/>
            <w:r w:rsidRPr="001A2EE5">
              <w:rPr>
                <w:rFonts w:cs="Times New Roman"/>
                <w:sz w:val="21"/>
              </w:rPr>
              <w:t>bcrypt</w:t>
            </w:r>
            <w:r w:rsidRPr="001A2EE5">
              <w:rPr>
                <w:rFonts w:cs="Times New Roman"/>
                <w:sz w:val="21"/>
              </w:rPr>
              <w:t>加密密码</w:t>
            </w:r>
            <w:proofErr w:type="spellEnd"/>
          </w:p>
        </w:tc>
      </w:tr>
      <w:tr w:rsidR="00E70198" w:rsidRPr="001A2EE5" w14:paraId="6CB9C55F" w14:textId="77777777">
        <w:trPr>
          <w:jc w:val="center"/>
        </w:trPr>
        <w:tc>
          <w:tcPr>
            <w:tcW w:w="2771" w:type="dxa"/>
          </w:tcPr>
          <w:p w14:paraId="55F9504D" w14:textId="77777777" w:rsidR="00E70198" w:rsidRPr="001A2EE5" w:rsidRDefault="00DF4297" w:rsidP="00E42F63">
            <w:pPr>
              <w:ind w:firstLine="0"/>
              <w:jc w:val="center"/>
              <w:rPr>
                <w:rFonts w:cs="Times New Roman"/>
              </w:rPr>
            </w:pPr>
            <w:r w:rsidRPr="001A2EE5">
              <w:rPr>
                <w:rFonts w:cs="Times New Roman"/>
                <w:sz w:val="21"/>
              </w:rPr>
              <w:t>role</w:t>
            </w:r>
          </w:p>
        </w:tc>
        <w:tc>
          <w:tcPr>
            <w:tcW w:w="2771" w:type="dxa"/>
          </w:tcPr>
          <w:p w14:paraId="588A7250" w14:textId="77777777" w:rsidR="00E70198" w:rsidRPr="001A2EE5" w:rsidRDefault="00DF4297" w:rsidP="00FE26DE">
            <w:pPr>
              <w:ind w:firstLine="0"/>
              <w:jc w:val="center"/>
              <w:rPr>
                <w:rFonts w:cs="Times New Roman"/>
              </w:rPr>
            </w:pPr>
            <w:r w:rsidRPr="001A2EE5">
              <w:rPr>
                <w:rFonts w:cs="Times New Roman"/>
                <w:sz w:val="21"/>
              </w:rPr>
              <w:t>Enum</w:t>
            </w:r>
          </w:p>
        </w:tc>
        <w:tc>
          <w:tcPr>
            <w:tcW w:w="2771" w:type="dxa"/>
          </w:tcPr>
          <w:p w14:paraId="525046D2" w14:textId="22D59A62" w:rsidR="00E70198" w:rsidRPr="001A2EE5" w:rsidRDefault="00F4189B" w:rsidP="00E42F63">
            <w:pPr>
              <w:ind w:firstLine="0"/>
              <w:jc w:val="center"/>
              <w:rPr>
                <w:rFonts w:cs="Times New Roman"/>
                <w:lang w:eastAsia="zh-CN"/>
              </w:rPr>
            </w:pPr>
            <w:r w:rsidRPr="001A2EE5">
              <w:rPr>
                <w:rFonts w:cs="Times New Roman"/>
                <w:sz w:val="21"/>
                <w:lang w:eastAsia="zh-CN"/>
              </w:rPr>
              <w:t>不同后台角色</w:t>
            </w:r>
          </w:p>
        </w:tc>
      </w:tr>
      <w:tr w:rsidR="00E70198" w:rsidRPr="001A2EE5" w14:paraId="1CE2549F" w14:textId="77777777">
        <w:trPr>
          <w:jc w:val="center"/>
        </w:trPr>
        <w:tc>
          <w:tcPr>
            <w:tcW w:w="2771" w:type="dxa"/>
          </w:tcPr>
          <w:p w14:paraId="2DD5BA9C" w14:textId="77777777" w:rsidR="00E70198" w:rsidRPr="001A2EE5" w:rsidRDefault="00DF4297" w:rsidP="00E42F63">
            <w:pPr>
              <w:ind w:firstLine="0"/>
              <w:jc w:val="center"/>
              <w:rPr>
                <w:rFonts w:cs="Times New Roman"/>
              </w:rPr>
            </w:pPr>
            <w:proofErr w:type="spellStart"/>
            <w:r w:rsidRPr="001A2EE5">
              <w:rPr>
                <w:rFonts w:cs="Times New Roman"/>
                <w:sz w:val="21"/>
              </w:rPr>
              <w:t>activity_score</w:t>
            </w:r>
            <w:proofErr w:type="spellEnd"/>
          </w:p>
        </w:tc>
        <w:tc>
          <w:tcPr>
            <w:tcW w:w="2771" w:type="dxa"/>
          </w:tcPr>
          <w:p w14:paraId="7B64B821" w14:textId="77777777" w:rsidR="00E70198" w:rsidRPr="001A2EE5" w:rsidRDefault="00DF4297" w:rsidP="00FE26DE">
            <w:pPr>
              <w:ind w:firstLine="0"/>
              <w:jc w:val="center"/>
              <w:rPr>
                <w:rFonts w:cs="Times New Roman"/>
              </w:rPr>
            </w:pPr>
            <w:r w:rsidRPr="001A2EE5">
              <w:rPr>
                <w:rFonts w:cs="Times New Roman"/>
                <w:sz w:val="21"/>
              </w:rPr>
              <w:t>Float</w:t>
            </w:r>
          </w:p>
        </w:tc>
        <w:tc>
          <w:tcPr>
            <w:tcW w:w="2771" w:type="dxa"/>
          </w:tcPr>
          <w:p w14:paraId="61F8B270" w14:textId="7F628A18" w:rsidR="00E70198" w:rsidRPr="001A2EE5" w:rsidRDefault="00DF4297" w:rsidP="00E42F63">
            <w:pPr>
              <w:ind w:firstLine="0"/>
              <w:jc w:val="center"/>
              <w:rPr>
                <w:rFonts w:cs="Times New Roman"/>
                <w:lang w:eastAsia="zh-CN"/>
              </w:rPr>
            </w:pPr>
            <w:r w:rsidRPr="001A2EE5">
              <w:rPr>
                <w:rFonts w:cs="Times New Roman"/>
                <w:sz w:val="21"/>
                <w:lang w:eastAsia="zh-CN"/>
              </w:rPr>
              <w:t>活跃度评分</w:t>
            </w:r>
            <w:r w:rsidR="00F4189B" w:rsidRPr="001A2EE5">
              <w:rPr>
                <w:rFonts w:cs="Times New Roman"/>
                <w:sz w:val="21"/>
                <w:lang w:eastAsia="zh-CN"/>
              </w:rPr>
              <w:t>、</w:t>
            </w:r>
            <w:proofErr w:type="gramStart"/>
            <w:r w:rsidRPr="001A2EE5">
              <w:rPr>
                <w:rFonts w:cs="Times New Roman"/>
                <w:sz w:val="21"/>
                <w:lang w:eastAsia="zh-CN"/>
              </w:rPr>
              <w:t>频控核心</w:t>
            </w:r>
            <w:proofErr w:type="gramEnd"/>
            <w:r w:rsidRPr="001A2EE5">
              <w:rPr>
                <w:rFonts w:cs="Times New Roman"/>
                <w:sz w:val="21"/>
                <w:lang w:eastAsia="zh-CN"/>
              </w:rPr>
              <w:t>字段</w:t>
            </w:r>
          </w:p>
        </w:tc>
      </w:tr>
      <w:tr w:rsidR="00E70198" w:rsidRPr="001A2EE5" w14:paraId="0A19F5C5" w14:textId="77777777">
        <w:trPr>
          <w:jc w:val="center"/>
        </w:trPr>
        <w:tc>
          <w:tcPr>
            <w:tcW w:w="2771" w:type="dxa"/>
            <w:tcBorders>
              <w:bottom w:val="single" w:sz="12" w:space="0" w:color="000000"/>
            </w:tcBorders>
          </w:tcPr>
          <w:p w14:paraId="31D51AC0" w14:textId="77777777" w:rsidR="00E70198" w:rsidRPr="001A2EE5" w:rsidRDefault="00DF4297" w:rsidP="00E42F63">
            <w:pPr>
              <w:ind w:firstLine="0"/>
              <w:jc w:val="center"/>
              <w:rPr>
                <w:rFonts w:cs="Times New Roman"/>
              </w:rPr>
            </w:pPr>
            <w:proofErr w:type="spellStart"/>
            <w:r w:rsidRPr="001A2EE5">
              <w:rPr>
                <w:rFonts w:cs="Times New Roman"/>
                <w:sz w:val="21"/>
              </w:rPr>
              <w:t>ad_frequency_level</w:t>
            </w:r>
            <w:proofErr w:type="spellEnd"/>
          </w:p>
        </w:tc>
        <w:tc>
          <w:tcPr>
            <w:tcW w:w="2771" w:type="dxa"/>
            <w:tcBorders>
              <w:bottom w:val="single" w:sz="12" w:space="0" w:color="000000"/>
            </w:tcBorders>
          </w:tcPr>
          <w:p w14:paraId="576FFA0F" w14:textId="77777777" w:rsidR="00E70198" w:rsidRPr="001A2EE5" w:rsidRDefault="00DF4297" w:rsidP="00FE26DE">
            <w:pPr>
              <w:ind w:firstLine="0"/>
              <w:jc w:val="center"/>
              <w:rPr>
                <w:rFonts w:cs="Times New Roman"/>
              </w:rPr>
            </w:pPr>
            <w:r w:rsidRPr="001A2EE5">
              <w:rPr>
                <w:rFonts w:cs="Times New Roman"/>
                <w:sz w:val="21"/>
              </w:rPr>
              <w:t>Enum</w:t>
            </w:r>
          </w:p>
        </w:tc>
        <w:tc>
          <w:tcPr>
            <w:tcW w:w="2771" w:type="dxa"/>
            <w:tcBorders>
              <w:bottom w:val="single" w:sz="12" w:space="0" w:color="000000"/>
            </w:tcBorders>
          </w:tcPr>
          <w:p w14:paraId="7DD90822" w14:textId="3487D114" w:rsidR="00E70198" w:rsidRPr="001A2EE5" w:rsidRDefault="00DF4297" w:rsidP="00E42F63">
            <w:pPr>
              <w:ind w:firstLine="0"/>
              <w:jc w:val="center"/>
              <w:rPr>
                <w:rFonts w:cs="Times New Roman"/>
                <w:lang w:eastAsia="zh-CN"/>
              </w:rPr>
            </w:pPr>
            <w:proofErr w:type="spellStart"/>
            <w:r w:rsidRPr="001A2EE5">
              <w:rPr>
                <w:rFonts w:cs="Times New Roman"/>
                <w:sz w:val="21"/>
              </w:rPr>
              <w:t>广告频率</w:t>
            </w:r>
            <w:proofErr w:type="spellEnd"/>
            <w:r w:rsidR="00F4189B" w:rsidRPr="001A2EE5">
              <w:rPr>
                <w:rFonts w:cs="Times New Roman"/>
                <w:sz w:val="21"/>
                <w:lang w:eastAsia="zh-CN"/>
              </w:rPr>
              <w:t>等级</w:t>
            </w:r>
          </w:p>
        </w:tc>
      </w:tr>
    </w:tbl>
    <w:p w14:paraId="1F0121FC" w14:textId="4CFDF3C6" w:rsidR="00E70198" w:rsidRPr="00974753" w:rsidRDefault="007F40B0" w:rsidP="00974753">
      <w:pPr>
        <w:pStyle w:val="31"/>
        <w:spacing w:before="0"/>
        <w:ind w:firstLineChars="200" w:firstLine="482"/>
        <w:rPr>
          <w:rFonts w:ascii="Times New Roman" w:eastAsia="宋体" w:hAnsi="Times New Roman" w:cs="Times New Roman"/>
          <w:color w:val="000000"/>
          <w:lang w:eastAsia="zh-CN"/>
        </w:rPr>
      </w:pPr>
      <w:bookmarkStart w:id="67" w:name="_Toc230884795"/>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1.2 </w:t>
      </w:r>
      <w:r w:rsidR="00DF4297" w:rsidRPr="00974753">
        <w:rPr>
          <w:rFonts w:ascii="Times New Roman" w:eastAsia="宋体" w:hAnsi="Times New Roman" w:cs="Times New Roman"/>
          <w:color w:val="000000"/>
          <w:lang w:eastAsia="zh-CN"/>
        </w:rPr>
        <w:t>行为日志表</w:t>
      </w:r>
      <w:bookmarkEnd w:id="67"/>
    </w:p>
    <w:p w14:paraId="09817B12" w14:textId="071CB682" w:rsidR="00E70198" w:rsidRDefault="00DF4297" w:rsidP="00974753">
      <w:pPr>
        <w:ind w:firstLineChars="200" w:firstLine="480"/>
        <w:rPr>
          <w:lang w:eastAsia="zh-CN"/>
        </w:rPr>
      </w:pPr>
      <w:proofErr w:type="spellStart"/>
      <w:r>
        <w:rPr>
          <w:lang w:eastAsia="zh-CN"/>
        </w:rPr>
        <w:t>user_behaviors</w:t>
      </w:r>
      <w:r>
        <w:rPr>
          <w:lang w:eastAsia="zh-CN"/>
        </w:rPr>
        <w:t>表是推荐引擎和活跃度引擎的共同数据源，记录用户在</w:t>
      </w:r>
      <w:r w:rsidR="00F4189B">
        <w:rPr>
          <w:lang w:eastAsia="zh-CN"/>
        </w:rPr>
        <w:t>在线购物</w:t>
      </w:r>
      <w:r>
        <w:rPr>
          <w:lang w:eastAsia="zh-CN"/>
        </w:rPr>
        <w:t>和社区中的所有行为</w:t>
      </w:r>
      <w:proofErr w:type="spellEnd"/>
      <w:r w:rsidR="00BA5489">
        <w:rPr>
          <w:rFonts w:hint="eastAsia"/>
          <w:lang w:eastAsia="zh-CN"/>
        </w:rPr>
        <w:t>，如</w:t>
      </w:r>
      <w:r w:rsidR="00BA5489" w:rsidRPr="00974753">
        <w:rPr>
          <w:lang w:eastAsia="zh-CN"/>
        </w:rPr>
        <w:t>表</w:t>
      </w:r>
      <w:r w:rsidR="007F40B0" w:rsidRPr="00974753">
        <w:rPr>
          <w:lang w:eastAsia="zh-CN"/>
        </w:rPr>
        <w:t>4</w:t>
      </w:r>
      <w:r w:rsidR="00BA5489" w:rsidRPr="00974753">
        <w:rPr>
          <w:lang w:eastAsia="zh-CN"/>
        </w:rPr>
        <w:t>.2</w:t>
      </w:r>
      <w:r w:rsidR="00BA5489">
        <w:rPr>
          <w:rFonts w:hint="eastAsia"/>
          <w:lang w:eastAsia="zh-CN"/>
        </w:rPr>
        <w:t>所示。</w:t>
      </w:r>
    </w:p>
    <w:p w14:paraId="475B0FB2" w14:textId="0368B42C" w:rsidR="00E70198" w:rsidRPr="000D545A" w:rsidRDefault="00DF4297">
      <w:pPr>
        <w:jc w:val="center"/>
        <w:rPr>
          <w:rFonts w:cs="Times New Roman"/>
          <w:sz w:val="21"/>
          <w:lang w:eastAsia="zh-CN"/>
        </w:rPr>
      </w:pPr>
      <w:r w:rsidRPr="007F40B0">
        <w:rPr>
          <w:rFonts w:cs="Times New Roman"/>
          <w:sz w:val="21"/>
          <w:lang w:eastAsia="zh-CN"/>
        </w:rPr>
        <w:t>表</w:t>
      </w:r>
      <w:r w:rsidRPr="007F40B0">
        <w:rPr>
          <w:rFonts w:cs="Times New Roman"/>
          <w:sz w:val="21"/>
          <w:lang w:eastAsia="zh-CN"/>
        </w:rPr>
        <w:t xml:space="preserve"> </w:t>
      </w:r>
      <w:r w:rsidR="007F40B0" w:rsidRPr="007F40B0">
        <w:rPr>
          <w:rFonts w:cs="Times New Roman"/>
          <w:sz w:val="21"/>
          <w:lang w:eastAsia="zh-CN"/>
        </w:rPr>
        <w:t>4</w:t>
      </w:r>
      <w:r w:rsidRPr="007F40B0">
        <w:rPr>
          <w:rFonts w:cs="Times New Roman"/>
          <w:sz w:val="21"/>
          <w:lang w:eastAsia="zh-CN"/>
        </w:rPr>
        <w:t>.2</w:t>
      </w:r>
      <w:r w:rsidR="00C45197">
        <w:rPr>
          <w:rFonts w:cs="Times New Roman" w:hint="eastAsia"/>
          <w:sz w:val="21"/>
          <w:lang w:eastAsia="zh-CN"/>
        </w:rPr>
        <w:t xml:space="preserve">  </w:t>
      </w:r>
      <w:proofErr w:type="spellStart"/>
      <w:r w:rsidRPr="007F40B0">
        <w:rPr>
          <w:rFonts w:cs="Times New Roman"/>
          <w:sz w:val="21"/>
          <w:lang w:eastAsia="zh-CN"/>
        </w:rPr>
        <w:t>u</w:t>
      </w:r>
      <w:r w:rsidRPr="000D545A">
        <w:rPr>
          <w:rFonts w:cs="Times New Roman"/>
          <w:sz w:val="21"/>
          <w:lang w:eastAsia="zh-CN"/>
        </w:rPr>
        <w:t>ser_behaviors</w:t>
      </w:r>
      <w:proofErr w:type="spellEnd"/>
      <w:r w:rsidRPr="000D545A">
        <w:rPr>
          <w:rFonts w:cs="Times New Roman"/>
          <w:sz w:val="21"/>
          <w:lang w:eastAsia="zh-CN"/>
        </w:rPr>
        <w:t>表结构</w:t>
      </w:r>
    </w:p>
    <w:tbl>
      <w:tblPr>
        <w:tblW w:w="0" w:type="auto"/>
        <w:jc w:val="center"/>
        <w:tblLook w:val="04A0" w:firstRow="1" w:lastRow="0" w:firstColumn="1" w:lastColumn="0" w:noHBand="0" w:noVBand="1"/>
      </w:tblPr>
      <w:tblGrid>
        <w:gridCol w:w="2228"/>
        <w:gridCol w:w="2101"/>
        <w:gridCol w:w="3983"/>
      </w:tblGrid>
      <w:tr w:rsidR="00E70198" w:rsidRPr="001A2EE5" w14:paraId="330957C4" w14:textId="77777777">
        <w:trPr>
          <w:jc w:val="center"/>
        </w:trPr>
        <w:tc>
          <w:tcPr>
            <w:tcW w:w="2771" w:type="dxa"/>
            <w:tcBorders>
              <w:top w:val="single" w:sz="12" w:space="0" w:color="000000"/>
              <w:bottom w:val="single" w:sz="6" w:space="0" w:color="000000"/>
            </w:tcBorders>
          </w:tcPr>
          <w:p w14:paraId="0B75F550" w14:textId="77777777" w:rsidR="00E70198" w:rsidRPr="001A2EE5" w:rsidRDefault="00DF4297" w:rsidP="00FE26DE">
            <w:pPr>
              <w:ind w:firstLine="33"/>
              <w:jc w:val="center"/>
              <w:rPr>
                <w:rFonts w:cs="Times New Roman"/>
                <w:bCs/>
              </w:rPr>
            </w:pPr>
            <w:proofErr w:type="spellStart"/>
            <w:r w:rsidRPr="001A2EE5">
              <w:rPr>
                <w:rFonts w:cs="Times New Roman"/>
                <w:bCs/>
                <w:sz w:val="21"/>
              </w:rPr>
              <w:t>字段</w:t>
            </w:r>
            <w:proofErr w:type="spellEnd"/>
          </w:p>
        </w:tc>
        <w:tc>
          <w:tcPr>
            <w:tcW w:w="2771" w:type="dxa"/>
            <w:tcBorders>
              <w:top w:val="single" w:sz="12" w:space="0" w:color="000000"/>
              <w:bottom w:val="single" w:sz="6" w:space="0" w:color="000000"/>
            </w:tcBorders>
          </w:tcPr>
          <w:p w14:paraId="4750A2C7" w14:textId="77777777" w:rsidR="00E70198" w:rsidRPr="001A2EE5" w:rsidRDefault="00DF4297" w:rsidP="00FE26DE">
            <w:pPr>
              <w:ind w:firstLine="43"/>
              <w:jc w:val="center"/>
              <w:rPr>
                <w:rFonts w:cs="Times New Roman"/>
                <w:bCs/>
              </w:rPr>
            </w:pPr>
            <w:proofErr w:type="spellStart"/>
            <w:r w:rsidRPr="001A2EE5">
              <w:rPr>
                <w:rFonts w:cs="Times New Roman"/>
                <w:bCs/>
                <w:sz w:val="21"/>
              </w:rPr>
              <w:t>类型</w:t>
            </w:r>
            <w:proofErr w:type="spellEnd"/>
          </w:p>
        </w:tc>
        <w:tc>
          <w:tcPr>
            <w:tcW w:w="2771" w:type="dxa"/>
            <w:tcBorders>
              <w:top w:val="single" w:sz="12" w:space="0" w:color="000000"/>
              <w:bottom w:val="single" w:sz="6" w:space="0" w:color="000000"/>
            </w:tcBorders>
          </w:tcPr>
          <w:p w14:paraId="7B818647" w14:textId="77777777" w:rsidR="00E70198" w:rsidRPr="001A2EE5" w:rsidRDefault="00DF4297" w:rsidP="00FE26DE">
            <w:pPr>
              <w:ind w:firstLine="0"/>
              <w:jc w:val="center"/>
              <w:rPr>
                <w:rFonts w:cs="Times New Roman"/>
                <w:bCs/>
              </w:rPr>
            </w:pPr>
            <w:proofErr w:type="spellStart"/>
            <w:r w:rsidRPr="001A2EE5">
              <w:rPr>
                <w:rFonts w:cs="Times New Roman"/>
                <w:bCs/>
                <w:sz w:val="21"/>
              </w:rPr>
              <w:t>说明</w:t>
            </w:r>
            <w:proofErr w:type="spellEnd"/>
          </w:p>
        </w:tc>
      </w:tr>
      <w:tr w:rsidR="00E70198" w:rsidRPr="001A2EE5" w14:paraId="30AEA04C" w14:textId="77777777">
        <w:trPr>
          <w:jc w:val="center"/>
        </w:trPr>
        <w:tc>
          <w:tcPr>
            <w:tcW w:w="2771" w:type="dxa"/>
          </w:tcPr>
          <w:p w14:paraId="0878CB5B" w14:textId="77777777" w:rsidR="00E70198" w:rsidRPr="001A2EE5" w:rsidRDefault="00DF4297" w:rsidP="00E42F63">
            <w:pPr>
              <w:ind w:firstLine="0"/>
              <w:jc w:val="center"/>
              <w:rPr>
                <w:rFonts w:cs="Times New Roman"/>
              </w:rPr>
            </w:pPr>
            <w:r w:rsidRPr="001A2EE5">
              <w:rPr>
                <w:rFonts w:cs="Times New Roman"/>
                <w:sz w:val="21"/>
              </w:rPr>
              <w:t>id</w:t>
            </w:r>
          </w:p>
        </w:tc>
        <w:tc>
          <w:tcPr>
            <w:tcW w:w="2771" w:type="dxa"/>
          </w:tcPr>
          <w:p w14:paraId="1D1E0AAC" w14:textId="3B9CB28F" w:rsidR="00E70198" w:rsidRPr="001A2EE5" w:rsidRDefault="00DF4297" w:rsidP="00FE26DE">
            <w:pPr>
              <w:ind w:firstLine="43"/>
              <w:jc w:val="center"/>
              <w:rPr>
                <w:rFonts w:cs="Times New Roman"/>
              </w:rPr>
            </w:pPr>
            <w:r w:rsidRPr="001A2EE5">
              <w:rPr>
                <w:rFonts w:cs="Times New Roman"/>
                <w:sz w:val="21"/>
              </w:rPr>
              <w:t>Integer</w:t>
            </w:r>
          </w:p>
        </w:tc>
        <w:tc>
          <w:tcPr>
            <w:tcW w:w="2771" w:type="dxa"/>
          </w:tcPr>
          <w:p w14:paraId="248C2D32" w14:textId="77777777" w:rsidR="00E70198" w:rsidRPr="001A2EE5" w:rsidRDefault="00DF4297" w:rsidP="006A21BC">
            <w:pPr>
              <w:ind w:firstLine="0"/>
              <w:jc w:val="center"/>
              <w:rPr>
                <w:rFonts w:cs="Times New Roman"/>
              </w:rPr>
            </w:pPr>
            <w:proofErr w:type="spellStart"/>
            <w:r w:rsidRPr="001A2EE5">
              <w:rPr>
                <w:rFonts w:cs="Times New Roman"/>
                <w:sz w:val="21"/>
              </w:rPr>
              <w:t>自增主键</w:t>
            </w:r>
            <w:proofErr w:type="spellEnd"/>
          </w:p>
        </w:tc>
      </w:tr>
      <w:tr w:rsidR="00E70198" w:rsidRPr="001A2EE5" w14:paraId="1AAE9C3B" w14:textId="77777777">
        <w:trPr>
          <w:jc w:val="center"/>
        </w:trPr>
        <w:tc>
          <w:tcPr>
            <w:tcW w:w="2771" w:type="dxa"/>
          </w:tcPr>
          <w:p w14:paraId="364841E0" w14:textId="77777777" w:rsidR="00E70198" w:rsidRPr="001A2EE5" w:rsidRDefault="00DF4297" w:rsidP="00E42F63">
            <w:pPr>
              <w:ind w:firstLine="0"/>
              <w:jc w:val="center"/>
              <w:rPr>
                <w:rFonts w:cs="Times New Roman"/>
              </w:rPr>
            </w:pPr>
            <w:proofErr w:type="spellStart"/>
            <w:r w:rsidRPr="001A2EE5">
              <w:rPr>
                <w:rFonts w:cs="Times New Roman"/>
                <w:sz w:val="21"/>
              </w:rPr>
              <w:t>user_id</w:t>
            </w:r>
            <w:proofErr w:type="spellEnd"/>
          </w:p>
        </w:tc>
        <w:tc>
          <w:tcPr>
            <w:tcW w:w="2771" w:type="dxa"/>
          </w:tcPr>
          <w:p w14:paraId="0D14060B" w14:textId="31DF918D" w:rsidR="00E70198" w:rsidRPr="001A2EE5" w:rsidRDefault="00F4189B" w:rsidP="00FE26DE">
            <w:pPr>
              <w:ind w:firstLine="0"/>
              <w:jc w:val="center"/>
              <w:rPr>
                <w:rFonts w:cs="Times New Roman"/>
              </w:rPr>
            </w:pPr>
            <w:r w:rsidRPr="001A2EE5">
              <w:rPr>
                <w:rFonts w:cs="Times New Roman"/>
                <w:sz w:val="21"/>
              </w:rPr>
              <w:t>String</w:t>
            </w:r>
          </w:p>
        </w:tc>
        <w:tc>
          <w:tcPr>
            <w:tcW w:w="2771" w:type="dxa"/>
          </w:tcPr>
          <w:p w14:paraId="54389B67" w14:textId="77777777" w:rsidR="00E70198" w:rsidRPr="001A2EE5" w:rsidRDefault="00DF4297" w:rsidP="006A21BC">
            <w:pPr>
              <w:ind w:firstLine="0"/>
              <w:jc w:val="center"/>
              <w:rPr>
                <w:rFonts w:cs="Times New Roman"/>
              </w:rPr>
            </w:pPr>
            <w:proofErr w:type="spellStart"/>
            <w:r w:rsidRPr="001A2EE5">
              <w:rPr>
                <w:rFonts w:cs="Times New Roman"/>
                <w:sz w:val="21"/>
              </w:rPr>
              <w:t>行为用户</w:t>
            </w:r>
            <w:proofErr w:type="spellEnd"/>
          </w:p>
        </w:tc>
      </w:tr>
      <w:tr w:rsidR="00E70198" w:rsidRPr="001A2EE5" w14:paraId="60ADC123" w14:textId="77777777">
        <w:trPr>
          <w:jc w:val="center"/>
        </w:trPr>
        <w:tc>
          <w:tcPr>
            <w:tcW w:w="2771" w:type="dxa"/>
          </w:tcPr>
          <w:p w14:paraId="37AC46CC" w14:textId="77777777" w:rsidR="00E70198" w:rsidRPr="001A2EE5" w:rsidRDefault="00DF4297" w:rsidP="00E42F63">
            <w:pPr>
              <w:ind w:firstLine="0"/>
              <w:jc w:val="center"/>
              <w:rPr>
                <w:rFonts w:cs="Times New Roman"/>
              </w:rPr>
            </w:pPr>
            <w:proofErr w:type="spellStart"/>
            <w:r w:rsidRPr="001A2EE5">
              <w:rPr>
                <w:rFonts w:cs="Times New Roman"/>
                <w:sz w:val="21"/>
              </w:rPr>
              <w:t>product_id</w:t>
            </w:r>
            <w:proofErr w:type="spellEnd"/>
          </w:p>
        </w:tc>
        <w:tc>
          <w:tcPr>
            <w:tcW w:w="2771" w:type="dxa"/>
          </w:tcPr>
          <w:p w14:paraId="6724BEE6" w14:textId="115F6CFB" w:rsidR="00E70198" w:rsidRPr="001A2EE5" w:rsidRDefault="00F4189B" w:rsidP="00FE26DE">
            <w:pPr>
              <w:ind w:firstLine="43"/>
              <w:jc w:val="center"/>
              <w:rPr>
                <w:rFonts w:cs="Times New Roman"/>
              </w:rPr>
            </w:pPr>
            <w:r w:rsidRPr="001A2EE5">
              <w:rPr>
                <w:rFonts w:cs="Times New Roman"/>
                <w:sz w:val="21"/>
              </w:rPr>
              <w:t>String</w:t>
            </w:r>
          </w:p>
        </w:tc>
        <w:tc>
          <w:tcPr>
            <w:tcW w:w="2771" w:type="dxa"/>
          </w:tcPr>
          <w:p w14:paraId="07BC5FA4" w14:textId="77777777" w:rsidR="00E70198" w:rsidRPr="001A2EE5" w:rsidRDefault="00DF4297" w:rsidP="006A21BC">
            <w:pPr>
              <w:ind w:firstLine="0"/>
              <w:jc w:val="center"/>
              <w:rPr>
                <w:rFonts w:cs="Times New Roman"/>
                <w:lang w:eastAsia="zh-CN"/>
              </w:rPr>
            </w:pPr>
            <w:r w:rsidRPr="001A2EE5">
              <w:rPr>
                <w:rFonts w:cs="Times New Roman"/>
                <w:sz w:val="21"/>
                <w:lang w:eastAsia="zh-CN"/>
              </w:rPr>
              <w:t>关联商品（搜索</w:t>
            </w:r>
            <w:r w:rsidRPr="001A2EE5">
              <w:rPr>
                <w:rFonts w:cs="Times New Roman"/>
                <w:sz w:val="21"/>
                <w:lang w:eastAsia="zh-CN"/>
              </w:rPr>
              <w:t>/</w:t>
            </w:r>
            <w:r w:rsidRPr="001A2EE5">
              <w:rPr>
                <w:rFonts w:cs="Times New Roman"/>
                <w:sz w:val="21"/>
                <w:lang w:eastAsia="zh-CN"/>
              </w:rPr>
              <w:t>登录时为空）</w:t>
            </w:r>
          </w:p>
        </w:tc>
      </w:tr>
      <w:tr w:rsidR="00E70198" w:rsidRPr="001A2EE5" w14:paraId="7E7DC937" w14:textId="77777777">
        <w:trPr>
          <w:jc w:val="center"/>
        </w:trPr>
        <w:tc>
          <w:tcPr>
            <w:tcW w:w="2771" w:type="dxa"/>
          </w:tcPr>
          <w:p w14:paraId="04D73C27" w14:textId="77777777" w:rsidR="00E70198" w:rsidRPr="001A2EE5" w:rsidRDefault="00DF4297" w:rsidP="00E42F63">
            <w:pPr>
              <w:ind w:firstLine="0"/>
              <w:jc w:val="center"/>
              <w:rPr>
                <w:rFonts w:cs="Times New Roman"/>
              </w:rPr>
            </w:pPr>
            <w:proofErr w:type="spellStart"/>
            <w:r w:rsidRPr="001A2EE5">
              <w:rPr>
                <w:rFonts w:cs="Times New Roman"/>
                <w:sz w:val="21"/>
              </w:rPr>
              <w:t>behavior_type</w:t>
            </w:r>
            <w:proofErr w:type="spellEnd"/>
          </w:p>
        </w:tc>
        <w:tc>
          <w:tcPr>
            <w:tcW w:w="2771" w:type="dxa"/>
          </w:tcPr>
          <w:p w14:paraId="502B4EE0" w14:textId="77777777" w:rsidR="00E70198" w:rsidRPr="001A2EE5" w:rsidRDefault="00DF4297" w:rsidP="00FE26DE">
            <w:pPr>
              <w:ind w:firstLine="43"/>
              <w:jc w:val="center"/>
              <w:rPr>
                <w:rFonts w:cs="Times New Roman"/>
              </w:rPr>
            </w:pPr>
            <w:r w:rsidRPr="001A2EE5">
              <w:rPr>
                <w:rFonts w:cs="Times New Roman"/>
                <w:sz w:val="21"/>
              </w:rPr>
              <w:t>Enum</w:t>
            </w:r>
          </w:p>
        </w:tc>
        <w:tc>
          <w:tcPr>
            <w:tcW w:w="2771" w:type="dxa"/>
          </w:tcPr>
          <w:p w14:paraId="287DD5BF" w14:textId="77777777" w:rsidR="00E70198" w:rsidRPr="001A2EE5" w:rsidRDefault="00DF4297" w:rsidP="006A21BC">
            <w:pPr>
              <w:ind w:firstLine="0"/>
              <w:jc w:val="center"/>
              <w:rPr>
                <w:rFonts w:cs="Times New Roman"/>
              </w:rPr>
            </w:pPr>
            <w:r w:rsidRPr="001A2EE5">
              <w:rPr>
                <w:rFonts w:cs="Times New Roman"/>
                <w:sz w:val="21"/>
              </w:rPr>
              <w:t>view/click/cart/purchase/review/search/login</w:t>
            </w:r>
          </w:p>
        </w:tc>
      </w:tr>
      <w:tr w:rsidR="00E70198" w:rsidRPr="001A2EE5" w14:paraId="69C83F2D" w14:textId="77777777">
        <w:trPr>
          <w:jc w:val="center"/>
        </w:trPr>
        <w:tc>
          <w:tcPr>
            <w:tcW w:w="2771" w:type="dxa"/>
          </w:tcPr>
          <w:p w14:paraId="3A9D321A" w14:textId="77777777" w:rsidR="00E70198" w:rsidRPr="001A2EE5" w:rsidRDefault="00DF4297" w:rsidP="00E42F63">
            <w:pPr>
              <w:ind w:firstLine="0"/>
              <w:jc w:val="center"/>
              <w:rPr>
                <w:rFonts w:cs="Times New Roman"/>
              </w:rPr>
            </w:pPr>
            <w:r w:rsidRPr="001A2EE5">
              <w:rPr>
                <w:rFonts w:cs="Times New Roman"/>
                <w:sz w:val="21"/>
              </w:rPr>
              <w:t>context</w:t>
            </w:r>
          </w:p>
        </w:tc>
        <w:tc>
          <w:tcPr>
            <w:tcW w:w="2771" w:type="dxa"/>
          </w:tcPr>
          <w:p w14:paraId="3B97D14F" w14:textId="77777777" w:rsidR="00E70198" w:rsidRPr="001A2EE5" w:rsidRDefault="00DF4297" w:rsidP="00FE26DE">
            <w:pPr>
              <w:ind w:firstLine="43"/>
              <w:jc w:val="center"/>
              <w:rPr>
                <w:rFonts w:cs="Times New Roman"/>
              </w:rPr>
            </w:pPr>
            <w:r w:rsidRPr="001A2EE5">
              <w:rPr>
                <w:rFonts w:cs="Times New Roman"/>
                <w:sz w:val="21"/>
              </w:rPr>
              <w:t>JSON</w:t>
            </w:r>
          </w:p>
        </w:tc>
        <w:tc>
          <w:tcPr>
            <w:tcW w:w="2771" w:type="dxa"/>
          </w:tcPr>
          <w:p w14:paraId="4A459093" w14:textId="77777777" w:rsidR="00E70198" w:rsidRPr="001A2EE5" w:rsidRDefault="00DF4297" w:rsidP="006A21BC">
            <w:pPr>
              <w:ind w:firstLine="0"/>
              <w:jc w:val="center"/>
              <w:rPr>
                <w:rFonts w:cs="Times New Roman"/>
                <w:lang w:eastAsia="zh-CN"/>
              </w:rPr>
            </w:pPr>
            <w:r w:rsidRPr="001A2EE5">
              <w:rPr>
                <w:rFonts w:cs="Times New Roman"/>
                <w:sz w:val="21"/>
                <w:lang w:eastAsia="zh-CN"/>
              </w:rPr>
              <w:t>上下文信息（来源页面、搜索词等）</w:t>
            </w:r>
          </w:p>
        </w:tc>
      </w:tr>
      <w:tr w:rsidR="00E70198" w:rsidRPr="001A2EE5" w14:paraId="7030EEF2" w14:textId="77777777">
        <w:trPr>
          <w:jc w:val="center"/>
        </w:trPr>
        <w:tc>
          <w:tcPr>
            <w:tcW w:w="2771" w:type="dxa"/>
            <w:tcBorders>
              <w:bottom w:val="single" w:sz="12" w:space="0" w:color="000000"/>
            </w:tcBorders>
          </w:tcPr>
          <w:p w14:paraId="422C9124" w14:textId="77777777" w:rsidR="00E70198" w:rsidRPr="001A2EE5" w:rsidRDefault="00DF4297" w:rsidP="00E42F63">
            <w:pPr>
              <w:ind w:firstLine="0"/>
              <w:jc w:val="center"/>
              <w:rPr>
                <w:rFonts w:cs="Times New Roman"/>
              </w:rPr>
            </w:pPr>
            <w:proofErr w:type="spellStart"/>
            <w:r w:rsidRPr="001A2EE5">
              <w:rPr>
                <w:rFonts w:cs="Times New Roman"/>
                <w:sz w:val="21"/>
              </w:rPr>
              <w:t>created_at</w:t>
            </w:r>
            <w:proofErr w:type="spellEnd"/>
          </w:p>
        </w:tc>
        <w:tc>
          <w:tcPr>
            <w:tcW w:w="2771" w:type="dxa"/>
            <w:tcBorders>
              <w:bottom w:val="single" w:sz="12" w:space="0" w:color="000000"/>
            </w:tcBorders>
          </w:tcPr>
          <w:p w14:paraId="42C8EC38" w14:textId="77777777" w:rsidR="00E70198" w:rsidRPr="001A2EE5" w:rsidRDefault="00DF4297" w:rsidP="00FE26DE">
            <w:pPr>
              <w:ind w:firstLine="43"/>
              <w:jc w:val="center"/>
              <w:rPr>
                <w:rFonts w:cs="Times New Roman"/>
              </w:rPr>
            </w:pPr>
            <w:proofErr w:type="spellStart"/>
            <w:r w:rsidRPr="001A2EE5">
              <w:rPr>
                <w:rFonts w:cs="Times New Roman"/>
                <w:sz w:val="21"/>
              </w:rPr>
              <w:t>DateTime</w:t>
            </w:r>
            <w:proofErr w:type="spellEnd"/>
          </w:p>
        </w:tc>
        <w:tc>
          <w:tcPr>
            <w:tcW w:w="2771" w:type="dxa"/>
            <w:tcBorders>
              <w:bottom w:val="single" w:sz="12" w:space="0" w:color="000000"/>
            </w:tcBorders>
          </w:tcPr>
          <w:p w14:paraId="311AE787" w14:textId="77777777" w:rsidR="00E70198" w:rsidRPr="001A2EE5" w:rsidRDefault="00DF4297" w:rsidP="006A21BC">
            <w:pPr>
              <w:ind w:left="1440" w:hanging="1440"/>
              <w:jc w:val="center"/>
              <w:rPr>
                <w:rFonts w:cs="Times New Roman"/>
                <w:lang w:eastAsia="zh-CN"/>
              </w:rPr>
            </w:pPr>
            <w:r w:rsidRPr="001A2EE5">
              <w:rPr>
                <w:rFonts w:cs="Times New Roman"/>
                <w:sz w:val="21"/>
                <w:lang w:eastAsia="zh-CN"/>
              </w:rPr>
              <w:t>行为发生时间（用于时间衰减计算）</w:t>
            </w:r>
          </w:p>
        </w:tc>
      </w:tr>
    </w:tbl>
    <w:p w14:paraId="12ABD408" w14:textId="12DC0AEA" w:rsidR="00E70198" w:rsidRDefault="00DF4297" w:rsidP="00974753">
      <w:pPr>
        <w:ind w:firstLineChars="200" w:firstLine="480"/>
        <w:rPr>
          <w:lang w:eastAsia="zh-CN"/>
        </w:rPr>
      </w:pPr>
      <w:r>
        <w:rPr>
          <w:lang w:eastAsia="zh-CN"/>
        </w:rPr>
        <w:lastRenderedPageBreak/>
        <w:t>其他数据表包括：</w:t>
      </w:r>
      <w:r>
        <w:rPr>
          <w:lang w:eastAsia="zh-CN"/>
        </w:rPr>
        <w:t>products</w:t>
      </w:r>
      <w:r w:rsidR="00BA5489">
        <w:rPr>
          <w:rFonts w:hint="eastAsia"/>
          <w:lang w:eastAsia="zh-CN"/>
        </w:rPr>
        <w:t>(</w:t>
      </w:r>
      <w:r>
        <w:rPr>
          <w:lang w:eastAsia="zh-CN"/>
        </w:rPr>
        <w:t>商品）、</w:t>
      </w:r>
      <w:r>
        <w:rPr>
          <w:lang w:eastAsia="zh-CN"/>
        </w:rPr>
        <w:t>categories</w:t>
      </w:r>
      <w:r>
        <w:rPr>
          <w:lang w:eastAsia="zh-CN"/>
        </w:rPr>
        <w:t>（分类）、</w:t>
      </w:r>
      <w:r>
        <w:rPr>
          <w:lang w:eastAsia="zh-CN"/>
        </w:rPr>
        <w:t>orders/order_items</w:t>
      </w:r>
      <w:r>
        <w:rPr>
          <w:lang w:eastAsia="zh-CN"/>
        </w:rPr>
        <w:t>（订单）、</w:t>
      </w:r>
      <w:r>
        <w:rPr>
          <w:lang w:eastAsia="zh-CN"/>
        </w:rPr>
        <w:t>ads</w:t>
      </w:r>
      <w:r>
        <w:rPr>
          <w:lang w:eastAsia="zh-CN"/>
        </w:rPr>
        <w:t>（广告配置）、</w:t>
      </w:r>
      <w:r>
        <w:rPr>
          <w:lang w:eastAsia="zh-CN"/>
        </w:rPr>
        <w:t>ad_impressions</w:t>
      </w:r>
      <w:r>
        <w:rPr>
          <w:lang w:eastAsia="zh-CN"/>
        </w:rPr>
        <w:t>（展示日志）、</w:t>
      </w:r>
      <w:r>
        <w:rPr>
          <w:lang w:eastAsia="zh-CN"/>
        </w:rPr>
        <w:t>reviews</w:t>
      </w:r>
      <w:r>
        <w:rPr>
          <w:lang w:eastAsia="zh-CN"/>
        </w:rPr>
        <w:t>（评价）、</w:t>
      </w:r>
      <w:r>
        <w:rPr>
          <w:lang w:eastAsia="zh-CN"/>
        </w:rPr>
        <w:t>qa</w:t>
      </w:r>
      <w:r>
        <w:rPr>
          <w:lang w:eastAsia="zh-CN"/>
        </w:rPr>
        <w:t>（问答），</w:t>
      </w:r>
      <w:r w:rsidR="00C64F82">
        <w:rPr>
          <w:rFonts w:hint="eastAsia"/>
          <w:lang w:eastAsia="zh-CN"/>
        </w:rPr>
        <w:t>详情见附录</w:t>
      </w:r>
      <w:r w:rsidR="00C64F82">
        <w:rPr>
          <w:rFonts w:hint="eastAsia"/>
          <w:lang w:eastAsia="zh-CN"/>
        </w:rPr>
        <w:t>1</w:t>
      </w:r>
      <w:r w:rsidR="00C64F82">
        <w:rPr>
          <w:rFonts w:hint="eastAsia"/>
          <w:lang w:eastAsia="zh-CN"/>
        </w:rPr>
        <w:t>图与表</w:t>
      </w:r>
      <w:r>
        <w:rPr>
          <w:lang w:eastAsia="zh-CN"/>
        </w:rPr>
        <w:t>。</w:t>
      </w:r>
    </w:p>
    <w:p w14:paraId="2BC46C7C" w14:textId="77777777" w:rsidR="00531691" w:rsidRDefault="00531691" w:rsidP="00531691">
      <w:pPr>
        <w:pStyle w:val="31"/>
        <w:spacing w:before="0"/>
        <w:rPr>
          <w:rFonts w:ascii="Times New Roman" w:eastAsia="宋体" w:hAnsi="Times New Roman" w:cs="Times New Roman"/>
          <w:color w:val="000000"/>
          <w:lang w:eastAsia="zh-CN"/>
        </w:rPr>
      </w:pPr>
      <w:bookmarkStart w:id="68" w:name="_Toc230884796"/>
      <w:r w:rsidRPr="00531691">
        <w:rPr>
          <w:rFonts w:ascii="Times New Roman" w:eastAsia="宋体" w:hAnsi="Times New Roman" w:cs="Times New Roman" w:hint="eastAsia"/>
          <w:color w:val="000000"/>
          <w:lang w:eastAsia="zh-CN"/>
        </w:rPr>
        <w:t>4.1.</w:t>
      </w:r>
      <w:r>
        <w:rPr>
          <w:rFonts w:ascii="Times New Roman" w:eastAsia="宋体" w:hAnsi="Times New Roman" w:cs="Times New Roman" w:hint="eastAsia"/>
          <w:color w:val="000000"/>
          <w:lang w:eastAsia="zh-CN"/>
        </w:rPr>
        <w:t>3</w:t>
      </w:r>
      <w:r w:rsidRPr="00531691">
        <w:rPr>
          <w:rFonts w:ascii="Times New Roman" w:eastAsia="宋体" w:hAnsi="Times New Roman" w:cs="Times New Roman" w:hint="eastAsia"/>
          <w:color w:val="000000"/>
          <w:lang w:eastAsia="zh-CN"/>
        </w:rPr>
        <w:t>索引设计</w:t>
      </w:r>
      <w:bookmarkEnd w:id="68"/>
    </w:p>
    <w:p w14:paraId="7F206B7E" w14:textId="77777777" w:rsidR="0067511A" w:rsidRDefault="0067511A" w:rsidP="00974753">
      <w:pPr>
        <w:ind w:firstLineChars="200" w:firstLine="480"/>
        <w:rPr>
          <w:lang w:eastAsia="zh-CN"/>
        </w:rPr>
      </w:pPr>
      <w:r>
        <w:rPr>
          <w:rFonts w:hint="eastAsia"/>
          <w:lang w:eastAsia="zh-CN"/>
        </w:rPr>
        <w:t>为提升系统在高频查询场景下的响应速度，数据库共建立</w:t>
      </w:r>
      <w:r>
        <w:rPr>
          <w:rFonts w:hint="eastAsia"/>
          <w:lang w:eastAsia="zh-CN"/>
        </w:rPr>
        <w:t>13</w:t>
      </w:r>
      <w:r>
        <w:rPr>
          <w:rFonts w:hint="eastAsia"/>
          <w:lang w:eastAsia="zh-CN"/>
        </w:rPr>
        <w:t>个索引，设计思路围绕三类核心查询展开。</w:t>
      </w:r>
    </w:p>
    <w:p w14:paraId="19C8C2B4" w14:textId="1487F433" w:rsidR="0067511A" w:rsidRDefault="00974753" w:rsidP="00974753">
      <w:pPr>
        <w:ind w:firstLineChars="200" w:firstLine="480"/>
        <w:rPr>
          <w:lang w:eastAsia="zh-CN"/>
        </w:rPr>
      </w:pPr>
      <w:r w:rsidRPr="00974753">
        <w:rPr>
          <w:lang w:eastAsia="zh-CN"/>
        </w:rPr>
        <w:t>第一类</w:t>
      </w:r>
      <w:proofErr w:type="gramStart"/>
      <w:r w:rsidRPr="00974753">
        <w:rPr>
          <w:lang w:eastAsia="zh-CN"/>
        </w:rPr>
        <w:t>是外键关联</w:t>
      </w:r>
      <w:proofErr w:type="gramEnd"/>
      <w:r w:rsidRPr="00974753">
        <w:rPr>
          <w:lang w:eastAsia="zh-CN"/>
        </w:rPr>
        <w:t>查询索引。系统中很多的业务操作都是</w:t>
      </w:r>
      <w:proofErr w:type="gramStart"/>
      <w:r w:rsidRPr="00974753">
        <w:rPr>
          <w:lang w:eastAsia="zh-CN"/>
        </w:rPr>
        <w:t>通过外键来</w:t>
      </w:r>
      <w:proofErr w:type="gramEnd"/>
      <w:r w:rsidRPr="00974753">
        <w:rPr>
          <w:lang w:eastAsia="zh-CN"/>
        </w:rPr>
        <w:t>关联查询的，例如查询某商家发布的全部商品、某用户的全部订单、某条广告的所有曝光记录等。对</w:t>
      </w:r>
      <w:r w:rsidRPr="00974753">
        <w:rPr>
          <w:lang w:eastAsia="zh-CN"/>
        </w:rPr>
        <w:t>products</w:t>
      </w:r>
      <w:r w:rsidRPr="00974753">
        <w:rPr>
          <w:lang w:eastAsia="zh-CN"/>
        </w:rPr>
        <w:t>表的</w:t>
      </w:r>
      <w:proofErr w:type="spellStart"/>
      <w:r w:rsidRPr="00974753">
        <w:rPr>
          <w:lang w:eastAsia="zh-CN"/>
        </w:rPr>
        <w:t>category_id</w:t>
      </w:r>
      <w:proofErr w:type="spellEnd"/>
      <w:r w:rsidRPr="00974753">
        <w:rPr>
          <w:lang w:eastAsia="zh-CN"/>
        </w:rPr>
        <w:t>、</w:t>
      </w:r>
      <w:proofErr w:type="spellStart"/>
      <w:r w:rsidRPr="00974753">
        <w:rPr>
          <w:lang w:eastAsia="zh-CN"/>
        </w:rPr>
        <w:t>merchant_id</w:t>
      </w:r>
      <w:proofErr w:type="spellEnd"/>
      <w:r w:rsidRPr="00974753">
        <w:rPr>
          <w:lang w:eastAsia="zh-CN"/>
        </w:rPr>
        <w:t>、</w:t>
      </w:r>
      <w:r w:rsidRPr="00974753">
        <w:rPr>
          <w:lang w:eastAsia="zh-CN"/>
        </w:rPr>
        <w:t>orders</w:t>
      </w:r>
      <w:r w:rsidRPr="00974753">
        <w:rPr>
          <w:lang w:eastAsia="zh-CN"/>
        </w:rPr>
        <w:t>表的</w:t>
      </w:r>
      <w:proofErr w:type="spellStart"/>
      <w:r w:rsidRPr="00974753">
        <w:rPr>
          <w:lang w:eastAsia="zh-CN"/>
        </w:rPr>
        <w:t>user_id</w:t>
      </w:r>
      <w:proofErr w:type="spellEnd"/>
      <w:r w:rsidRPr="00974753">
        <w:rPr>
          <w:lang w:eastAsia="zh-CN"/>
        </w:rPr>
        <w:t>、</w:t>
      </w:r>
      <w:proofErr w:type="spellStart"/>
      <w:r w:rsidRPr="00974753">
        <w:rPr>
          <w:lang w:eastAsia="zh-CN"/>
        </w:rPr>
        <w:t>order_items</w:t>
      </w:r>
      <w:proofErr w:type="spellEnd"/>
      <w:r w:rsidRPr="00974753">
        <w:rPr>
          <w:lang w:eastAsia="zh-CN"/>
        </w:rPr>
        <w:t>表的</w:t>
      </w:r>
      <w:proofErr w:type="spellStart"/>
      <w:r w:rsidRPr="00974753">
        <w:rPr>
          <w:lang w:eastAsia="zh-CN"/>
        </w:rPr>
        <w:t>order_id</w:t>
      </w:r>
      <w:proofErr w:type="spellEnd"/>
      <w:r w:rsidRPr="00974753">
        <w:rPr>
          <w:lang w:eastAsia="zh-CN"/>
        </w:rPr>
        <w:t>、</w:t>
      </w:r>
      <w:r w:rsidRPr="00974753">
        <w:rPr>
          <w:lang w:eastAsia="zh-CN"/>
        </w:rPr>
        <w:t>ads</w:t>
      </w:r>
      <w:r w:rsidRPr="00974753">
        <w:rPr>
          <w:lang w:eastAsia="zh-CN"/>
        </w:rPr>
        <w:t>表的</w:t>
      </w:r>
      <w:proofErr w:type="spellStart"/>
      <w:r w:rsidRPr="00974753">
        <w:rPr>
          <w:lang w:eastAsia="zh-CN"/>
        </w:rPr>
        <w:t>advertiser_id</w:t>
      </w:r>
      <w:proofErr w:type="spellEnd"/>
      <w:r w:rsidRPr="00974753">
        <w:rPr>
          <w:lang w:eastAsia="zh-CN"/>
        </w:rPr>
        <w:t>等外键字段建立索引之后，这些关联查询就可以</w:t>
      </w:r>
      <w:proofErr w:type="gramStart"/>
      <w:r w:rsidRPr="00974753">
        <w:rPr>
          <w:lang w:eastAsia="zh-CN"/>
        </w:rPr>
        <w:t>避免全表扫描</w:t>
      </w:r>
      <w:proofErr w:type="gramEnd"/>
      <w:r w:rsidRPr="00974753">
        <w:rPr>
          <w:lang w:eastAsia="zh-CN"/>
        </w:rPr>
        <w:t>，把查询时间从线性复杂度降低到对数复杂度</w:t>
      </w:r>
      <w:r w:rsidR="0067511A">
        <w:rPr>
          <w:rFonts w:hint="eastAsia"/>
          <w:lang w:eastAsia="zh-CN"/>
        </w:rPr>
        <w:t>。</w:t>
      </w:r>
    </w:p>
    <w:p w14:paraId="45E225AB" w14:textId="5BBF1007" w:rsidR="0067511A" w:rsidRDefault="00974753" w:rsidP="00974753">
      <w:pPr>
        <w:ind w:firstLineChars="200" w:firstLine="480"/>
        <w:rPr>
          <w:lang w:eastAsia="zh-CN"/>
        </w:rPr>
      </w:pPr>
      <w:r w:rsidRPr="00974753">
        <w:rPr>
          <w:lang w:eastAsia="zh-CN"/>
        </w:rPr>
        <w:t>第二种类型的为时间范围查询索引。活跃度评分要读取用户近</w:t>
      </w:r>
      <w:r w:rsidRPr="00974753">
        <w:rPr>
          <w:lang w:eastAsia="zh-CN"/>
        </w:rPr>
        <w:t>30</w:t>
      </w:r>
      <w:r w:rsidRPr="00974753">
        <w:rPr>
          <w:lang w:eastAsia="zh-CN"/>
        </w:rPr>
        <w:t>天的所有行为记录，所以在</w:t>
      </w:r>
      <w:proofErr w:type="spellStart"/>
      <w:r w:rsidRPr="00974753">
        <w:rPr>
          <w:lang w:eastAsia="zh-CN"/>
        </w:rPr>
        <w:t>user_behaviors</w:t>
      </w:r>
      <w:proofErr w:type="spellEnd"/>
      <w:r w:rsidRPr="00974753">
        <w:rPr>
          <w:lang w:eastAsia="zh-CN"/>
        </w:rPr>
        <w:t>表上创建了三个索引，</w:t>
      </w:r>
      <w:proofErr w:type="spellStart"/>
      <w:r w:rsidRPr="00974753">
        <w:rPr>
          <w:lang w:eastAsia="zh-CN"/>
        </w:rPr>
        <w:t>idx_behaviors_user</w:t>
      </w:r>
      <w:proofErr w:type="spellEnd"/>
      <w:r w:rsidRPr="00974753">
        <w:rPr>
          <w:lang w:eastAsia="zh-CN"/>
        </w:rPr>
        <w:t>按照用户</w:t>
      </w:r>
      <w:r w:rsidRPr="00974753">
        <w:rPr>
          <w:lang w:eastAsia="zh-CN"/>
        </w:rPr>
        <w:t>ID</w:t>
      </w:r>
      <w:r w:rsidRPr="00974753">
        <w:rPr>
          <w:lang w:eastAsia="zh-CN"/>
        </w:rPr>
        <w:t>快速定位行为记录，</w:t>
      </w:r>
      <w:proofErr w:type="spellStart"/>
      <w:r w:rsidRPr="00974753">
        <w:rPr>
          <w:lang w:eastAsia="zh-CN"/>
        </w:rPr>
        <w:t>idx_behaviors_created</w:t>
      </w:r>
      <w:proofErr w:type="spellEnd"/>
      <w:r w:rsidRPr="00974753">
        <w:rPr>
          <w:lang w:eastAsia="zh-CN"/>
        </w:rPr>
        <w:t>按照时间范围</w:t>
      </w:r>
      <w:proofErr w:type="gramStart"/>
      <w:r w:rsidRPr="00974753">
        <w:rPr>
          <w:lang w:eastAsia="zh-CN"/>
        </w:rPr>
        <w:t>过滤近</w:t>
      </w:r>
      <w:proofErr w:type="gramEnd"/>
      <w:r w:rsidRPr="00974753">
        <w:rPr>
          <w:lang w:eastAsia="zh-CN"/>
        </w:rPr>
        <w:t>30</w:t>
      </w:r>
      <w:r w:rsidRPr="00974753">
        <w:rPr>
          <w:lang w:eastAsia="zh-CN"/>
        </w:rPr>
        <w:t>天的数据，</w:t>
      </w:r>
      <w:proofErr w:type="spellStart"/>
      <w:r w:rsidRPr="00974753">
        <w:rPr>
          <w:lang w:eastAsia="zh-CN"/>
        </w:rPr>
        <w:t>idx_behaviors_type</w:t>
      </w:r>
      <w:proofErr w:type="spellEnd"/>
      <w:r w:rsidRPr="00974753">
        <w:rPr>
          <w:lang w:eastAsia="zh-CN"/>
        </w:rPr>
        <w:t>按照行为类型进行统计分析。用三个索引来计算每个用户的行为记录数达到</w:t>
      </w:r>
      <w:r w:rsidRPr="00974753">
        <w:rPr>
          <w:lang w:eastAsia="zh-CN"/>
        </w:rPr>
        <w:t>500</w:t>
      </w:r>
      <w:r w:rsidRPr="00974753">
        <w:rPr>
          <w:lang w:eastAsia="zh-CN"/>
        </w:rPr>
        <w:t>之后的活跃度，在此期间计算完成只需要不到</w:t>
      </w:r>
      <w:r w:rsidRPr="00974753">
        <w:rPr>
          <w:lang w:eastAsia="zh-CN"/>
        </w:rPr>
        <w:t>35</w:t>
      </w:r>
      <w:r w:rsidRPr="00974753">
        <w:rPr>
          <w:lang w:eastAsia="zh-CN"/>
        </w:rPr>
        <w:t>毫秒</w:t>
      </w:r>
      <w:r w:rsidR="0067511A">
        <w:rPr>
          <w:rFonts w:hint="eastAsia"/>
          <w:lang w:eastAsia="zh-CN"/>
        </w:rPr>
        <w:t>。</w:t>
      </w:r>
    </w:p>
    <w:p w14:paraId="714D000A" w14:textId="581891BB" w:rsidR="00531691" w:rsidRPr="0067511A" w:rsidRDefault="00974753" w:rsidP="00974753">
      <w:pPr>
        <w:ind w:firstLineChars="200" w:firstLine="480"/>
        <w:rPr>
          <w:lang w:eastAsia="zh-CN"/>
        </w:rPr>
      </w:pPr>
      <w:r w:rsidRPr="00974753">
        <w:rPr>
          <w:lang w:eastAsia="zh-CN"/>
        </w:rPr>
        <w:t>第三类是</w:t>
      </w:r>
      <w:proofErr w:type="gramStart"/>
      <w:r w:rsidRPr="00974753">
        <w:rPr>
          <w:lang w:eastAsia="zh-CN"/>
        </w:rPr>
        <w:t>对于频控组件</w:t>
      </w:r>
      <w:proofErr w:type="gramEnd"/>
      <w:r w:rsidRPr="00974753">
        <w:rPr>
          <w:lang w:eastAsia="zh-CN"/>
        </w:rPr>
        <w:t>进行实时的查询索引。广告获取接口可以获得用户今日受到的广告曝光次数以及最接近最近一次被展示的时间，而</w:t>
      </w:r>
      <w:proofErr w:type="spellStart"/>
      <w:r w:rsidRPr="00974753">
        <w:rPr>
          <w:lang w:eastAsia="zh-CN"/>
        </w:rPr>
        <w:t>idx_ad_impressions_user</w:t>
      </w:r>
      <w:proofErr w:type="spellEnd"/>
      <w:r w:rsidRPr="00974753">
        <w:rPr>
          <w:lang w:eastAsia="zh-CN"/>
        </w:rPr>
        <w:t>索引就可以根据用户的</w:t>
      </w:r>
      <w:r w:rsidRPr="00974753">
        <w:rPr>
          <w:lang w:eastAsia="zh-CN"/>
        </w:rPr>
        <w:t>ID</w:t>
      </w:r>
      <w:r w:rsidRPr="00974753">
        <w:rPr>
          <w:lang w:eastAsia="zh-CN"/>
        </w:rPr>
        <w:t>快速地找到该用户的曝光记录，避免因为广告过多而造成系统性能下降。</w:t>
      </w:r>
      <w:r w:rsidRPr="00974753">
        <w:rPr>
          <w:lang w:eastAsia="zh-CN"/>
        </w:rPr>
        <w:t>reviews</w:t>
      </w:r>
      <w:r w:rsidRPr="00974753">
        <w:rPr>
          <w:lang w:eastAsia="zh-CN"/>
        </w:rPr>
        <w:t>表和</w:t>
      </w:r>
      <w:proofErr w:type="spellStart"/>
      <w:r w:rsidRPr="00974753">
        <w:rPr>
          <w:lang w:eastAsia="zh-CN"/>
        </w:rPr>
        <w:t>qa</w:t>
      </w:r>
      <w:proofErr w:type="spellEnd"/>
      <w:r w:rsidRPr="00974753">
        <w:rPr>
          <w:lang w:eastAsia="zh-CN"/>
        </w:rPr>
        <w:t>表的</w:t>
      </w:r>
      <w:proofErr w:type="spellStart"/>
      <w:r w:rsidRPr="00974753">
        <w:rPr>
          <w:lang w:eastAsia="zh-CN"/>
        </w:rPr>
        <w:t>product_id</w:t>
      </w:r>
      <w:proofErr w:type="spellEnd"/>
      <w:r w:rsidRPr="00974753">
        <w:rPr>
          <w:lang w:eastAsia="zh-CN"/>
        </w:rPr>
        <w:t>索引可以快速加载商品详情页的评价和问答列表。完整的索引定义如表</w:t>
      </w:r>
      <w:r w:rsidRPr="00974753">
        <w:rPr>
          <w:lang w:eastAsia="zh-CN"/>
        </w:rPr>
        <w:t>4.3</w:t>
      </w:r>
      <w:r w:rsidRPr="00974753">
        <w:rPr>
          <w:lang w:eastAsia="zh-CN"/>
        </w:rPr>
        <w:t>所示</w:t>
      </w:r>
      <w:r w:rsidR="0067511A">
        <w:rPr>
          <w:rFonts w:hint="eastAsia"/>
          <w:lang w:eastAsia="zh-CN"/>
        </w:rPr>
        <w:t>。</w:t>
      </w:r>
    </w:p>
    <w:p w14:paraId="16B15F9A" w14:textId="64FC8A83" w:rsidR="00531691" w:rsidRPr="000D545A" w:rsidRDefault="00531691" w:rsidP="00531691">
      <w:pPr>
        <w:jc w:val="center"/>
        <w:rPr>
          <w:rFonts w:cs="Times New Roman"/>
          <w:sz w:val="21"/>
          <w:lang w:eastAsia="zh-CN"/>
        </w:rPr>
      </w:pPr>
      <w:r w:rsidRPr="007F40B0">
        <w:rPr>
          <w:rFonts w:cs="Times New Roman"/>
          <w:sz w:val="21"/>
          <w:lang w:eastAsia="zh-CN"/>
        </w:rPr>
        <w:t>表</w:t>
      </w:r>
      <w:r w:rsidRPr="007F40B0">
        <w:rPr>
          <w:rFonts w:cs="Times New Roman"/>
          <w:sz w:val="21"/>
          <w:lang w:eastAsia="zh-CN"/>
        </w:rPr>
        <w:t xml:space="preserve"> 4.</w:t>
      </w:r>
      <w:r>
        <w:rPr>
          <w:rFonts w:cs="Times New Roman" w:hint="eastAsia"/>
          <w:sz w:val="21"/>
          <w:lang w:eastAsia="zh-CN"/>
        </w:rPr>
        <w:t>3</w:t>
      </w:r>
      <w:r w:rsidR="00C45197">
        <w:rPr>
          <w:rFonts w:cs="Times New Roman" w:hint="eastAsia"/>
          <w:sz w:val="21"/>
          <w:lang w:eastAsia="zh-CN"/>
        </w:rPr>
        <w:t xml:space="preserve">  </w:t>
      </w:r>
      <w:r w:rsidRPr="007F40B0">
        <w:rPr>
          <w:rFonts w:cs="Times New Roman"/>
          <w:sz w:val="21"/>
          <w:lang w:eastAsia="zh-CN"/>
        </w:rPr>
        <w:t>use</w:t>
      </w:r>
      <w:r w:rsidRPr="000D545A">
        <w:rPr>
          <w:rFonts w:cs="Times New Roman"/>
          <w:sz w:val="21"/>
          <w:lang w:eastAsia="zh-CN"/>
        </w:rPr>
        <w:t>rs</w:t>
      </w:r>
      <w:proofErr w:type="gramStart"/>
      <w:r w:rsidRPr="000D545A">
        <w:rPr>
          <w:rFonts w:cs="Times New Roman"/>
          <w:sz w:val="21"/>
          <w:lang w:eastAsia="zh-CN"/>
        </w:rPr>
        <w:t>表核心</w:t>
      </w:r>
      <w:proofErr w:type="gramEnd"/>
      <w:r w:rsidRPr="000D545A">
        <w:rPr>
          <w:rFonts w:cs="Times New Roman"/>
          <w:sz w:val="21"/>
          <w:lang w:eastAsia="zh-CN"/>
        </w:rPr>
        <w:t>字段</w:t>
      </w:r>
    </w:p>
    <w:tbl>
      <w:tblPr>
        <w:tblW w:w="0" w:type="auto"/>
        <w:jc w:val="center"/>
        <w:tblLook w:val="04A0" w:firstRow="1" w:lastRow="0" w:firstColumn="1" w:lastColumn="0" w:noHBand="0" w:noVBand="1"/>
      </w:tblPr>
      <w:tblGrid>
        <w:gridCol w:w="2526"/>
        <w:gridCol w:w="1698"/>
        <w:gridCol w:w="1593"/>
        <w:gridCol w:w="1861"/>
      </w:tblGrid>
      <w:tr w:rsidR="00531691" w:rsidRPr="00531691" w14:paraId="4A4100A7" w14:textId="77777777" w:rsidTr="002B620D">
        <w:trPr>
          <w:trHeight w:val="161"/>
          <w:jc w:val="center"/>
        </w:trPr>
        <w:tc>
          <w:tcPr>
            <w:tcW w:w="0" w:type="auto"/>
            <w:tcBorders>
              <w:top w:val="single" w:sz="12" w:space="0" w:color="000000"/>
              <w:bottom w:val="single" w:sz="6" w:space="0" w:color="000000"/>
            </w:tcBorders>
          </w:tcPr>
          <w:p w14:paraId="2982887F" w14:textId="77777777" w:rsidR="00531691" w:rsidRPr="00531691" w:rsidRDefault="00531691" w:rsidP="00FE26DE">
            <w:pPr>
              <w:ind w:firstLine="0"/>
              <w:jc w:val="center"/>
              <w:rPr>
                <w:rFonts w:cs="Times New Roman"/>
                <w:bCs/>
              </w:rPr>
            </w:pPr>
            <w:proofErr w:type="spellStart"/>
            <w:r w:rsidRPr="00531691">
              <w:rPr>
                <w:rFonts w:cs="Times New Roman"/>
                <w:bCs/>
                <w:sz w:val="21"/>
              </w:rPr>
              <w:t>索引名</w:t>
            </w:r>
            <w:proofErr w:type="spellEnd"/>
          </w:p>
        </w:tc>
        <w:tc>
          <w:tcPr>
            <w:tcW w:w="0" w:type="auto"/>
            <w:tcBorders>
              <w:top w:val="single" w:sz="12" w:space="0" w:color="000000"/>
              <w:bottom w:val="single" w:sz="6" w:space="0" w:color="000000"/>
            </w:tcBorders>
          </w:tcPr>
          <w:p w14:paraId="0FBB3380" w14:textId="77777777" w:rsidR="00531691" w:rsidRPr="00531691" w:rsidRDefault="00531691" w:rsidP="00FE26DE">
            <w:pPr>
              <w:ind w:firstLine="0"/>
              <w:jc w:val="center"/>
              <w:rPr>
                <w:rFonts w:cs="Times New Roman"/>
                <w:bCs/>
              </w:rPr>
            </w:pPr>
            <w:proofErr w:type="spellStart"/>
            <w:r w:rsidRPr="00531691">
              <w:rPr>
                <w:rFonts w:cs="Times New Roman"/>
                <w:bCs/>
                <w:sz w:val="21"/>
              </w:rPr>
              <w:t>所在表</w:t>
            </w:r>
            <w:proofErr w:type="spellEnd"/>
          </w:p>
        </w:tc>
        <w:tc>
          <w:tcPr>
            <w:tcW w:w="0" w:type="auto"/>
            <w:tcBorders>
              <w:top w:val="single" w:sz="12" w:space="0" w:color="000000"/>
              <w:bottom w:val="single" w:sz="6" w:space="0" w:color="000000"/>
            </w:tcBorders>
          </w:tcPr>
          <w:p w14:paraId="1BB3744B" w14:textId="77777777" w:rsidR="00531691" w:rsidRPr="00531691" w:rsidRDefault="00531691" w:rsidP="00FE26DE">
            <w:pPr>
              <w:ind w:firstLine="0"/>
              <w:jc w:val="center"/>
              <w:rPr>
                <w:rFonts w:cs="Times New Roman"/>
                <w:bCs/>
              </w:rPr>
            </w:pPr>
            <w:proofErr w:type="spellStart"/>
            <w:r w:rsidRPr="00531691">
              <w:rPr>
                <w:rFonts w:cs="Times New Roman"/>
                <w:bCs/>
                <w:sz w:val="21"/>
              </w:rPr>
              <w:t>索引字段</w:t>
            </w:r>
            <w:proofErr w:type="spellEnd"/>
          </w:p>
        </w:tc>
        <w:tc>
          <w:tcPr>
            <w:tcW w:w="0" w:type="auto"/>
            <w:tcBorders>
              <w:top w:val="single" w:sz="12" w:space="0" w:color="000000"/>
              <w:bottom w:val="single" w:sz="6" w:space="0" w:color="000000"/>
            </w:tcBorders>
          </w:tcPr>
          <w:p w14:paraId="4E811CF7" w14:textId="77777777" w:rsidR="00531691" w:rsidRPr="00531691" w:rsidRDefault="00531691" w:rsidP="00FE26DE">
            <w:pPr>
              <w:ind w:firstLine="0"/>
              <w:jc w:val="center"/>
              <w:rPr>
                <w:rFonts w:cs="Times New Roman"/>
                <w:bCs/>
              </w:rPr>
            </w:pPr>
            <w:proofErr w:type="spellStart"/>
            <w:r w:rsidRPr="00531691">
              <w:rPr>
                <w:rFonts w:cs="Times New Roman"/>
                <w:bCs/>
                <w:sz w:val="21"/>
              </w:rPr>
              <w:t>用途</w:t>
            </w:r>
            <w:proofErr w:type="spellEnd"/>
          </w:p>
        </w:tc>
      </w:tr>
      <w:tr w:rsidR="00531691" w:rsidRPr="00531691" w14:paraId="4A4BEF4D" w14:textId="77777777" w:rsidTr="002B620D">
        <w:trPr>
          <w:jc w:val="center"/>
        </w:trPr>
        <w:tc>
          <w:tcPr>
            <w:tcW w:w="0" w:type="auto"/>
          </w:tcPr>
          <w:p w14:paraId="3AC2E71A" w14:textId="77777777" w:rsidR="00531691" w:rsidRPr="00531691" w:rsidRDefault="00531691" w:rsidP="00FE26DE">
            <w:pPr>
              <w:ind w:firstLine="175"/>
              <w:jc w:val="center"/>
              <w:rPr>
                <w:rFonts w:cs="Times New Roman"/>
              </w:rPr>
            </w:pPr>
            <w:proofErr w:type="spellStart"/>
            <w:r w:rsidRPr="00531691">
              <w:rPr>
                <w:rFonts w:cs="Times New Roman"/>
                <w:sz w:val="21"/>
              </w:rPr>
              <w:t>idx_products_category</w:t>
            </w:r>
            <w:proofErr w:type="spellEnd"/>
          </w:p>
        </w:tc>
        <w:tc>
          <w:tcPr>
            <w:tcW w:w="0" w:type="auto"/>
          </w:tcPr>
          <w:p w14:paraId="6228A184" w14:textId="77777777" w:rsidR="00531691" w:rsidRPr="00531691" w:rsidRDefault="00531691" w:rsidP="00FE26DE">
            <w:pPr>
              <w:ind w:firstLine="175"/>
              <w:jc w:val="center"/>
              <w:rPr>
                <w:rFonts w:cs="Times New Roman"/>
              </w:rPr>
            </w:pPr>
            <w:r w:rsidRPr="00531691">
              <w:rPr>
                <w:rFonts w:cs="Times New Roman"/>
                <w:sz w:val="21"/>
              </w:rPr>
              <w:t>products</w:t>
            </w:r>
          </w:p>
        </w:tc>
        <w:tc>
          <w:tcPr>
            <w:tcW w:w="0" w:type="auto"/>
          </w:tcPr>
          <w:p w14:paraId="4BC93352" w14:textId="77777777" w:rsidR="00531691" w:rsidRPr="00531691" w:rsidRDefault="00531691" w:rsidP="00FE26DE">
            <w:pPr>
              <w:ind w:firstLine="175"/>
              <w:jc w:val="center"/>
              <w:rPr>
                <w:rFonts w:cs="Times New Roman"/>
              </w:rPr>
            </w:pPr>
            <w:proofErr w:type="spellStart"/>
            <w:r w:rsidRPr="00531691">
              <w:rPr>
                <w:rFonts w:cs="Times New Roman"/>
                <w:sz w:val="21"/>
              </w:rPr>
              <w:t>category_id</w:t>
            </w:r>
            <w:proofErr w:type="spellEnd"/>
          </w:p>
        </w:tc>
        <w:tc>
          <w:tcPr>
            <w:tcW w:w="0" w:type="auto"/>
          </w:tcPr>
          <w:p w14:paraId="00C2BFFD" w14:textId="77777777" w:rsidR="00531691" w:rsidRPr="00531691" w:rsidRDefault="00531691" w:rsidP="00FE26DE">
            <w:pPr>
              <w:ind w:firstLine="175"/>
              <w:jc w:val="center"/>
              <w:rPr>
                <w:rFonts w:cs="Times New Roman"/>
              </w:rPr>
            </w:pPr>
            <w:proofErr w:type="spellStart"/>
            <w:r w:rsidRPr="00531691">
              <w:rPr>
                <w:rFonts w:cs="Times New Roman"/>
                <w:sz w:val="21"/>
              </w:rPr>
              <w:t>按分类查询商品</w:t>
            </w:r>
            <w:proofErr w:type="spellEnd"/>
          </w:p>
        </w:tc>
      </w:tr>
      <w:tr w:rsidR="00531691" w:rsidRPr="00531691" w14:paraId="59D35D03" w14:textId="77777777" w:rsidTr="002B620D">
        <w:trPr>
          <w:jc w:val="center"/>
        </w:trPr>
        <w:tc>
          <w:tcPr>
            <w:tcW w:w="0" w:type="auto"/>
          </w:tcPr>
          <w:p w14:paraId="5E28451F" w14:textId="77777777" w:rsidR="00531691" w:rsidRPr="00531691" w:rsidRDefault="00531691" w:rsidP="00FE26DE">
            <w:pPr>
              <w:ind w:firstLine="175"/>
              <w:jc w:val="center"/>
              <w:rPr>
                <w:rFonts w:cs="Times New Roman"/>
              </w:rPr>
            </w:pPr>
            <w:proofErr w:type="spellStart"/>
            <w:r w:rsidRPr="00531691">
              <w:rPr>
                <w:rFonts w:cs="Times New Roman"/>
                <w:sz w:val="21"/>
              </w:rPr>
              <w:t>idx_products_merchant</w:t>
            </w:r>
            <w:proofErr w:type="spellEnd"/>
          </w:p>
        </w:tc>
        <w:tc>
          <w:tcPr>
            <w:tcW w:w="0" w:type="auto"/>
          </w:tcPr>
          <w:p w14:paraId="49F0ADFF" w14:textId="77777777" w:rsidR="00531691" w:rsidRPr="00531691" w:rsidRDefault="00531691" w:rsidP="00FE26DE">
            <w:pPr>
              <w:ind w:firstLine="175"/>
              <w:jc w:val="center"/>
              <w:rPr>
                <w:rFonts w:cs="Times New Roman"/>
              </w:rPr>
            </w:pPr>
            <w:r w:rsidRPr="00531691">
              <w:rPr>
                <w:rFonts w:cs="Times New Roman"/>
                <w:sz w:val="21"/>
              </w:rPr>
              <w:t>products</w:t>
            </w:r>
          </w:p>
        </w:tc>
        <w:tc>
          <w:tcPr>
            <w:tcW w:w="0" w:type="auto"/>
          </w:tcPr>
          <w:p w14:paraId="314FF384" w14:textId="77777777" w:rsidR="00531691" w:rsidRPr="00531691" w:rsidRDefault="00531691" w:rsidP="00FE26DE">
            <w:pPr>
              <w:ind w:firstLine="175"/>
              <w:jc w:val="center"/>
              <w:rPr>
                <w:rFonts w:cs="Times New Roman"/>
              </w:rPr>
            </w:pPr>
            <w:proofErr w:type="spellStart"/>
            <w:r w:rsidRPr="00531691">
              <w:rPr>
                <w:rFonts w:cs="Times New Roman"/>
                <w:sz w:val="21"/>
              </w:rPr>
              <w:t>merchant_id</w:t>
            </w:r>
            <w:proofErr w:type="spellEnd"/>
          </w:p>
        </w:tc>
        <w:tc>
          <w:tcPr>
            <w:tcW w:w="0" w:type="auto"/>
          </w:tcPr>
          <w:p w14:paraId="633DEDA9" w14:textId="77777777" w:rsidR="00531691" w:rsidRPr="00531691" w:rsidRDefault="00531691" w:rsidP="00FE26DE">
            <w:pPr>
              <w:ind w:firstLine="175"/>
              <w:jc w:val="center"/>
              <w:rPr>
                <w:rFonts w:cs="Times New Roman"/>
              </w:rPr>
            </w:pPr>
            <w:proofErr w:type="spellStart"/>
            <w:r w:rsidRPr="00531691">
              <w:rPr>
                <w:rFonts w:cs="Times New Roman"/>
                <w:sz w:val="21"/>
              </w:rPr>
              <w:t>按商家查询商品</w:t>
            </w:r>
            <w:proofErr w:type="spellEnd"/>
          </w:p>
        </w:tc>
      </w:tr>
      <w:tr w:rsidR="00531691" w:rsidRPr="00531691" w14:paraId="1FBF7E1D" w14:textId="77777777" w:rsidTr="002B620D">
        <w:trPr>
          <w:jc w:val="center"/>
        </w:trPr>
        <w:tc>
          <w:tcPr>
            <w:tcW w:w="0" w:type="auto"/>
          </w:tcPr>
          <w:p w14:paraId="1CA41628" w14:textId="77777777" w:rsidR="00531691" w:rsidRPr="00531691" w:rsidRDefault="00531691" w:rsidP="00FE26DE">
            <w:pPr>
              <w:ind w:firstLine="175"/>
              <w:jc w:val="center"/>
              <w:rPr>
                <w:rFonts w:cs="Times New Roman"/>
              </w:rPr>
            </w:pPr>
            <w:proofErr w:type="spellStart"/>
            <w:r w:rsidRPr="00531691">
              <w:rPr>
                <w:rFonts w:cs="Times New Roman"/>
                <w:sz w:val="21"/>
              </w:rPr>
              <w:t>idx_orders_user</w:t>
            </w:r>
            <w:proofErr w:type="spellEnd"/>
          </w:p>
        </w:tc>
        <w:tc>
          <w:tcPr>
            <w:tcW w:w="0" w:type="auto"/>
          </w:tcPr>
          <w:p w14:paraId="5DF2BCBE" w14:textId="77777777" w:rsidR="00531691" w:rsidRPr="00531691" w:rsidRDefault="00531691" w:rsidP="00FE26DE">
            <w:pPr>
              <w:ind w:firstLine="175"/>
              <w:jc w:val="center"/>
              <w:rPr>
                <w:rFonts w:cs="Times New Roman"/>
              </w:rPr>
            </w:pPr>
            <w:r w:rsidRPr="00531691">
              <w:rPr>
                <w:rFonts w:cs="Times New Roman"/>
                <w:sz w:val="21"/>
              </w:rPr>
              <w:t>orders</w:t>
            </w:r>
          </w:p>
        </w:tc>
        <w:tc>
          <w:tcPr>
            <w:tcW w:w="0" w:type="auto"/>
          </w:tcPr>
          <w:p w14:paraId="443FB86A" w14:textId="77777777" w:rsidR="00531691" w:rsidRPr="00531691" w:rsidRDefault="00531691" w:rsidP="00FE26DE">
            <w:pPr>
              <w:ind w:firstLine="175"/>
              <w:jc w:val="center"/>
              <w:rPr>
                <w:rFonts w:cs="Times New Roman"/>
              </w:rPr>
            </w:pPr>
            <w:proofErr w:type="spellStart"/>
            <w:r w:rsidRPr="00531691">
              <w:rPr>
                <w:rFonts w:cs="Times New Roman"/>
                <w:sz w:val="21"/>
              </w:rPr>
              <w:t>user_id</w:t>
            </w:r>
            <w:proofErr w:type="spellEnd"/>
          </w:p>
        </w:tc>
        <w:tc>
          <w:tcPr>
            <w:tcW w:w="0" w:type="auto"/>
          </w:tcPr>
          <w:p w14:paraId="5B9289DB" w14:textId="77777777" w:rsidR="00531691" w:rsidRPr="00531691" w:rsidRDefault="00531691" w:rsidP="00FE26DE">
            <w:pPr>
              <w:ind w:firstLine="175"/>
              <w:jc w:val="center"/>
              <w:rPr>
                <w:rFonts w:cs="Times New Roman"/>
              </w:rPr>
            </w:pPr>
            <w:proofErr w:type="spellStart"/>
            <w:r w:rsidRPr="00531691">
              <w:rPr>
                <w:rFonts w:cs="Times New Roman"/>
                <w:sz w:val="21"/>
              </w:rPr>
              <w:t>查询用户订单</w:t>
            </w:r>
            <w:proofErr w:type="spellEnd"/>
          </w:p>
        </w:tc>
      </w:tr>
      <w:tr w:rsidR="00531691" w:rsidRPr="00531691" w14:paraId="648FBF50" w14:textId="77777777" w:rsidTr="002B620D">
        <w:trPr>
          <w:jc w:val="center"/>
        </w:trPr>
        <w:tc>
          <w:tcPr>
            <w:tcW w:w="0" w:type="auto"/>
          </w:tcPr>
          <w:p w14:paraId="1055D310" w14:textId="77777777" w:rsidR="00531691" w:rsidRPr="00531691" w:rsidRDefault="00531691" w:rsidP="00FE26DE">
            <w:pPr>
              <w:ind w:firstLine="175"/>
              <w:jc w:val="center"/>
              <w:rPr>
                <w:rFonts w:cs="Times New Roman"/>
              </w:rPr>
            </w:pPr>
            <w:proofErr w:type="spellStart"/>
            <w:r w:rsidRPr="00531691">
              <w:rPr>
                <w:rFonts w:cs="Times New Roman"/>
                <w:sz w:val="21"/>
              </w:rPr>
              <w:t>idx_order_items_order</w:t>
            </w:r>
            <w:proofErr w:type="spellEnd"/>
          </w:p>
        </w:tc>
        <w:tc>
          <w:tcPr>
            <w:tcW w:w="0" w:type="auto"/>
          </w:tcPr>
          <w:p w14:paraId="478ECCF3" w14:textId="77777777" w:rsidR="00531691" w:rsidRPr="00531691" w:rsidRDefault="00531691" w:rsidP="00FE26DE">
            <w:pPr>
              <w:ind w:firstLine="175"/>
              <w:jc w:val="center"/>
              <w:rPr>
                <w:rFonts w:cs="Times New Roman"/>
              </w:rPr>
            </w:pPr>
            <w:proofErr w:type="spellStart"/>
            <w:r w:rsidRPr="00531691">
              <w:rPr>
                <w:rFonts w:cs="Times New Roman"/>
                <w:sz w:val="21"/>
              </w:rPr>
              <w:t>order_items</w:t>
            </w:r>
            <w:proofErr w:type="spellEnd"/>
          </w:p>
        </w:tc>
        <w:tc>
          <w:tcPr>
            <w:tcW w:w="0" w:type="auto"/>
          </w:tcPr>
          <w:p w14:paraId="4C5972B3" w14:textId="77777777" w:rsidR="00531691" w:rsidRPr="00531691" w:rsidRDefault="00531691" w:rsidP="00FE26DE">
            <w:pPr>
              <w:ind w:firstLine="175"/>
              <w:jc w:val="center"/>
              <w:rPr>
                <w:rFonts w:cs="Times New Roman"/>
              </w:rPr>
            </w:pPr>
            <w:proofErr w:type="spellStart"/>
            <w:r w:rsidRPr="00531691">
              <w:rPr>
                <w:rFonts w:cs="Times New Roman"/>
                <w:sz w:val="21"/>
              </w:rPr>
              <w:t>order_id</w:t>
            </w:r>
            <w:proofErr w:type="spellEnd"/>
          </w:p>
        </w:tc>
        <w:tc>
          <w:tcPr>
            <w:tcW w:w="0" w:type="auto"/>
          </w:tcPr>
          <w:p w14:paraId="1E921080" w14:textId="77777777" w:rsidR="00531691" w:rsidRPr="00531691" w:rsidRDefault="00531691" w:rsidP="00FE26DE">
            <w:pPr>
              <w:ind w:firstLine="175"/>
              <w:jc w:val="center"/>
              <w:rPr>
                <w:rFonts w:cs="Times New Roman"/>
              </w:rPr>
            </w:pPr>
            <w:proofErr w:type="spellStart"/>
            <w:r w:rsidRPr="00531691">
              <w:rPr>
                <w:rFonts w:cs="Times New Roman"/>
                <w:sz w:val="21"/>
              </w:rPr>
              <w:t>查询订单明细</w:t>
            </w:r>
            <w:proofErr w:type="spellEnd"/>
          </w:p>
        </w:tc>
      </w:tr>
      <w:tr w:rsidR="00531691" w:rsidRPr="00531691" w14:paraId="346440B0" w14:textId="77777777" w:rsidTr="002B620D">
        <w:trPr>
          <w:jc w:val="center"/>
        </w:trPr>
        <w:tc>
          <w:tcPr>
            <w:tcW w:w="0" w:type="auto"/>
          </w:tcPr>
          <w:p w14:paraId="79AB3E78" w14:textId="77777777" w:rsidR="00531691" w:rsidRPr="00531691" w:rsidRDefault="00531691" w:rsidP="00FE26DE">
            <w:pPr>
              <w:ind w:firstLine="175"/>
              <w:jc w:val="center"/>
              <w:rPr>
                <w:rFonts w:cs="Times New Roman"/>
              </w:rPr>
            </w:pPr>
            <w:proofErr w:type="spellStart"/>
            <w:r w:rsidRPr="00531691">
              <w:rPr>
                <w:rFonts w:cs="Times New Roman"/>
                <w:sz w:val="21"/>
              </w:rPr>
              <w:t>idx_ads_advertiser</w:t>
            </w:r>
            <w:proofErr w:type="spellEnd"/>
          </w:p>
        </w:tc>
        <w:tc>
          <w:tcPr>
            <w:tcW w:w="0" w:type="auto"/>
          </w:tcPr>
          <w:p w14:paraId="39887CB4" w14:textId="77777777" w:rsidR="00531691" w:rsidRPr="00531691" w:rsidRDefault="00531691" w:rsidP="00FE26DE">
            <w:pPr>
              <w:ind w:firstLine="175"/>
              <w:jc w:val="center"/>
              <w:rPr>
                <w:rFonts w:cs="Times New Roman"/>
              </w:rPr>
            </w:pPr>
            <w:r w:rsidRPr="00531691">
              <w:rPr>
                <w:rFonts w:cs="Times New Roman"/>
                <w:sz w:val="21"/>
              </w:rPr>
              <w:t>ads</w:t>
            </w:r>
          </w:p>
        </w:tc>
        <w:tc>
          <w:tcPr>
            <w:tcW w:w="0" w:type="auto"/>
          </w:tcPr>
          <w:p w14:paraId="4424C9A6" w14:textId="77777777" w:rsidR="00531691" w:rsidRPr="00531691" w:rsidRDefault="00531691" w:rsidP="00FE26DE">
            <w:pPr>
              <w:ind w:firstLine="175"/>
              <w:jc w:val="center"/>
              <w:rPr>
                <w:rFonts w:cs="Times New Roman"/>
              </w:rPr>
            </w:pPr>
            <w:proofErr w:type="spellStart"/>
            <w:r w:rsidRPr="00531691">
              <w:rPr>
                <w:rFonts w:cs="Times New Roman"/>
                <w:sz w:val="21"/>
              </w:rPr>
              <w:t>advertiser_id</w:t>
            </w:r>
            <w:proofErr w:type="spellEnd"/>
          </w:p>
        </w:tc>
        <w:tc>
          <w:tcPr>
            <w:tcW w:w="0" w:type="auto"/>
          </w:tcPr>
          <w:p w14:paraId="5258D15A" w14:textId="77777777" w:rsidR="00531691" w:rsidRPr="00531691" w:rsidRDefault="00531691" w:rsidP="00FE26DE">
            <w:pPr>
              <w:ind w:firstLine="175"/>
              <w:jc w:val="center"/>
              <w:rPr>
                <w:rFonts w:cs="Times New Roman"/>
              </w:rPr>
            </w:pPr>
            <w:proofErr w:type="spellStart"/>
            <w:r w:rsidRPr="00531691">
              <w:rPr>
                <w:rFonts w:cs="Times New Roman"/>
                <w:sz w:val="21"/>
              </w:rPr>
              <w:t>查询商家广告</w:t>
            </w:r>
            <w:proofErr w:type="spellEnd"/>
          </w:p>
        </w:tc>
      </w:tr>
      <w:tr w:rsidR="00531691" w:rsidRPr="00531691" w14:paraId="70B72864" w14:textId="77777777" w:rsidTr="002B620D">
        <w:trPr>
          <w:jc w:val="center"/>
        </w:trPr>
        <w:tc>
          <w:tcPr>
            <w:tcW w:w="0" w:type="auto"/>
          </w:tcPr>
          <w:p w14:paraId="0512755C" w14:textId="77777777" w:rsidR="00531691" w:rsidRPr="00531691" w:rsidRDefault="00531691" w:rsidP="00FE26DE">
            <w:pPr>
              <w:ind w:firstLine="175"/>
              <w:jc w:val="center"/>
              <w:rPr>
                <w:rFonts w:cs="Times New Roman"/>
              </w:rPr>
            </w:pPr>
            <w:proofErr w:type="spellStart"/>
            <w:r w:rsidRPr="00531691">
              <w:rPr>
                <w:rFonts w:cs="Times New Roman"/>
                <w:sz w:val="21"/>
              </w:rPr>
              <w:t>idx_ad_impressions_ad</w:t>
            </w:r>
            <w:proofErr w:type="spellEnd"/>
          </w:p>
        </w:tc>
        <w:tc>
          <w:tcPr>
            <w:tcW w:w="0" w:type="auto"/>
          </w:tcPr>
          <w:p w14:paraId="302D0099" w14:textId="77777777" w:rsidR="00531691" w:rsidRPr="00531691" w:rsidRDefault="00531691" w:rsidP="00FE26DE">
            <w:pPr>
              <w:ind w:firstLine="175"/>
              <w:jc w:val="center"/>
              <w:rPr>
                <w:rFonts w:cs="Times New Roman"/>
              </w:rPr>
            </w:pPr>
            <w:proofErr w:type="spellStart"/>
            <w:r w:rsidRPr="00531691">
              <w:rPr>
                <w:rFonts w:cs="Times New Roman"/>
                <w:sz w:val="21"/>
              </w:rPr>
              <w:t>ad_impressions</w:t>
            </w:r>
            <w:proofErr w:type="spellEnd"/>
          </w:p>
        </w:tc>
        <w:tc>
          <w:tcPr>
            <w:tcW w:w="0" w:type="auto"/>
          </w:tcPr>
          <w:p w14:paraId="497CAD92" w14:textId="77777777" w:rsidR="00531691" w:rsidRPr="00531691" w:rsidRDefault="00531691" w:rsidP="00FE26DE">
            <w:pPr>
              <w:ind w:firstLine="175"/>
              <w:jc w:val="center"/>
              <w:rPr>
                <w:rFonts w:cs="Times New Roman"/>
              </w:rPr>
            </w:pPr>
            <w:proofErr w:type="spellStart"/>
            <w:r w:rsidRPr="00531691">
              <w:rPr>
                <w:rFonts w:cs="Times New Roman"/>
                <w:sz w:val="21"/>
              </w:rPr>
              <w:t>ad_id</w:t>
            </w:r>
            <w:proofErr w:type="spellEnd"/>
          </w:p>
        </w:tc>
        <w:tc>
          <w:tcPr>
            <w:tcW w:w="0" w:type="auto"/>
          </w:tcPr>
          <w:p w14:paraId="4F1B9886" w14:textId="77777777" w:rsidR="00531691" w:rsidRPr="00531691" w:rsidRDefault="00531691" w:rsidP="00FE26DE">
            <w:pPr>
              <w:ind w:firstLine="175"/>
              <w:jc w:val="center"/>
              <w:rPr>
                <w:rFonts w:cs="Times New Roman"/>
              </w:rPr>
            </w:pPr>
            <w:proofErr w:type="spellStart"/>
            <w:r w:rsidRPr="00531691">
              <w:rPr>
                <w:rFonts w:cs="Times New Roman"/>
                <w:sz w:val="21"/>
              </w:rPr>
              <w:t>按广告查询曝光</w:t>
            </w:r>
            <w:proofErr w:type="spellEnd"/>
          </w:p>
        </w:tc>
      </w:tr>
      <w:tr w:rsidR="00531691" w:rsidRPr="00531691" w14:paraId="3FE32313" w14:textId="77777777" w:rsidTr="002B620D">
        <w:trPr>
          <w:jc w:val="center"/>
        </w:trPr>
        <w:tc>
          <w:tcPr>
            <w:tcW w:w="0" w:type="auto"/>
          </w:tcPr>
          <w:p w14:paraId="3D956AC1" w14:textId="77777777" w:rsidR="00531691" w:rsidRPr="00531691" w:rsidRDefault="00531691" w:rsidP="00FE26DE">
            <w:pPr>
              <w:ind w:firstLine="175"/>
              <w:jc w:val="center"/>
              <w:rPr>
                <w:rFonts w:cs="Times New Roman"/>
              </w:rPr>
            </w:pPr>
            <w:proofErr w:type="spellStart"/>
            <w:r w:rsidRPr="00531691">
              <w:rPr>
                <w:rFonts w:cs="Times New Roman"/>
                <w:sz w:val="21"/>
              </w:rPr>
              <w:t>idx_ad_impressions_user</w:t>
            </w:r>
            <w:proofErr w:type="spellEnd"/>
          </w:p>
        </w:tc>
        <w:tc>
          <w:tcPr>
            <w:tcW w:w="0" w:type="auto"/>
          </w:tcPr>
          <w:p w14:paraId="282D53A5" w14:textId="77777777" w:rsidR="00531691" w:rsidRPr="00531691" w:rsidRDefault="00531691" w:rsidP="00FE26DE">
            <w:pPr>
              <w:ind w:firstLine="175"/>
              <w:jc w:val="center"/>
              <w:rPr>
                <w:rFonts w:cs="Times New Roman"/>
              </w:rPr>
            </w:pPr>
            <w:proofErr w:type="spellStart"/>
            <w:r w:rsidRPr="00531691">
              <w:rPr>
                <w:rFonts w:cs="Times New Roman"/>
                <w:sz w:val="21"/>
              </w:rPr>
              <w:t>ad_impressions</w:t>
            </w:r>
            <w:proofErr w:type="spellEnd"/>
          </w:p>
        </w:tc>
        <w:tc>
          <w:tcPr>
            <w:tcW w:w="0" w:type="auto"/>
          </w:tcPr>
          <w:p w14:paraId="6DEE9923" w14:textId="77777777" w:rsidR="00531691" w:rsidRPr="00531691" w:rsidRDefault="00531691" w:rsidP="00FE26DE">
            <w:pPr>
              <w:ind w:firstLine="175"/>
              <w:jc w:val="center"/>
              <w:rPr>
                <w:rFonts w:cs="Times New Roman"/>
              </w:rPr>
            </w:pPr>
            <w:proofErr w:type="spellStart"/>
            <w:r w:rsidRPr="00531691">
              <w:rPr>
                <w:rFonts w:cs="Times New Roman"/>
                <w:sz w:val="21"/>
              </w:rPr>
              <w:t>user_id</w:t>
            </w:r>
            <w:proofErr w:type="spellEnd"/>
          </w:p>
        </w:tc>
        <w:tc>
          <w:tcPr>
            <w:tcW w:w="0" w:type="auto"/>
          </w:tcPr>
          <w:p w14:paraId="7575B664" w14:textId="77777777" w:rsidR="00531691" w:rsidRPr="00531691" w:rsidRDefault="00531691" w:rsidP="00FE26DE">
            <w:pPr>
              <w:ind w:firstLine="175"/>
              <w:jc w:val="center"/>
              <w:rPr>
                <w:rFonts w:cs="Times New Roman"/>
                <w:lang w:eastAsia="zh-CN"/>
              </w:rPr>
            </w:pPr>
            <w:r w:rsidRPr="00531691">
              <w:rPr>
                <w:rFonts w:cs="Times New Roman"/>
                <w:sz w:val="21"/>
                <w:lang w:eastAsia="zh-CN"/>
              </w:rPr>
              <w:t>按用户查询曝光</w:t>
            </w:r>
          </w:p>
        </w:tc>
      </w:tr>
      <w:tr w:rsidR="00531691" w:rsidRPr="00531691" w14:paraId="1EB2079E" w14:textId="77777777" w:rsidTr="002B620D">
        <w:trPr>
          <w:jc w:val="center"/>
        </w:trPr>
        <w:tc>
          <w:tcPr>
            <w:tcW w:w="0" w:type="auto"/>
          </w:tcPr>
          <w:p w14:paraId="07C5566A" w14:textId="77777777" w:rsidR="00531691" w:rsidRPr="00531691" w:rsidRDefault="00531691" w:rsidP="00FE26DE">
            <w:pPr>
              <w:ind w:firstLine="175"/>
              <w:jc w:val="center"/>
              <w:rPr>
                <w:rFonts w:cs="Times New Roman"/>
              </w:rPr>
            </w:pPr>
            <w:proofErr w:type="spellStart"/>
            <w:r w:rsidRPr="00531691">
              <w:rPr>
                <w:rFonts w:cs="Times New Roman"/>
                <w:sz w:val="21"/>
              </w:rPr>
              <w:t>idx_reviews_product</w:t>
            </w:r>
            <w:proofErr w:type="spellEnd"/>
          </w:p>
        </w:tc>
        <w:tc>
          <w:tcPr>
            <w:tcW w:w="0" w:type="auto"/>
          </w:tcPr>
          <w:p w14:paraId="3890D110" w14:textId="77777777" w:rsidR="00531691" w:rsidRPr="00531691" w:rsidRDefault="00531691" w:rsidP="00FE26DE">
            <w:pPr>
              <w:ind w:firstLine="175"/>
              <w:jc w:val="center"/>
              <w:rPr>
                <w:rFonts w:cs="Times New Roman"/>
              </w:rPr>
            </w:pPr>
            <w:r w:rsidRPr="00531691">
              <w:rPr>
                <w:rFonts w:cs="Times New Roman"/>
                <w:sz w:val="21"/>
              </w:rPr>
              <w:t>reviews</w:t>
            </w:r>
          </w:p>
        </w:tc>
        <w:tc>
          <w:tcPr>
            <w:tcW w:w="0" w:type="auto"/>
          </w:tcPr>
          <w:p w14:paraId="26B12144" w14:textId="77777777" w:rsidR="00531691" w:rsidRPr="00531691" w:rsidRDefault="00531691" w:rsidP="00FE26DE">
            <w:pPr>
              <w:ind w:firstLine="175"/>
              <w:jc w:val="center"/>
              <w:rPr>
                <w:rFonts w:cs="Times New Roman"/>
              </w:rPr>
            </w:pPr>
            <w:proofErr w:type="spellStart"/>
            <w:r w:rsidRPr="00531691">
              <w:rPr>
                <w:rFonts w:cs="Times New Roman"/>
                <w:sz w:val="21"/>
              </w:rPr>
              <w:t>product_id</w:t>
            </w:r>
            <w:proofErr w:type="spellEnd"/>
          </w:p>
        </w:tc>
        <w:tc>
          <w:tcPr>
            <w:tcW w:w="0" w:type="auto"/>
          </w:tcPr>
          <w:p w14:paraId="7455E7FF" w14:textId="77777777" w:rsidR="00531691" w:rsidRPr="00531691" w:rsidRDefault="00531691" w:rsidP="00FE26DE">
            <w:pPr>
              <w:ind w:firstLine="175"/>
              <w:jc w:val="center"/>
              <w:rPr>
                <w:rFonts w:cs="Times New Roman"/>
              </w:rPr>
            </w:pPr>
            <w:proofErr w:type="spellStart"/>
            <w:r w:rsidRPr="00531691">
              <w:rPr>
                <w:rFonts w:cs="Times New Roman"/>
                <w:sz w:val="21"/>
              </w:rPr>
              <w:t>查询商品评价</w:t>
            </w:r>
            <w:proofErr w:type="spellEnd"/>
          </w:p>
        </w:tc>
      </w:tr>
      <w:tr w:rsidR="00531691" w:rsidRPr="00531691" w14:paraId="3B128B50" w14:textId="77777777" w:rsidTr="002B620D">
        <w:trPr>
          <w:jc w:val="center"/>
        </w:trPr>
        <w:tc>
          <w:tcPr>
            <w:tcW w:w="0" w:type="auto"/>
          </w:tcPr>
          <w:p w14:paraId="2EDAF41E" w14:textId="77777777" w:rsidR="00531691" w:rsidRPr="00531691" w:rsidRDefault="00531691" w:rsidP="00FE26DE">
            <w:pPr>
              <w:ind w:firstLine="175"/>
              <w:jc w:val="center"/>
              <w:rPr>
                <w:rFonts w:cs="Times New Roman"/>
              </w:rPr>
            </w:pPr>
            <w:proofErr w:type="spellStart"/>
            <w:r w:rsidRPr="00531691">
              <w:rPr>
                <w:rFonts w:cs="Times New Roman"/>
                <w:sz w:val="21"/>
              </w:rPr>
              <w:t>idx_reviews_user</w:t>
            </w:r>
            <w:proofErr w:type="spellEnd"/>
          </w:p>
        </w:tc>
        <w:tc>
          <w:tcPr>
            <w:tcW w:w="0" w:type="auto"/>
          </w:tcPr>
          <w:p w14:paraId="20D3F3D3" w14:textId="77777777" w:rsidR="00531691" w:rsidRPr="00531691" w:rsidRDefault="00531691" w:rsidP="00FE26DE">
            <w:pPr>
              <w:ind w:firstLine="175"/>
              <w:jc w:val="center"/>
              <w:rPr>
                <w:rFonts w:cs="Times New Roman"/>
              </w:rPr>
            </w:pPr>
            <w:r w:rsidRPr="00531691">
              <w:rPr>
                <w:rFonts w:cs="Times New Roman"/>
                <w:sz w:val="21"/>
              </w:rPr>
              <w:t>reviews</w:t>
            </w:r>
          </w:p>
        </w:tc>
        <w:tc>
          <w:tcPr>
            <w:tcW w:w="0" w:type="auto"/>
          </w:tcPr>
          <w:p w14:paraId="7E3D9FB8" w14:textId="77777777" w:rsidR="00531691" w:rsidRPr="00531691" w:rsidRDefault="00531691" w:rsidP="00FE26DE">
            <w:pPr>
              <w:ind w:firstLine="175"/>
              <w:jc w:val="center"/>
              <w:rPr>
                <w:rFonts w:cs="Times New Roman"/>
              </w:rPr>
            </w:pPr>
            <w:proofErr w:type="spellStart"/>
            <w:r w:rsidRPr="00531691">
              <w:rPr>
                <w:rFonts w:cs="Times New Roman"/>
                <w:sz w:val="21"/>
              </w:rPr>
              <w:t>user_id</w:t>
            </w:r>
            <w:proofErr w:type="spellEnd"/>
          </w:p>
        </w:tc>
        <w:tc>
          <w:tcPr>
            <w:tcW w:w="0" w:type="auto"/>
          </w:tcPr>
          <w:p w14:paraId="1D254D48" w14:textId="77777777" w:rsidR="00531691" w:rsidRPr="00531691" w:rsidRDefault="00531691" w:rsidP="00FE26DE">
            <w:pPr>
              <w:ind w:firstLine="175"/>
              <w:jc w:val="center"/>
              <w:rPr>
                <w:rFonts w:cs="Times New Roman"/>
              </w:rPr>
            </w:pPr>
            <w:proofErr w:type="spellStart"/>
            <w:r w:rsidRPr="00531691">
              <w:rPr>
                <w:rFonts w:cs="Times New Roman"/>
                <w:sz w:val="21"/>
              </w:rPr>
              <w:t>查询用户评价</w:t>
            </w:r>
            <w:proofErr w:type="spellEnd"/>
          </w:p>
        </w:tc>
      </w:tr>
      <w:tr w:rsidR="00531691" w:rsidRPr="00531691" w14:paraId="6EEEE328" w14:textId="77777777" w:rsidTr="002B620D">
        <w:trPr>
          <w:jc w:val="center"/>
        </w:trPr>
        <w:tc>
          <w:tcPr>
            <w:tcW w:w="0" w:type="auto"/>
          </w:tcPr>
          <w:p w14:paraId="517752D4" w14:textId="77777777" w:rsidR="00531691" w:rsidRPr="00531691" w:rsidRDefault="00531691" w:rsidP="00FE26DE">
            <w:pPr>
              <w:ind w:firstLine="175"/>
              <w:jc w:val="center"/>
              <w:rPr>
                <w:rFonts w:cs="Times New Roman"/>
              </w:rPr>
            </w:pPr>
            <w:proofErr w:type="spellStart"/>
            <w:r w:rsidRPr="00531691">
              <w:rPr>
                <w:rFonts w:cs="Times New Roman"/>
                <w:sz w:val="21"/>
              </w:rPr>
              <w:t>idx_qa_product</w:t>
            </w:r>
            <w:proofErr w:type="spellEnd"/>
          </w:p>
        </w:tc>
        <w:tc>
          <w:tcPr>
            <w:tcW w:w="0" w:type="auto"/>
          </w:tcPr>
          <w:p w14:paraId="69B175E4" w14:textId="77777777" w:rsidR="00531691" w:rsidRPr="00531691" w:rsidRDefault="00531691" w:rsidP="00FE26DE">
            <w:pPr>
              <w:ind w:firstLine="175"/>
              <w:jc w:val="center"/>
              <w:rPr>
                <w:rFonts w:cs="Times New Roman"/>
              </w:rPr>
            </w:pPr>
            <w:proofErr w:type="spellStart"/>
            <w:r w:rsidRPr="00531691">
              <w:rPr>
                <w:rFonts w:cs="Times New Roman"/>
                <w:sz w:val="21"/>
              </w:rPr>
              <w:t>qa</w:t>
            </w:r>
            <w:proofErr w:type="spellEnd"/>
          </w:p>
        </w:tc>
        <w:tc>
          <w:tcPr>
            <w:tcW w:w="0" w:type="auto"/>
          </w:tcPr>
          <w:p w14:paraId="580494BA" w14:textId="77777777" w:rsidR="00531691" w:rsidRPr="00531691" w:rsidRDefault="00531691" w:rsidP="00FE26DE">
            <w:pPr>
              <w:ind w:firstLine="175"/>
              <w:jc w:val="center"/>
              <w:rPr>
                <w:rFonts w:cs="Times New Roman"/>
              </w:rPr>
            </w:pPr>
            <w:proofErr w:type="spellStart"/>
            <w:r w:rsidRPr="00531691">
              <w:rPr>
                <w:rFonts w:cs="Times New Roman"/>
                <w:sz w:val="21"/>
              </w:rPr>
              <w:t>product_id</w:t>
            </w:r>
            <w:proofErr w:type="spellEnd"/>
          </w:p>
        </w:tc>
        <w:tc>
          <w:tcPr>
            <w:tcW w:w="0" w:type="auto"/>
          </w:tcPr>
          <w:p w14:paraId="42CA88CC" w14:textId="77777777" w:rsidR="00531691" w:rsidRPr="00531691" w:rsidRDefault="00531691" w:rsidP="00FE26DE">
            <w:pPr>
              <w:ind w:firstLine="175"/>
              <w:jc w:val="center"/>
              <w:rPr>
                <w:rFonts w:cs="Times New Roman"/>
              </w:rPr>
            </w:pPr>
            <w:proofErr w:type="spellStart"/>
            <w:r w:rsidRPr="00531691">
              <w:rPr>
                <w:rFonts w:cs="Times New Roman"/>
                <w:sz w:val="21"/>
              </w:rPr>
              <w:t>查询商品问答</w:t>
            </w:r>
            <w:proofErr w:type="spellEnd"/>
          </w:p>
        </w:tc>
      </w:tr>
      <w:tr w:rsidR="00531691" w:rsidRPr="00531691" w14:paraId="22A9FF2F" w14:textId="77777777" w:rsidTr="002B620D">
        <w:trPr>
          <w:jc w:val="center"/>
        </w:trPr>
        <w:tc>
          <w:tcPr>
            <w:tcW w:w="0" w:type="auto"/>
          </w:tcPr>
          <w:p w14:paraId="5D8D68B2" w14:textId="77777777" w:rsidR="00531691" w:rsidRPr="00531691" w:rsidRDefault="00531691" w:rsidP="00FE26DE">
            <w:pPr>
              <w:ind w:firstLine="175"/>
              <w:jc w:val="center"/>
              <w:rPr>
                <w:rFonts w:cs="Times New Roman"/>
              </w:rPr>
            </w:pPr>
            <w:proofErr w:type="spellStart"/>
            <w:r w:rsidRPr="00531691">
              <w:rPr>
                <w:rFonts w:cs="Times New Roman"/>
                <w:sz w:val="21"/>
              </w:rPr>
              <w:t>idx_behaviors_user</w:t>
            </w:r>
            <w:proofErr w:type="spellEnd"/>
          </w:p>
        </w:tc>
        <w:tc>
          <w:tcPr>
            <w:tcW w:w="0" w:type="auto"/>
          </w:tcPr>
          <w:p w14:paraId="14F6558D" w14:textId="77777777" w:rsidR="00531691" w:rsidRPr="00531691" w:rsidRDefault="00531691" w:rsidP="00FE26DE">
            <w:pPr>
              <w:ind w:firstLine="175"/>
              <w:jc w:val="center"/>
              <w:rPr>
                <w:rFonts w:cs="Times New Roman"/>
              </w:rPr>
            </w:pPr>
            <w:proofErr w:type="spellStart"/>
            <w:r w:rsidRPr="00531691">
              <w:rPr>
                <w:rFonts w:cs="Times New Roman"/>
                <w:sz w:val="21"/>
              </w:rPr>
              <w:t>user_behaviors</w:t>
            </w:r>
            <w:proofErr w:type="spellEnd"/>
          </w:p>
        </w:tc>
        <w:tc>
          <w:tcPr>
            <w:tcW w:w="0" w:type="auto"/>
          </w:tcPr>
          <w:p w14:paraId="493CB061" w14:textId="77777777" w:rsidR="00531691" w:rsidRPr="00531691" w:rsidRDefault="00531691" w:rsidP="00FE26DE">
            <w:pPr>
              <w:ind w:firstLine="175"/>
              <w:jc w:val="center"/>
              <w:rPr>
                <w:rFonts w:cs="Times New Roman"/>
              </w:rPr>
            </w:pPr>
            <w:proofErr w:type="spellStart"/>
            <w:r w:rsidRPr="00531691">
              <w:rPr>
                <w:rFonts w:cs="Times New Roman"/>
                <w:sz w:val="21"/>
              </w:rPr>
              <w:t>user_id</w:t>
            </w:r>
            <w:proofErr w:type="spellEnd"/>
          </w:p>
        </w:tc>
        <w:tc>
          <w:tcPr>
            <w:tcW w:w="0" w:type="auto"/>
          </w:tcPr>
          <w:p w14:paraId="38474EE2" w14:textId="77777777" w:rsidR="00531691" w:rsidRPr="00531691" w:rsidRDefault="00531691" w:rsidP="00FE26DE">
            <w:pPr>
              <w:ind w:firstLine="175"/>
              <w:jc w:val="center"/>
              <w:rPr>
                <w:rFonts w:cs="Times New Roman"/>
                <w:lang w:eastAsia="zh-CN"/>
              </w:rPr>
            </w:pPr>
            <w:r w:rsidRPr="00531691">
              <w:rPr>
                <w:rFonts w:cs="Times New Roman"/>
                <w:sz w:val="21"/>
                <w:lang w:eastAsia="zh-CN"/>
              </w:rPr>
              <w:t>按用户查询行为</w:t>
            </w:r>
          </w:p>
        </w:tc>
      </w:tr>
      <w:tr w:rsidR="00531691" w:rsidRPr="00531691" w14:paraId="4B245C8C" w14:textId="77777777" w:rsidTr="002B620D">
        <w:trPr>
          <w:jc w:val="center"/>
        </w:trPr>
        <w:tc>
          <w:tcPr>
            <w:tcW w:w="0" w:type="auto"/>
          </w:tcPr>
          <w:p w14:paraId="6EAF61B3" w14:textId="77777777" w:rsidR="00531691" w:rsidRPr="00531691" w:rsidRDefault="00531691" w:rsidP="00FE26DE">
            <w:pPr>
              <w:ind w:firstLine="175"/>
              <w:jc w:val="center"/>
              <w:rPr>
                <w:rFonts w:cs="Times New Roman"/>
              </w:rPr>
            </w:pPr>
            <w:proofErr w:type="spellStart"/>
            <w:r w:rsidRPr="00531691">
              <w:rPr>
                <w:rFonts w:cs="Times New Roman"/>
                <w:sz w:val="21"/>
              </w:rPr>
              <w:t>idx_behaviors_type</w:t>
            </w:r>
            <w:proofErr w:type="spellEnd"/>
          </w:p>
        </w:tc>
        <w:tc>
          <w:tcPr>
            <w:tcW w:w="0" w:type="auto"/>
          </w:tcPr>
          <w:p w14:paraId="5943EFA2" w14:textId="77777777" w:rsidR="00531691" w:rsidRPr="00531691" w:rsidRDefault="00531691" w:rsidP="00FE26DE">
            <w:pPr>
              <w:ind w:firstLine="175"/>
              <w:jc w:val="center"/>
              <w:rPr>
                <w:rFonts w:cs="Times New Roman"/>
              </w:rPr>
            </w:pPr>
            <w:proofErr w:type="spellStart"/>
            <w:r w:rsidRPr="00531691">
              <w:rPr>
                <w:rFonts w:cs="Times New Roman"/>
                <w:sz w:val="21"/>
              </w:rPr>
              <w:t>user_behaviors</w:t>
            </w:r>
            <w:proofErr w:type="spellEnd"/>
          </w:p>
        </w:tc>
        <w:tc>
          <w:tcPr>
            <w:tcW w:w="0" w:type="auto"/>
          </w:tcPr>
          <w:p w14:paraId="1E4D115D" w14:textId="77777777" w:rsidR="00531691" w:rsidRPr="00531691" w:rsidRDefault="00531691" w:rsidP="00FE26DE">
            <w:pPr>
              <w:ind w:firstLine="175"/>
              <w:jc w:val="center"/>
              <w:rPr>
                <w:rFonts w:cs="Times New Roman"/>
              </w:rPr>
            </w:pPr>
            <w:proofErr w:type="spellStart"/>
            <w:r w:rsidRPr="00531691">
              <w:rPr>
                <w:rFonts w:cs="Times New Roman"/>
                <w:sz w:val="21"/>
              </w:rPr>
              <w:t>behavior_type</w:t>
            </w:r>
            <w:proofErr w:type="spellEnd"/>
          </w:p>
        </w:tc>
        <w:tc>
          <w:tcPr>
            <w:tcW w:w="0" w:type="auto"/>
          </w:tcPr>
          <w:p w14:paraId="0D9FEBC3" w14:textId="77777777" w:rsidR="00531691" w:rsidRPr="00531691" w:rsidRDefault="00531691" w:rsidP="00FE26DE">
            <w:pPr>
              <w:ind w:firstLine="175"/>
              <w:jc w:val="center"/>
              <w:rPr>
                <w:rFonts w:cs="Times New Roman"/>
              </w:rPr>
            </w:pPr>
            <w:proofErr w:type="spellStart"/>
            <w:r w:rsidRPr="00531691">
              <w:rPr>
                <w:rFonts w:cs="Times New Roman"/>
                <w:sz w:val="21"/>
              </w:rPr>
              <w:t>按行为类型统计</w:t>
            </w:r>
            <w:proofErr w:type="spellEnd"/>
          </w:p>
        </w:tc>
      </w:tr>
      <w:tr w:rsidR="00531691" w:rsidRPr="00531691" w14:paraId="6339074A" w14:textId="77777777" w:rsidTr="002B620D">
        <w:trPr>
          <w:jc w:val="center"/>
        </w:trPr>
        <w:tc>
          <w:tcPr>
            <w:tcW w:w="0" w:type="auto"/>
            <w:tcBorders>
              <w:bottom w:val="single" w:sz="12" w:space="0" w:color="000000"/>
            </w:tcBorders>
          </w:tcPr>
          <w:p w14:paraId="4CFF565A" w14:textId="77777777" w:rsidR="00531691" w:rsidRPr="00531691" w:rsidRDefault="00531691" w:rsidP="00FE26DE">
            <w:pPr>
              <w:ind w:firstLine="175"/>
              <w:jc w:val="center"/>
              <w:rPr>
                <w:rFonts w:cs="Times New Roman"/>
              </w:rPr>
            </w:pPr>
            <w:proofErr w:type="spellStart"/>
            <w:r w:rsidRPr="00531691">
              <w:rPr>
                <w:rFonts w:cs="Times New Roman"/>
                <w:sz w:val="21"/>
              </w:rPr>
              <w:t>idx_behaviors_created</w:t>
            </w:r>
            <w:proofErr w:type="spellEnd"/>
          </w:p>
        </w:tc>
        <w:tc>
          <w:tcPr>
            <w:tcW w:w="0" w:type="auto"/>
            <w:tcBorders>
              <w:bottom w:val="single" w:sz="12" w:space="0" w:color="000000"/>
            </w:tcBorders>
          </w:tcPr>
          <w:p w14:paraId="7AA09F52" w14:textId="77777777" w:rsidR="00531691" w:rsidRPr="00531691" w:rsidRDefault="00531691" w:rsidP="00FE26DE">
            <w:pPr>
              <w:ind w:firstLine="175"/>
              <w:jc w:val="center"/>
              <w:rPr>
                <w:rFonts w:cs="Times New Roman"/>
              </w:rPr>
            </w:pPr>
            <w:proofErr w:type="spellStart"/>
            <w:r w:rsidRPr="00531691">
              <w:rPr>
                <w:rFonts w:cs="Times New Roman"/>
                <w:sz w:val="21"/>
              </w:rPr>
              <w:t>user_behaviors</w:t>
            </w:r>
            <w:proofErr w:type="spellEnd"/>
          </w:p>
        </w:tc>
        <w:tc>
          <w:tcPr>
            <w:tcW w:w="0" w:type="auto"/>
            <w:tcBorders>
              <w:bottom w:val="single" w:sz="12" w:space="0" w:color="000000"/>
            </w:tcBorders>
          </w:tcPr>
          <w:p w14:paraId="7F0D0AD1" w14:textId="77777777" w:rsidR="00531691" w:rsidRPr="00531691" w:rsidRDefault="00531691" w:rsidP="00FE26DE">
            <w:pPr>
              <w:ind w:firstLine="175"/>
              <w:jc w:val="center"/>
              <w:rPr>
                <w:rFonts w:cs="Times New Roman"/>
              </w:rPr>
            </w:pPr>
            <w:proofErr w:type="spellStart"/>
            <w:r w:rsidRPr="00531691">
              <w:rPr>
                <w:rFonts w:cs="Times New Roman"/>
                <w:sz w:val="21"/>
              </w:rPr>
              <w:t>created_at</w:t>
            </w:r>
            <w:proofErr w:type="spellEnd"/>
          </w:p>
        </w:tc>
        <w:tc>
          <w:tcPr>
            <w:tcW w:w="0" w:type="auto"/>
            <w:tcBorders>
              <w:bottom w:val="single" w:sz="12" w:space="0" w:color="000000"/>
            </w:tcBorders>
          </w:tcPr>
          <w:p w14:paraId="3264E1D9" w14:textId="77777777" w:rsidR="00531691" w:rsidRPr="00531691" w:rsidRDefault="00531691" w:rsidP="00FE26DE">
            <w:pPr>
              <w:ind w:firstLine="175"/>
              <w:jc w:val="center"/>
              <w:rPr>
                <w:rFonts w:cs="Times New Roman"/>
                <w:lang w:eastAsia="zh-CN"/>
              </w:rPr>
            </w:pPr>
            <w:r w:rsidRPr="00531691">
              <w:rPr>
                <w:rFonts w:cs="Times New Roman"/>
                <w:sz w:val="21"/>
                <w:lang w:eastAsia="zh-CN"/>
              </w:rPr>
              <w:t>时间范围查</w:t>
            </w:r>
          </w:p>
        </w:tc>
      </w:tr>
    </w:tbl>
    <w:p w14:paraId="64F1FD30" w14:textId="3C2E5520"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69" w:name="_Toc230884797"/>
      <w:r>
        <w:rPr>
          <w:rFonts w:ascii="Times New Roman" w:eastAsia="宋体" w:hAnsi="Times New Roman" w:cs="Times New Roman" w:hint="eastAsia"/>
          <w:color w:val="auto"/>
          <w:kern w:val="2"/>
          <w:sz w:val="28"/>
          <w:szCs w:val="24"/>
          <w:lang w:eastAsia="zh-CN"/>
        </w:rPr>
        <w:lastRenderedPageBreak/>
        <w:t>4</w:t>
      </w:r>
      <w:r w:rsidR="00DF4297" w:rsidRPr="00F4189B">
        <w:rPr>
          <w:rFonts w:ascii="Times New Roman" w:eastAsia="宋体" w:hAnsi="Times New Roman" w:cs="Times New Roman"/>
          <w:color w:val="auto"/>
          <w:kern w:val="2"/>
          <w:sz w:val="28"/>
          <w:szCs w:val="24"/>
          <w:lang w:eastAsia="zh-CN"/>
        </w:rPr>
        <w:t xml:space="preserve">.2 </w:t>
      </w:r>
      <w:r w:rsidR="00DF4297" w:rsidRPr="00F4189B">
        <w:rPr>
          <w:rFonts w:ascii="Times New Roman" w:eastAsia="宋体" w:hAnsi="Times New Roman" w:cs="Times New Roman"/>
          <w:color w:val="auto"/>
          <w:kern w:val="2"/>
          <w:sz w:val="28"/>
          <w:szCs w:val="24"/>
          <w:lang w:eastAsia="zh-CN"/>
        </w:rPr>
        <w:t>推荐引擎实现</w:t>
      </w:r>
      <w:bookmarkEnd w:id="69"/>
    </w:p>
    <w:p w14:paraId="328B02D0" w14:textId="77777777" w:rsidR="00E70198" w:rsidRPr="00F4189B" w:rsidRDefault="007F40B0" w:rsidP="00974753">
      <w:pPr>
        <w:pStyle w:val="31"/>
        <w:spacing w:before="0"/>
        <w:ind w:firstLineChars="200" w:firstLine="482"/>
        <w:rPr>
          <w:rFonts w:ascii="宋体" w:eastAsia="宋体" w:hAnsi="宋体"/>
          <w:color w:val="000000"/>
          <w:lang w:eastAsia="zh-CN"/>
        </w:rPr>
      </w:pPr>
      <w:bookmarkStart w:id="70" w:name="_Toc230884798"/>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.2.1 </w:t>
      </w:r>
      <w:r w:rsidR="00DF4297">
        <w:rPr>
          <w:rFonts w:ascii="宋体" w:eastAsia="宋体" w:hAnsi="宋体"/>
          <w:color w:val="000000"/>
          <w:lang w:eastAsia="zh-CN"/>
        </w:rPr>
        <w:t>召回层</w:t>
      </w:r>
      <w:bookmarkEnd w:id="70"/>
    </w:p>
    <w:p w14:paraId="1C2A13B4" w14:textId="1670F56B" w:rsidR="00B03A6E" w:rsidRDefault="00974753" w:rsidP="00974753">
      <w:pPr>
        <w:ind w:firstLineChars="200" w:firstLine="480"/>
        <w:rPr>
          <w:lang w:eastAsia="zh-CN"/>
        </w:rPr>
      </w:pPr>
      <w:r w:rsidRPr="00974753">
        <w:rPr>
          <w:lang w:eastAsia="zh-CN"/>
        </w:rPr>
        <w:t>召回层位</w:t>
      </w:r>
      <w:r w:rsidRPr="00974753">
        <w:rPr>
          <w:lang w:eastAsia="zh-CN"/>
        </w:rPr>
        <w:t>recall</w:t>
      </w:r>
      <w:proofErr w:type="gramStart"/>
      <w:r w:rsidRPr="00974753">
        <w:rPr>
          <w:lang w:eastAsia="zh-CN"/>
        </w:rPr>
        <w:t>包把五种</w:t>
      </w:r>
      <w:proofErr w:type="gramEnd"/>
      <w:r w:rsidRPr="00974753">
        <w:rPr>
          <w:lang w:eastAsia="zh-CN"/>
        </w:rPr>
        <w:t>算法封装成独立</w:t>
      </w:r>
      <w:proofErr w:type="gramStart"/>
      <w:r w:rsidRPr="00974753">
        <w:rPr>
          <w:lang w:eastAsia="zh-CN"/>
        </w:rPr>
        <w:t>类对外</w:t>
      </w:r>
      <w:proofErr w:type="gramEnd"/>
      <w:r w:rsidRPr="00974753">
        <w:rPr>
          <w:lang w:eastAsia="zh-CN"/>
        </w:rPr>
        <w:t>只提供</w:t>
      </w:r>
      <w:r w:rsidRPr="00974753">
        <w:rPr>
          <w:lang w:eastAsia="zh-CN"/>
        </w:rPr>
        <w:t>fit</w:t>
      </w:r>
      <w:r w:rsidRPr="00974753">
        <w:rPr>
          <w:lang w:eastAsia="zh-CN"/>
        </w:rPr>
        <w:t>（训练）、</w:t>
      </w:r>
      <w:r w:rsidRPr="00974753">
        <w:rPr>
          <w:lang w:eastAsia="zh-CN"/>
        </w:rPr>
        <w:t>recommend</w:t>
      </w:r>
      <w:r w:rsidRPr="00974753">
        <w:rPr>
          <w:lang w:eastAsia="zh-CN"/>
        </w:rPr>
        <w:t>（给指定用户推荐</w:t>
      </w:r>
      <w:r w:rsidRPr="00974753">
        <w:rPr>
          <w:lang w:eastAsia="zh-CN"/>
        </w:rPr>
        <w:t>Top-N</w:t>
      </w:r>
      <w:r w:rsidRPr="00974753">
        <w:rPr>
          <w:lang w:eastAsia="zh-CN"/>
        </w:rPr>
        <w:t>候选）两个方法，然后由</w:t>
      </w:r>
      <w:proofErr w:type="spellStart"/>
      <w:r w:rsidRPr="00974753">
        <w:rPr>
          <w:lang w:eastAsia="zh-CN"/>
        </w:rPr>
        <w:t>RecommendationPipeline</w:t>
      </w:r>
      <w:proofErr w:type="spellEnd"/>
      <w:r w:rsidRPr="00974753">
        <w:rPr>
          <w:lang w:eastAsia="zh-CN"/>
        </w:rPr>
        <w:t>并发调用得到所有的结果</w:t>
      </w:r>
      <w:r w:rsidR="00B03A6E">
        <w:rPr>
          <w:rFonts w:hint="eastAsia"/>
          <w:lang w:eastAsia="zh-CN"/>
        </w:rPr>
        <w:t>。</w:t>
      </w:r>
    </w:p>
    <w:p w14:paraId="3A14F072" w14:textId="77777777" w:rsidR="00B03A6E" w:rsidRDefault="00B03A6E" w:rsidP="00974753">
      <w:pPr>
        <w:ind w:firstLineChars="200" w:firstLine="480"/>
        <w:rPr>
          <w:lang w:eastAsia="zh-CN"/>
        </w:rPr>
      </w:pPr>
      <w:proofErr w:type="spellStart"/>
      <w:r>
        <w:rPr>
          <w:rFonts w:hint="eastAsia"/>
          <w:lang w:eastAsia="zh-CN"/>
        </w:rPr>
        <w:t>ItemCF</w:t>
      </w:r>
      <w:proofErr w:type="spellEnd"/>
      <w:r>
        <w:rPr>
          <w:rFonts w:hint="eastAsia"/>
          <w:lang w:eastAsia="zh-CN"/>
        </w:rPr>
        <w:t>类（</w:t>
      </w:r>
      <w:r>
        <w:rPr>
          <w:rFonts w:hint="eastAsia"/>
          <w:lang w:eastAsia="zh-CN"/>
        </w:rPr>
        <w:t>item_cf.py</w:t>
      </w:r>
      <w:r>
        <w:rPr>
          <w:rFonts w:hint="eastAsia"/>
          <w:lang w:eastAsia="zh-CN"/>
        </w:rPr>
        <w:t>）的成员和方法与</w:t>
      </w:r>
      <w:proofErr w:type="spellStart"/>
      <w:r>
        <w:rPr>
          <w:rFonts w:hint="eastAsia"/>
          <w:lang w:eastAsia="zh-CN"/>
        </w:rPr>
        <w:t>UserCF</w:t>
      </w:r>
      <w:proofErr w:type="spellEnd"/>
      <w:r>
        <w:rPr>
          <w:rFonts w:hint="eastAsia"/>
          <w:lang w:eastAsia="zh-CN"/>
        </w:rPr>
        <w:t>对称，区别在于</w:t>
      </w:r>
      <w:r>
        <w:rPr>
          <w:rFonts w:hint="eastAsia"/>
          <w:lang w:eastAsia="zh-CN"/>
        </w:rPr>
        <w:t>fit</w:t>
      </w:r>
      <w:r>
        <w:rPr>
          <w:rFonts w:hint="eastAsia"/>
          <w:lang w:eastAsia="zh-CN"/>
        </w:rPr>
        <w:t>方法对</w:t>
      </w:r>
      <w:proofErr w:type="spellStart"/>
      <w:r>
        <w:rPr>
          <w:rFonts w:hint="eastAsia"/>
          <w:lang w:eastAsia="zh-CN"/>
        </w:rPr>
        <w:t>interaction_matrix.T</w:t>
      </w:r>
      <w:proofErr w:type="spellEnd"/>
      <w:r>
        <w:rPr>
          <w:rFonts w:hint="eastAsia"/>
          <w:lang w:eastAsia="zh-CN"/>
        </w:rPr>
        <w:t>(</w:t>
      </w:r>
      <w:r>
        <w:rPr>
          <w:rFonts w:hint="eastAsia"/>
          <w:lang w:eastAsia="zh-CN"/>
        </w:rPr>
        <w:t>转置</w:t>
      </w:r>
      <w:r>
        <w:rPr>
          <w:rFonts w:hint="eastAsia"/>
          <w:lang w:eastAsia="zh-CN"/>
        </w:rPr>
        <w:t>)</w:t>
      </w:r>
      <w:r>
        <w:rPr>
          <w:rFonts w:hint="eastAsia"/>
          <w:lang w:eastAsia="zh-CN"/>
        </w:rPr>
        <w:t>调用</w:t>
      </w:r>
      <w:proofErr w:type="spellStart"/>
      <w:r>
        <w:rPr>
          <w:rFonts w:hint="eastAsia"/>
          <w:lang w:eastAsia="zh-CN"/>
        </w:rPr>
        <w:t>cosine_similarity</w:t>
      </w:r>
      <w:proofErr w:type="spellEnd"/>
      <w:r>
        <w:rPr>
          <w:rFonts w:hint="eastAsia"/>
          <w:lang w:eastAsia="zh-CN"/>
        </w:rPr>
        <w:t>得到</w:t>
      </w:r>
      <w:proofErr w:type="spellStart"/>
      <w:r>
        <w:rPr>
          <w:rFonts w:hint="eastAsia"/>
          <w:lang w:eastAsia="zh-CN"/>
        </w:rPr>
        <w:t>item_sim_matrix</w:t>
      </w:r>
      <w:proofErr w:type="spellEnd"/>
      <w:r>
        <w:rPr>
          <w:rFonts w:hint="eastAsia"/>
          <w:lang w:eastAsia="zh-CN"/>
        </w:rPr>
        <w:t>；</w:t>
      </w:r>
      <w:r>
        <w:rPr>
          <w:rFonts w:hint="eastAsia"/>
          <w:lang w:eastAsia="zh-CN"/>
        </w:rPr>
        <w:t>recommend</w:t>
      </w:r>
      <w:r>
        <w:rPr>
          <w:rFonts w:hint="eastAsia"/>
          <w:lang w:eastAsia="zh-CN"/>
        </w:rPr>
        <w:t>方法以</w:t>
      </w:r>
      <w:proofErr w:type="spellStart"/>
      <w:r>
        <w:rPr>
          <w:rFonts w:hint="eastAsia"/>
          <w:lang w:eastAsia="zh-CN"/>
        </w:rPr>
        <w:t>user_ratings</w:t>
      </w:r>
      <w:proofErr w:type="spellEnd"/>
      <w:r>
        <w:rPr>
          <w:rFonts w:hint="eastAsia"/>
          <w:lang w:eastAsia="zh-CN"/>
        </w:rPr>
        <w:t xml:space="preserve"> @ </w:t>
      </w:r>
      <w:proofErr w:type="spellStart"/>
      <w:r>
        <w:rPr>
          <w:rFonts w:hint="eastAsia"/>
          <w:lang w:eastAsia="zh-CN"/>
        </w:rPr>
        <w:t>item_sim_matrix</w:t>
      </w:r>
      <w:proofErr w:type="spellEnd"/>
      <w:r>
        <w:rPr>
          <w:rFonts w:hint="eastAsia"/>
          <w:lang w:eastAsia="zh-CN"/>
        </w:rPr>
        <w:t>计算每个商品的推荐分。</w:t>
      </w:r>
    </w:p>
    <w:p w14:paraId="5059143D" w14:textId="1247DC59" w:rsidR="00B03A6E" w:rsidRDefault="003573B4" w:rsidP="003573B4">
      <w:pPr>
        <w:ind w:firstLineChars="200" w:firstLine="480"/>
        <w:rPr>
          <w:lang w:eastAsia="zh-CN"/>
        </w:rPr>
      </w:pPr>
      <w:proofErr w:type="spellStart"/>
      <w:r w:rsidRPr="003573B4">
        <w:rPr>
          <w:lang w:eastAsia="zh-CN"/>
        </w:rPr>
        <w:t>ContentBasedRecall</w:t>
      </w:r>
      <w:proofErr w:type="spellEnd"/>
      <w:r w:rsidRPr="003573B4">
        <w:rPr>
          <w:lang w:eastAsia="zh-CN"/>
        </w:rPr>
        <w:t>类处理商品文本特征，</w:t>
      </w:r>
      <w:r w:rsidRPr="003573B4">
        <w:rPr>
          <w:lang w:eastAsia="zh-CN"/>
        </w:rPr>
        <w:t>fit</w:t>
      </w:r>
      <w:r w:rsidRPr="003573B4">
        <w:rPr>
          <w:lang w:eastAsia="zh-CN"/>
        </w:rPr>
        <w:t>方法用</w:t>
      </w:r>
      <w:proofErr w:type="spellStart"/>
      <w:r w:rsidRPr="003573B4">
        <w:rPr>
          <w:lang w:eastAsia="zh-CN"/>
        </w:rPr>
        <w:t>TfidfVectorizer</w:t>
      </w:r>
      <w:proofErr w:type="spellEnd"/>
      <w:r w:rsidRPr="003573B4">
        <w:rPr>
          <w:lang w:eastAsia="zh-CN"/>
        </w:rPr>
        <w:t>对商品标签和描述拼接文本进行向量化得到</w:t>
      </w:r>
      <w:proofErr w:type="spellStart"/>
      <w:r w:rsidRPr="003573B4">
        <w:rPr>
          <w:lang w:eastAsia="zh-CN"/>
        </w:rPr>
        <w:t>tfidf_matrix</w:t>
      </w:r>
      <w:proofErr w:type="spellEnd"/>
      <w:r w:rsidRPr="003573B4">
        <w:rPr>
          <w:lang w:eastAsia="zh-CN"/>
        </w:rPr>
        <w:t>，再用</w:t>
      </w:r>
      <w:proofErr w:type="spellStart"/>
      <w:r w:rsidRPr="003573B4">
        <w:rPr>
          <w:lang w:eastAsia="zh-CN"/>
        </w:rPr>
        <w:t>cosine_similarity</w:t>
      </w:r>
      <w:proofErr w:type="spellEnd"/>
      <w:r w:rsidRPr="003573B4">
        <w:rPr>
          <w:lang w:eastAsia="zh-CN"/>
        </w:rPr>
        <w:t>求商品</w:t>
      </w:r>
      <w:r w:rsidRPr="003573B4">
        <w:rPr>
          <w:lang w:eastAsia="zh-CN"/>
        </w:rPr>
        <w:t>-</w:t>
      </w:r>
      <w:r w:rsidRPr="003573B4">
        <w:rPr>
          <w:lang w:eastAsia="zh-CN"/>
        </w:rPr>
        <w:t>商品相似度矩阵</w:t>
      </w:r>
      <w:proofErr w:type="spellStart"/>
      <w:r w:rsidRPr="003573B4">
        <w:rPr>
          <w:lang w:eastAsia="zh-CN"/>
        </w:rPr>
        <w:t>sim_matrix</w:t>
      </w:r>
      <w:proofErr w:type="spellEnd"/>
      <w:r w:rsidRPr="003573B4">
        <w:rPr>
          <w:lang w:eastAsia="zh-CN"/>
        </w:rPr>
        <w:t>，文本为空时捕获</w:t>
      </w:r>
      <w:proofErr w:type="spellStart"/>
      <w:r w:rsidRPr="003573B4">
        <w:rPr>
          <w:lang w:eastAsia="zh-CN"/>
        </w:rPr>
        <w:t>ValueError</w:t>
      </w:r>
      <w:proofErr w:type="spellEnd"/>
      <w:r w:rsidRPr="003573B4">
        <w:rPr>
          <w:lang w:eastAsia="zh-CN"/>
        </w:rPr>
        <w:t>并将</w:t>
      </w:r>
      <w:proofErr w:type="spellStart"/>
      <w:r w:rsidRPr="003573B4">
        <w:rPr>
          <w:lang w:eastAsia="zh-CN"/>
        </w:rPr>
        <w:t>sim_matrix</w:t>
      </w:r>
      <w:proofErr w:type="spellEnd"/>
      <w:r w:rsidRPr="003573B4">
        <w:rPr>
          <w:lang w:eastAsia="zh-CN"/>
        </w:rPr>
        <w:t>置</w:t>
      </w:r>
      <w:r w:rsidRPr="003573B4">
        <w:rPr>
          <w:lang w:eastAsia="zh-CN"/>
        </w:rPr>
        <w:t>None</w:t>
      </w:r>
      <w:r w:rsidRPr="003573B4">
        <w:rPr>
          <w:lang w:eastAsia="zh-CN"/>
        </w:rPr>
        <w:t>；</w:t>
      </w:r>
      <w:r w:rsidRPr="003573B4">
        <w:rPr>
          <w:lang w:eastAsia="zh-CN"/>
        </w:rPr>
        <w:t>recommend</w:t>
      </w:r>
      <w:r w:rsidRPr="003573B4">
        <w:rPr>
          <w:lang w:eastAsia="zh-CN"/>
        </w:rPr>
        <w:t>方法接收用户喜好商品索引列表</w:t>
      </w:r>
      <w:proofErr w:type="spellStart"/>
      <w:r w:rsidRPr="003573B4">
        <w:rPr>
          <w:lang w:eastAsia="zh-CN"/>
        </w:rPr>
        <w:t>liked_indices</w:t>
      </w:r>
      <w:proofErr w:type="spellEnd"/>
      <w:r w:rsidRPr="003573B4">
        <w:rPr>
          <w:lang w:eastAsia="zh-CN"/>
        </w:rPr>
        <w:t>，用</w:t>
      </w:r>
      <w:proofErr w:type="spellStart"/>
      <w:r w:rsidRPr="003573B4">
        <w:rPr>
          <w:lang w:eastAsia="zh-CN"/>
        </w:rPr>
        <w:t>np.mean</w:t>
      </w:r>
      <w:proofErr w:type="spellEnd"/>
      <w:r w:rsidRPr="003573B4">
        <w:rPr>
          <w:lang w:eastAsia="zh-CN"/>
        </w:rPr>
        <w:t>函数取多个喜好商品的平均相似度作为推荐分，并对</w:t>
      </w:r>
      <w:proofErr w:type="spellStart"/>
      <w:r w:rsidRPr="003573B4">
        <w:rPr>
          <w:lang w:eastAsia="zh-CN"/>
        </w:rPr>
        <w:t>exclude_indices</w:t>
      </w:r>
      <w:proofErr w:type="spellEnd"/>
      <w:r w:rsidRPr="003573B4">
        <w:rPr>
          <w:lang w:eastAsia="zh-CN"/>
        </w:rPr>
        <w:t>中的商品赋</w:t>
      </w:r>
      <w:r w:rsidRPr="003573B4">
        <w:rPr>
          <w:lang w:eastAsia="zh-CN"/>
        </w:rPr>
        <w:t>-1</w:t>
      </w:r>
      <w:r w:rsidRPr="003573B4">
        <w:rPr>
          <w:lang w:eastAsia="zh-CN"/>
        </w:rPr>
        <w:t>过滤，主要服务于商品冷启动</w:t>
      </w:r>
      <w:r w:rsidR="00B03A6E">
        <w:rPr>
          <w:rFonts w:hint="eastAsia"/>
          <w:lang w:eastAsia="zh-CN"/>
        </w:rPr>
        <w:t>。</w:t>
      </w:r>
    </w:p>
    <w:p w14:paraId="046A454D" w14:textId="39435FA3" w:rsidR="00B03A6E" w:rsidRDefault="003573B4" w:rsidP="00974753">
      <w:pPr>
        <w:ind w:firstLineChars="200" w:firstLine="480"/>
        <w:rPr>
          <w:lang w:eastAsia="zh-CN"/>
        </w:rPr>
      </w:pPr>
      <w:proofErr w:type="spellStart"/>
      <w:r w:rsidRPr="003573B4">
        <w:rPr>
          <w:lang w:eastAsia="zh-CN"/>
        </w:rPr>
        <w:t>ALSRecall</w:t>
      </w:r>
      <w:proofErr w:type="spellEnd"/>
      <w:proofErr w:type="gramStart"/>
      <w:r w:rsidRPr="003573B4">
        <w:rPr>
          <w:lang w:eastAsia="zh-CN"/>
        </w:rPr>
        <w:t>类完成</w:t>
      </w:r>
      <w:proofErr w:type="gramEnd"/>
      <w:r w:rsidRPr="003573B4">
        <w:rPr>
          <w:lang w:eastAsia="zh-CN"/>
        </w:rPr>
        <w:t>矩阵分解，</w:t>
      </w:r>
      <w:r w:rsidRPr="003573B4">
        <w:rPr>
          <w:lang w:eastAsia="zh-CN"/>
        </w:rPr>
        <w:t>fit</w:t>
      </w:r>
      <w:r w:rsidRPr="003573B4">
        <w:rPr>
          <w:lang w:eastAsia="zh-CN"/>
        </w:rPr>
        <w:t>方法使用</w:t>
      </w:r>
      <w:proofErr w:type="spellStart"/>
      <w:r w:rsidRPr="003573B4">
        <w:rPr>
          <w:lang w:eastAsia="zh-CN"/>
        </w:rPr>
        <w:t>sklearn.decomposition.NMF</w:t>
      </w:r>
      <w:proofErr w:type="spellEnd"/>
      <w:r>
        <w:rPr>
          <w:rFonts w:hint="eastAsia"/>
          <w:lang w:eastAsia="zh-CN"/>
        </w:rPr>
        <w:t>方法</w:t>
      </w:r>
      <w:r w:rsidRPr="003573B4">
        <w:rPr>
          <w:lang w:eastAsia="zh-CN"/>
        </w:rPr>
        <w:t>把</w:t>
      </w:r>
      <w:proofErr w:type="spellStart"/>
      <w:r w:rsidRPr="003573B4">
        <w:rPr>
          <w:lang w:eastAsia="zh-CN"/>
        </w:rPr>
        <w:t>interaction_matrix</w:t>
      </w:r>
      <w:proofErr w:type="spellEnd"/>
      <w:r w:rsidRPr="003573B4">
        <w:rPr>
          <w:lang w:eastAsia="zh-CN"/>
        </w:rPr>
        <w:t>分解成用户</w:t>
      </w:r>
      <w:proofErr w:type="gramStart"/>
      <w:r w:rsidRPr="003573B4">
        <w:rPr>
          <w:lang w:eastAsia="zh-CN"/>
        </w:rPr>
        <w:t>隐</w:t>
      </w:r>
      <w:proofErr w:type="gramEnd"/>
      <w:r w:rsidRPr="003573B4">
        <w:rPr>
          <w:lang w:eastAsia="zh-CN"/>
        </w:rPr>
        <w:t>因子和物品</w:t>
      </w:r>
      <w:proofErr w:type="gramStart"/>
      <w:r w:rsidRPr="003573B4">
        <w:rPr>
          <w:lang w:eastAsia="zh-CN"/>
        </w:rPr>
        <w:t>隐</w:t>
      </w:r>
      <w:proofErr w:type="gramEnd"/>
      <w:r w:rsidRPr="003573B4">
        <w:rPr>
          <w:lang w:eastAsia="zh-CN"/>
        </w:rPr>
        <w:t>因子；推荐方法用内积预测用户对所有商品的偏好分。</w:t>
      </w:r>
      <w:proofErr w:type="gramStart"/>
      <w:r w:rsidRPr="003573B4">
        <w:rPr>
          <w:lang w:eastAsia="zh-CN"/>
        </w:rPr>
        <w:t>隐</w:t>
      </w:r>
      <w:proofErr w:type="gramEnd"/>
      <w:r w:rsidRPr="003573B4">
        <w:rPr>
          <w:lang w:eastAsia="zh-CN"/>
        </w:rPr>
        <w:t>因子维</w:t>
      </w:r>
      <w:proofErr w:type="gramStart"/>
      <w:r w:rsidRPr="003573B4">
        <w:rPr>
          <w:lang w:eastAsia="zh-CN"/>
        </w:rPr>
        <w:t>度通过</w:t>
      </w:r>
      <w:proofErr w:type="gramEnd"/>
      <w:r w:rsidRPr="003573B4">
        <w:rPr>
          <w:lang w:eastAsia="zh-CN"/>
        </w:rPr>
        <w:t>min(</w:t>
      </w:r>
      <w:proofErr w:type="spellStart"/>
      <w:r w:rsidRPr="003573B4">
        <w:rPr>
          <w:lang w:eastAsia="zh-CN"/>
        </w:rPr>
        <w:t>n_components</w:t>
      </w:r>
      <w:proofErr w:type="spellEnd"/>
      <w:r w:rsidRPr="003573B4">
        <w:rPr>
          <w:lang w:eastAsia="zh-CN"/>
        </w:rPr>
        <w:t>, min(</w:t>
      </w:r>
      <w:proofErr w:type="spellStart"/>
      <w:r w:rsidRPr="003573B4">
        <w:rPr>
          <w:lang w:eastAsia="zh-CN"/>
        </w:rPr>
        <w:t>matrix.shape</w:t>
      </w:r>
      <w:proofErr w:type="spellEnd"/>
      <w:r w:rsidRPr="003573B4">
        <w:rPr>
          <w:lang w:eastAsia="zh-CN"/>
        </w:rPr>
        <w:t>))</w:t>
      </w:r>
      <w:r w:rsidRPr="003573B4">
        <w:rPr>
          <w:lang w:eastAsia="zh-CN"/>
        </w:rPr>
        <w:t>进行保护，防止用户数量或者商品数量太少造成维度溢出</w:t>
      </w:r>
      <w:r w:rsidR="00B03A6E">
        <w:rPr>
          <w:rFonts w:hint="eastAsia"/>
          <w:lang w:eastAsia="zh-CN"/>
        </w:rPr>
        <w:t>。</w:t>
      </w:r>
    </w:p>
    <w:p w14:paraId="7BF145FA" w14:textId="2ED9D614" w:rsidR="00B03A6E" w:rsidRDefault="00B03A6E" w:rsidP="003573B4">
      <w:pPr>
        <w:ind w:firstLineChars="200" w:firstLine="480"/>
        <w:rPr>
          <w:lang w:eastAsia="zh-CN"/>
        </w:rPr>
      </w:pPr>
      <w:proofErr w:type="spellStart"/>
      <w:r>
        <w:rPr>
          <w:rFonts w:hint="eastAsia"/>
          <w:lang w:eastAsia="zh-CN"/>
        </w:rPr>
        <w:t>HotRecall</w:t>
      </w:r>
      <w:proofErr w:type="spellEnd"/>
      <w:proofErr w:type="gramStart"/>
      <w:r>
        <w:rPr>
          <w:rFonts w:hint="eastAsia"/>
          <w:lang w:eastAsia="zh-CN"/>
        </w:rPr>
        <w:t>类用于</w:t>
      </w:r>
      <w:proofErr w:type="gramEnd"/>
      <w:r>
        <w:rPr>
          <w:rFonts w:hint="eastAsia"/>
          <w:lang w:eastAsia="zh-CN"/>
        </w:rPr>
        <w:t>冷启动兜底：</w:t>
      </w:r>
      <w:r>
        <w:rPr>
          <w:rFonts w:hint="eastAsia"/>
          <w:lang w:eastAsia="zh-CN"/>
        </w:rPr>
        <w:t>update</w:t>
      </w:r>
      <w:r>
        <w:rPr>
          <w:rFonts w:hint="eastAsia"/>
          <w:lang w:eastAsia="zh-CN"/>
        </w:rPr>
        <w:t>方法接收商品</w:t>
      </w:r>
      <w:r>
        <w:rPr>
          <w:rFonts w:hint="eastAsia"/>
          <w:lang w:eastAsia="zh-CN"/>
        </w:rPr>
        <w:t>ID</w:t>
      </w:r>
      <w:r>
        <w:rPr>
          <w:rFonts w:hint="eastAsia"/>
          <w:lang w:eastAsia="zh-CN"/>
        </w:rPr>
        <w:t>到热度分数的字典</w:t>
      </w:r>
      <w:proofErr w:type="spellStart"/>
      <w:r>
        <w:rPr>
          <w:rFonts w:hint="eastAsia"/>
          <w:lang w:eastAsia="zh-CN"/>
        </w:rPr>
        <w:t>product_scores</w:t>
      </w:r>
      <w:proofErr w:type="spellEnd"/>
      <w:r>
        <w:rPr>
          <w:rFonts w:hint="eastAsia"/>
          <w:lang w:eastAsia="zh-CN"/>
        </w:rPr>
        <w:t>并直接覆盖；</w:t>
      </w:r>
      <w:r>
        <w:rPr>
          <w:rFonts w:hint="eastAsia"/>
          <w:lang w:eastAsia="zh-CN"/>
        </w:rPr>
        <w:t>recommend</w:t>
      </w:r>
      <w:r>
        <w:rPr>
          <w:rFonts w:hint="eastAsia"/>
          <w:lang w:eastAsia="zh-CN"/>
        </w:rPr>
        <w:t>方法使用</w:t>
      </w:r>
      <w:r>
        <w:rPr>
          <w:rFonts w:hint="eastAsia"/>
          <w:lang w:eastAsia="zh-CN"/>
        </w:rPr>
        <w:t>sorted</w:t>
      </w:r>
      <w:r>
        <w:rPr>
          <w:rFonts w:hint="eastAsia"/>
          <w:lang w:eastAsia="zh-CN"/>
        </w:rPr>
        <w:t>按分数降序排列、并通过</w:t>
      </w:r>
      <w:proofErr w:type="spellStart"/>
      <w:r>
        <w:rPr>
          <w:rFonts w:hint="eastAsia"/>
          <w:lang w:eastAsia="zh-CN"/>
        </w:rPr>
        <w:t>exclude_ids</w:t>
      </w:r>
      <w:proofErr w:type="spellEnd"/>
      <w:r>
        <w:rPr>
          <w:rFonts w:hint="eastAsia"/>
          <w:lang w:eastAsia="zh-CN"/>
        </w:rPr>
        <w:t>集合过滤已排除商品，返回前</w:t>
      </w:r>
      <w:r>
        <w:rPr>
          <w:rFonts w:hint="eastAsia"/>
          <w:lang w:eastAsia="zh-CN"/>
        </w:rPr>
        <w:t>n</w:t>
      </w:r>
      <w:proofErr w:type="gramStart"/>
      <w:r>
        <w:rPr>
          <w:rFonts w:hint="eastAsia"/>
          <w:lang w:eastAsia="zh-CN"/>
        </w:rPr>
        <w:t>个</w:t>
      </w:r>
      <w:proofErr w:type="gramEnd"/>
      <w:r>
        <w:rPr>
          <w:rFonts w:hint="eastAsia"/>
          <w:lang w:eastAsia="zh-CN"/>
        </w:rPr>
        <w:t>商品</w:t>
      </w:r>
      <w:r>
        <w:rPr>
          <w:rFonts w:hint="eastAsia"/>
          <w:lang w:eastAsia="zh-CN"/>
        </w:rPr>
        <w:t>ID</w:t>
      </w:r>
      <w:r>
        <w:rPr>
          <w:rFonts w:hint="eastAsia"/>
          <w:lang w:eastAsia="zh-CN"/>
        </w:rPr>
        <w:t>。</w:t>
      </w:r>
      <w:r>
        <w:rPr>
          <w:rFonts w:hint="eastAsia"/>
          <w:lang w:eastAsia="zh-CN"/>
        </w:rPr>
        <w:t>Pipeline</w:t>
      </w:r>
      <w:r>
        <w:rPr>
          <w:rFonts w:hint="eastAsia"/>
          <w:lang w:eastAsia="zh-CN"/>
        </w:rPr>
        <w:t>将各商品的浏览量与销量加权后写入</w:t>
      </w:r>
      <w:r>
        <w:rPr>
          <w:rFonts w:hint="eastAsia"/>
          <w:lang w:eastAsia="zh-CN"/>
        </w:rPr>
        <w:t>update</w:t>
      </w:r>
      <w:r>
        <w:rPr>
          <w:rFonts w:hint="eastAsia"/>
          <w:lang w:eastAsia="zh-CN"/>
        </w:rPr>
        <w:t>。</w:t>
      </w:r>
    </w:p>
    <w:p w14:paraId="7216920F" w14:textId="77777777" w:rsidR="00B03A6E" w:rsidRPr="00B03A6E" w:rsidRDefault="00B03A6E" w:rsidP="003573B4">
      <w:pPr>
        <w:pStyle w:val="31"/>
        <w:spacing w:before="0"/>
        <w:ind w:firstLineChars="200" w:firstLine="482"/>
        <w:rPr>
          <w:rFonts w:ascii="Times New Roman" w:eastAsia="宋体" w:hAnsi="Times New Roman" w:cs="Times New Roman"/>
          <w:color w:val="000000"/>
          <w:lang w:eastAsia="zh-CN"/>
        </w:rPr>
      </w:pPr>
      <w:bookmarkStart w:id="71" w:name="_Toc230884799"/>
      <w:r w:rsidRPr="00B03A6E">
        <w:rPr>
          <w:rFonts w:ascii="Times New Roman" w:eastAsia="宋体" w:hAnsi="Times New Roman" w:cs="Times New Roman" w:hint="eastAsia"/>
          <w:color w:val="000000"/>
          <w:lang w:eastAsia="zh-CN"/>
        </w:rPr>
        <w:t xml:space="preserve">4.2.2 </w:t>
      </w:r>
      <w:r w:rsidRPr="00B03A6E">
        <w:rPr>
          <w:rFonts w:ascii="Times New Roman" w:eastAsia="宋体" w:hAnsi="Times New Roman" w:cs="Times New Roman" w:hint="eastAsia"/>
          <w:color w:val="000000"/>
          <w:lang w:eastAsia="zh-CN"/>
        </w:rPr>
        <w:t>排序层</w:t>
      </w:r>
      <w:bookmarkEnd w:id="71"/>
    </w:p>
    <w:p w14:paraId="66EE4E98" w14:textId="3DB52D3D" w:rsidR="00B03A6E" w:rsidRDefault="003573B4" w:rsidP="003573B4">
      <w:pPr>
        <w:ind w:firstLineChars="200" w:firstLine="480"/>
        <w:rPr>
          <w:lang w:eastAsia="zh-CN"/>
        </w:rPr>
      </w:pPr>
      <w:r w:rsidRPr="003573B4">
        <w:rPr>
          <w:lang w:eastAsia="zh-CN"/>
        </w:rPr>
        <w:t>排序层在</w:t>
      </w:r>
      <w:r w:rsidRPr="003573B4">
        <w:rPr>
          <w:lang w:eastAsia="zh-CN"/>
        </w:rPr>
        <w:t>ranking</w:t>
      </w:r>
      <w:r w:rsidRPr="003573B4">
        <w:rPr>
          <w:lang w:eastAsia="zh-CN"/>
        </w:rPr>
        <w:t>包中，</w:t>
      </w:r>
      <w:proofErr w:type="spellStart"/>
      <w:r w:rsidRPr="003573B4">
        <w:rPr>
          <w:lang w:eastAsia="zh-CN"/>
        </w:rPr>
        <w:t>DeepFM</w:t>
      </w:r>
      <w:proofErr w:type="spellEnd"/>
      <w:r w:rsidRPr="003573B4">
        <w:rPr>
          <w:lang w:eastAsia="zh-CN"/>
        </w:rPr>
        <w:t>和</w:t>
      </w:r>
      <w:r w:rsidRPr="003573B4">
        <w:rPr>
          <w:lang w:eastAsia="zh-CN"/>
        </w:rPr>
        <w:t>DIN</w:t>
      </w:r>
      <w:r w:rsidRPr="003573B4">
        <w:rPr>
          <w:lang w:eastAsia="zh-CN"/>
        </w:rPr>
        <w:t>两个模型都提供了</w:t>
      </w:r>
      <w:proofErr w:type="spellStart"/>
      <w:r w:rsidRPr="003573B4">
        <w:rPr>
          <w:lang w:eastAsia="zh-CN"/>
        </w:rPr>
        <w:t>PyTorch</w:t>
      </w:r>
      <w:proofErr w:type="spellEnd"/>
      <w:r w:rsidRPr="003573B4">
        <w:rPr>
          <w:lang w:eastAsia="zh-CN"/>
        </w:rPr>
        <w:t>的实现方式，使用</w:t>
      </w:r>
      <w:r w:rsidRPr="003573B4">
        <w:rPr>
          <w:lang w:eastAsia="zh-CN"/>
        </w:rPr>
        <w:t>try-import torch</w:t>
      </w:r>
      <w:r w:rsidRPr="003573B4">
        <w:rPr>
          <w:lang w:eastAsia="zh-CN"/>
        </w:rPr>
        <w:t>来降级为同接口的</w:t>
      </w:r>
      <w:proofErr w:type="spellStart"/>
      <w:r w:rsidRPr="003573B4">
        <w:rPr>
          <w:lang w:eastAsia="zh-CN"/>
        </w:rPr>
        <w:t>Numpy</w:t>
      </w:r>
      <w:proofErr w:type="spellEnd"/>
      <w:r w:rsidRPr="003573B4">
        <w:rPr>
          <w:lang w:eastAsia="zh-CN"/>
        </w:rPr>
        <w:t>推理版本，在没有</w:t>
      </w:r>
      <w:r w:rsidRPr="003573B4">
        <w:rPr>
          <w:lang w:eastAsia="zh-CN"/>
        </w:rPr>
        <w:t>GPU</w:t>
      </w:r>
      <w:r w:rsidRPr="003573B4">
        <w:rPr>
          <w:lang w:eastAsia="zh-CN"/>
        </w:rPr>
        <w:t>或者</w:t>
      </w:r>
      <w:proofErr w:type="spellStart"/>
      <w:r w:rsidRPr="003573B4">
        <w:rPr>
          <w:lang w:eastAsia="zh-CN"/>
        </w:rPr>
        <w:t>PyTorch</w:t>
      </w:r>
      <w:proofErr w:type="spellEnd"/>
      <w:r w:rsidRPr="003573B4">
        <w:rPr>
          <w:lang w:eastAsia="zh-CN"/>
        </w:rPr>
        <w:t>依赖的情况下也可以运行</w:t>
      </w:r>
      <w:r w:rsidR="00B03A6E">
        <w:rPr>
          <w:rFonts w:hint="eastAsia"/>
          <w:lang w:eastAsia="zh-CN"/>
        </w:rPr>
        <w:t>。</w:t>
      </w:r>
    </w:p>
    <w:p w14:paraId="5F4A14E1" w14:textId="424DB86A" w:rsidR="00B03A6E" w:rsidRDefault="003573B4" w:rsidP="003573B4">
      <w:pPr>
        <w:ind w:firstLineChars="200" w:firstLine="480"/>
        <w:rPr>
          <w:lang w:eastAsia="zh-CN"/>
        </w:rPr>
      </w:pPr>
      <w:r w:rsidRPr="003573B4">
        <w:rPr>
          <w:lang w:eastAsia="zh-CN"/>
        </w:rPr>
        <w:t>创建构造</w:t>
      </w:r>
      <w:proofErr w:type="spellStart"/>
      <w:r w:rsidRPr="003573B4">
        <w:rPr>
          <w:lang w:eastAsia="zh-CN"/>
        </w:rPr>
        <w:t>DeepFM</w:t>
      </w:r>
      <w:proofErr w:type="spellEnd"/>
      <w:r w:rsidRPr="003573B4">
        <w:rPr>
          <w:lang w:eastAsia="zh-CN"/>
        </w:rPr>
        <w:t>类的时候，按照</w:t>
      </w:r>
      <w:proofErr w:type="spellStart"/>
      <w:r w:rsidRPr="003573B4">
        <w:rPr>
          <w:lang w:eastAsia="zh-CN"/>
        </w:rPr>
        <w:t>sparse_field_dims</w:t>
      </w:r>
      <w:proofErr w:type="spellEnd"/>
      <w:r w:rsidRPr="003573B4">
        <w:rPr>
          <w:lang w:eastAsia="zh-CN"/>
        </w:rPr>
        <w:t>列表依次创建</w:t>
      </w:r>
      <w:proofErr w:type="spellStart"/>
      <w:r w:rsidRPr="003573B4">
        <w:rPr>
          <w:lang w:eastAsia="zh-CN"/>
        </w:rPr>
        <w:t>nn.Embedding</w:t>
      </w:r>
      <w:proofErr w:type="spellEnd"/>
      <w:r w:rsidRPr="003573B4">
        <w:rPr>
          <w:lang w:eastAsia="zh-CN"/>
        </w:rPr>
        <w:t>，然后把它放到</w:t>
      </w:r>
      <w:proofErr w:type="spellStart"/>
      <w:r w:rsidRPr="003573B4">
        <w:rPr>
          <w:lang w:eastAsia="zh-CN"/>
        </w:rPr>
        <w:t>nn.ModuleList</w:t>
      </w:r>
      <w:proofErr w:type="spellEnd"/>
      <w:r w:rsidRPr="003573B4">
        <w:rPr>
          <w:lang w:eastAsia="zh-CN"/>
        </w:rPr>
        <w:t>里面得到</w:t>
      </w:r>
      <w:r w:rsidRPr="003573B4">
        <w:rPr>
          <w:lang w:eastAsia="zh-CN"/>
        </w:rPr>
        <w:t>embeddings</w:t>
      </w:r>
      <w:r w:rsidRPr="003573B4">
        <w:rPr>
          <w:lang w:eastAsia="zh-CN"/>
        </w:rPr>
        <w:t>，构建</w:t>
      </w:r>
      <w:r w:rsidRPr="003573B4">
        <w:rPr>
          <w:lang w:eastAsia="zh-CN"/>
        </w:rPr>
        <w:t>DNN</w:t>
      </w:r>
      <w:r w:rsidRPr="003573B4">
        <w:rPr>
          <w:lang w:eastAsia="zh-CN"/>
        </w:rPr>
        <w:t>，每个隐藏层为</w:t>
      </w:r>
      <w:proofErr w:type="spellStart"/>
      <w:r w:rsidRPr="003573B4">
        <w:rPr>
          <w:lang w:eastAsia="zh-CN"/>
        </w:rPr>
        <w:t>nn.Linear+nn.ReLU+nn.Dropout</w:t>
      </w:r>
      <w:proofErr w:type="spellEnd"/>
      <w:r w:rsidRPr="003573B4">
        <w:rPr>
          <w:lang w:eastAsia="zh-CN"/>
        </w:rPr>
        <w:t>(0.2)</w:t>
      </w:r>
      <w:r w:rsidRPr="003573B4">
        <w:rPr>
          <w:lang w:eastAsia="zh-CN"/>
        </w:rPr>
        <w:t>三元组，最后一层为单输出</w:t>
      </w:r>
      <w:r w:rsidRPr="003573B4">
        <w:rPr>
          <w:lang w:eastAsia="zh-CN"/>
        </w:rPr>
        <w:t>Linear</w:t>
      </w:r>
      <w:r w:rsidRPr="003573B4">
        <w:rPr>
          <w:lang w:eastAsia="zh-CN"/>
        </w:rPr>
        <w:t>，全部封装在一个</w:t>
      </w:r>
      <w:proofErr w:type="spellStart"/>
      <w:r w:rsidRPr="003573B4">
        <w:rPr>
          <w:lang w:eastAsia="zh-CN"/>
        </w:rPr>
        <w:t>nn.Sequential</w:t>
      </w:r>
      <w:proofErr w:type="spellEnd"/>
      <w:r w:rsidRPr="003573B4">
        <w:rPr>
          <w:lang w:eastAsia="zh-CN"/>
        </w:rPr>
        <w:t>中</w:t>
      </w:r>
      <w:r w:rsidR="00B03A6E">
        <w:rPr>
          <w:rFonts w:hint="eastAsia"/>
          <w:lang w:eastAsia="zh-CN"/>
        </w:rPr>
        <w:t>。</w:t>
      </w:r>
    </w:p>
    <w:p w14:paraId="380FD8A6" w14:textId="2849BD4B" w:rsidR="00B03A6E" w:rsidRDefault="00B03A6E" w:rsidP="003573B4">
      <w:pPr>
        <w:ind w:firstLineChars="200" w:firstLine="480"/>
        <w:rPr>
          <w:lang w:eastAsia="zh-CN"/>
        </w:rPr>
      </w:pPr>
      <w:r>
        <w:rPr>
          <w:rFonts w:hint="eastAsia"/>
          <w:lang w:eastAsia="zh-CN"/>
        </w:rPr>
        <w:t>DIN</w:t>
      </w:r>
      <w:r>
        <w:rPr>
          <w:rFonts w:hint="eastAsia"/>
          <w:lang w:eastAsia="zh-CN"/>
        </w:rPr>
        <w:t>类以</w:t>
      </w:r>
      <w:proofErr w:type="spellStart"/>
      <w:r>
        <w:rPr>
          <w:rFonts w:hint="eastAsia"/>
          <w:lang w:eastAsia="zh-CN"/>
        </w:rPr>
        <w:t>nn.Embedding</w:t>
      </w:r>
      <w:proofErr w:type="spellEnd"/>
      <w:r>
        <w:rPr>
          <w:rFonts w:hint="eastAsia"/>
          <w:lang w:eastAsia="zh-CN"/>
        </w:rPr>
        <w:t>(</w:t>
      </w:r>
      <w:proofErr w:type="spellStart"/>
      <w:r>
        <w:rPr>
          <w:rFonts w:hint="eastAsia"/>
          <w:lang w:eastAsia="zh-CN"/>
        </w:rPr>
        <w:t>num_products</w:t>
      </w:r>
      <w:proofErr w:type="spellEnd"/>
      <w:r>
        <w:rPr>
          <w:rFonts w:hint="eastAsia"/>
          <w:lang w:eastAsia="zh-CN"/>
        </w:rPr>
        <w:t xml:space="preserve">, </w:t>
      </w:r>
      <w:proofErr w:type="spellStart"/>
      <w:r>
        <w:rPr>
          <w:rFonts w:hint="eastAsia"/>
          <w:lang w:eastAsia="zh-CN"/>
        </w:rPr>
        <w:t>embed_dim</w:t>
      </w:r>
      <w:proofErr w:type="spellEnd"/>
      <w:r>
        <w:rPr>
          <w:rFonts w:hint="eastAsia"/>
          <w:lang w:eastAsia="zh-CN"/>
        </w:rPr>
        <w:t>)</w:t>
      </w:r>
      <w:r>
        <w:rPr>
          <w:rFonts w:hint="eastAsia"/>
          <w:lang w:eastAsia="zh-CN"/>
        </w:rPr>
        <w:t>作为</w:t>
      </w:r>
      <w:proofErr w:type="spellStart"/>
      <w:r>
        <w:rPr>
          <w:rFonts w:hint="eastAsia"/>
          <w:lang w:eastAsia="zh-CN"/>
        </w:rPr>
        <w:t>product_embedding</w:t>
      </w:r>
      <w:proofErr w:type="spellEnd"/>
      <w:r>
        <w:rPr>
          <w:rFonts w:hint="eastAsia"/>
          <w:lang w:eastAsia="zh-CN"/>
        </w:rPr>
        <w:t>供候选商品和行为序列共享。</w:t>
      </w:r>
      <w:proofErr w:type="spellStart"/>
      <w:r>
        <w:rPr>
          <w:rFonts w:hint="eastAsia"/>
          <w:lang w:eastAsia="zh-CN"/>
        </w:rPr>
        <w:t>AttentionLayer</w:t>
      </w:r>
      <w:proofErr w:type="spellEnd"/>
      <w:r>
        <w:rPr>
          <w:rFonts w:hint="eastAsia"/>
          <w:lang w:eastAsia="zh-CN"/>
        </w:rPr>
        <w:t>类的</w:t>
      </w:r>
      <w:r>
        <w:rPr>
          <w:rFonts w:hint="eastAsia"/>
          <w:lang w:eastAsia="zh-CN"/>
        </w:rPr>
        <w:t>forward</w:t>
      </w:r>
      <w:r>
        <w:rPr>
          <w:rFonts w:hint="eastAsia"/>
          <w:lang w:eastAsia="zh-CN"/>
        </w:rPr>
        <w:t>方法将</w:t>
      </w:r>
      <w:r>
        <w:rPr>
          <w:rFonts w:hint="eastAsia"/>
          <w:lang w:eastAsia="zh-CN"/>
        </w:rPr>
        <w:t>queries</w:t>
      </w:r>
      <w:r>
        <w:rPr>
          <w:rFonts w:hint="eastAsia"/>
          <w:lang w:eastAsia="zh-CN"/>
        </w:rPr>
        <w:t>扩展为与</w:t>
      </w:r>
      <w:r>
        <w:rPr>
          <w:rFonts w:hint="eastAsia"/>
          <w:lang w:eastAsia="zh-CN"/>
        </w:rPr>
        <w:t>keys</w:t>
      </w:r>
      <w:r>
        <w:rPr>
          <w:rFonts w:hint="eastAsia"/>
          <w:lang w:eastAsia="zh-CN"/>
        </w:rPr>
        <w:t>同维后，用</w:t>
      </w:r>
      <w:r>
        <w:rPr>
          <w:rFonts w:hint="eastAsia"/>
          <w:lang w:eastAsia="zh-CN"/>
        </w:rPr>
        <w:t>torch.cat</w:t>
      </w:r>
      <w:r>
        <w:rPr>
          <w:rFonts w:hint="eastAsia"/>
          <w:lang w:eastAsia="zh-CN"/>
        </w:rPr>
        <w:t>拼接</w:t>
      </w:r>
      <w:r>
        <w:rPr>
          <w:rFonts w:hint="eastAsia"/>
          <w:lang w:eastAsia="zh-CN"/>
        </w:rPr>
        <w:t>[queries, keys, queries-keys, queries*keys]</w:t>
      </w:r>
      <w:r>
        <w:rPr>
          <w:rFonts w:hint="eastAsia"/>
          <w:lang w:eastAsia="zh-CN"/>
        </w:rPr>
        <w:t>四元组送入两层全连接</w:t>
      </w:r>
      <w:r>
        <w:rPr>
          <w:rFonts w:hint="eastAsia"/>
          <w:lang w:eastAsia="zh-CN"/>
        </w:rPr>
        <w:t>attn</w:t>
      </w:r>
      <w:r>
        <w:rPr>
          <w:rFonts w:hint="eastAsia"/>
          <w:lang w:eastAsia="zh-CN"/>
        </w:rPr>
        <w:t>（</w:t>
      </w:r>
      <w:proofErr w:type="spellStart"/>
      <w:r>
        <w:rPr>
          <w:rFonts w:hint="eastAsia"/>
          <w:lang w:eastAsia="zh-CN"/>
        </w:rPr>
        <w:t>embed_dim</w:t>
      </w:r>
      <w:proofErr w:type="spellEnd"/>
      <w:r>
        <w:rPr>
          <w:rFonts w:hint="eastAsia"/>
          <w:lang w:eastAsia="zh-CN"/>
        </w:rPr>
        <w:t>*4</w:t>
      </w:r>
      <w:r>
        <w:rPr>
          <w:rFonts w:hint="eastAsia"/>
          <w:lang w:eastAsia="zh-CN"/>
        </w:rPr>
        <w:t>→</w:t>
      </w:r>
      <w:r>
        <w:rPr>
          <w:rFonts w:hint="eastAsia"/>
          <w:lang w:eastAsia="zh-CN"/>
        </w:rPr>
        <w:t>64</w:t>
      </w:r>
      <w:r>
        <w:rPr>
          <w:rFonts w:hint="eastAsia"/>
          <w:lang w:eastAsia="zh-CN"/>
        </w:rPr>
        <w:t>→</w:t>
      </w:r>
      <w:r>
        <w:rPr>
          <w:rFonts w:hint="eastAsia"/>
          <w:lang w:eastAsia="zh-CN"/>
        </w:rPr>
        <w:t>1</w:t>
      </w:r>
      <w:r>
        <w:rPr>
          <w:rFonts w:hint="eastAsia"/>
          <w:lang w:eastAsia="zh-CN"/>
        </w:rPr>
        <w:t>），用</w:t>
      </w:r>
      <w:proofErr w:type="spellStart"/>
      <w:r>
        <w:rPr>
          <w:rFonts w:hint="eastAsia"/>
          <w:lang w:eastAsia="zh-CN"/>
        </w:rPr>
        <w:t>masked_fill</w:t>
      </w:r>
      <w:proofErr w:type="spellEnd"/>
      <w:r>
        <w:rPr>
          <w:rFonts w:hint="eastAsia"/>
          <w:lang w:eastAsia="zh-CN"/>
        </w:rPr>
        <w:t>把无效位置</w:t>
      </w:r>
      <w:proofErr w:type="gramStart"/>
      <w:r>
        <w:rPr>
          <w:rFonts w:hint="eastAsia"/>
          <w:lang w:eastAsia="zh-CN"/>
        </w:rPr>
        <w:t>置</w:t>
      </w:r>
      <w:proofErr w:type="gramEnd"/>
      <w:r>
        <w:rPr>
          <w:rFonts w:hint="eastAsia"/>
          <w:lang w:eastAsia="zh-CN"/>
        </w:rPr>
        <w:t>为负无穷再</w:t>
      </w:r>
      <w:proofErr w:type="spellStart"/>
      <w:r>
        <w:rPr>
          <w:rFonts w:hint="eastAsia"/>
          <w:lang w:eastAsia="zh-CN"/>
        </w:rPr>
        <w:t>softmax</w:t>
      </w:r>
      <w:proofErr w:type="spellEnd"/>
      <w:r>
        <w:rPr>
          <w:rFonts w:hint="eastAsia"/>
          <w:lang w:eastAsia="zh-CN"/>
        </w:rPr>
        <w:t>得到注意力权重，最后用</w:t>
      </w:r>
      <w:proofErr w:type="spellStart"/>
      <w:r>
        <w:rPr>
          <w:rFonts w:hint="eastAsia"/>
          <w:lang w:eastAsia="zh-CN"/>
        </w:rPr>
        <w:t>torch.bmm</w:t>
      </w:r>
      <w:proofErr w:type="spellEnd"/>
      <w:r>
        <w:rPr>
          <w:rFonts w:hint="eastAsia"/>
          <w:lang w:eastAsia="zh-CN"/>
        </w:rPr>
        <w:t>加权求和得到用户兴趣表</w:t>
      </w:r>
      <w:r>
        <w:rPr>
          <w:rFonts w:hint="eastAsia"/>
          <w:lang w:eastAsia="zh-CN"/>
        </w:rPr>
        <w:lastRenderedPageBreak/>
        <w:t>示。</w:t>
      </w:r>
      <w:proofErr w:type="spellStart"/>
      <w:r>
        <w:rPr>
          <w:rFonts w:hint="eastAsia"/>
          <w:lang w:eastAsia="zh-CN"/>
        </w:rPr>
        <w:t>DIN.forward</w:t>
      </w:r>
      <w:proofErr w:type="spellEnd"/>
      <w:r>
        <w:rPr>
          <w:rFonts w:hint="eastAsia"/>
          <w:lang w:eastAsia="zh-CN"/>
        </w:rPr>
        <w:t>方法用</w:t>
      </w:r>
      <w:proofErr w:type="spellStart"/>
      <w:r>
        <w:rPr>
          <w:rFonts w:hint="eastAsia"/>
          <w:lang w:eastAsia="zh-CN"/>
        </w:rPr>
        <w:t>torch.arange</w:t>
      </w:r>
      <w:proofErr w:type="spellEnd"/>
      <w:r>
        <w:rPr>
          <w:rFonts w:hint="eastAsia"/>
          <w:lang w:eastAsia="zh-CN"/>
        </w:rPr>
        <w:t xml:space="preserve"> &lt; </w:t>
      </w:r>
      <w:proofErr w:type="spellStart"/>
      <w:r>
        <w:rPr>
          <w:rFonts w:hint="eastAsia"/>
          <w:lang w:eastAsia="zh-CN"/>
        </w:rPr>
        <w:t>seq_lengths.unsqueeze</w:t>
      </w:r>
      <w:proofErr w:type="spellEnd"/>
      <w:r>
        <w:rPr>
          <w:rFonts w:hint="eastAsia"/>
          <w:lang w:eastAsia="zh-CN"/>
        </w:rPr>
        <w:t>(1)</w:t>
      </w:r>
      <w:r>
        <w:rPr>
          <w:rFonts w:hint="eastAsia"/>
          <w:lang w:eastAsia="zh-CN"/>
        </w:rPr>
        <w:t>构造序列</w:t>
      </w:r>
      <w:r>
        <w:rPr>
          <w:rFonts w:hint="eastAsia"/>
          <w:lang w:eastAsia="zh-CN"/>
        </w:rPr>
        <w:t>mask</w:t>
      </w:r>
      <w:r>
        <w:rPr>
          <w:rFonts w:hint="eastAsia"/>
          <w:lang w:eastAsia="zh-CN"/>
        </w:rPr>
        <w:t>，将注意力输出与候选嵌入拼接后送入</w:t>
      </w:r>
      <w:r>
        <w:rPr>
          <w:rFonts w:hint="eastAsia"/>
          <w:lang w:eastAsia="zh-CN"/>
        </w:rPr>
        <w:t>DNN</w:t>
      </w:r>
      <w:r>
        <w:rPr>
          <w:rFonts w:hint="eastAsia"/>
          <w:lang w:eastAsia="zh-CN"/>
        </w:rPr>
        <w:t>（结构与</w:t>
      </w:r>
      <w:proofErr w:type="spellStart"/>
      <w:r>
        <w:rPr>
          <w:rFonts w:hint="eastAsia"/>
          <w:lang w:eastAsia="zh-CN"/>
        </w:rPr>
        <w:t>DeepFM</w:t>
      </w:r>
      <w:proofErr w:type="spellEnd"/>
      <w:r>
        <w:rPr>
          <w:rFonts w:hint="eastAsia"/>
          <w:lang w:eastAsia="zh-CN"/>
        </w:rPr>
        <w:t>的</w:t>
      </w:r>
      <w:r>
        <w:rPr>
          <w:rFonts w:hint="eastAsia"/>
          <w:lang w:eastAsia="zh-CN"/>
        </w:rPr>
        <w:t>DNN</w:t>
      </w:r>
      <w:r>
        <w:rPr>
          <w:rFonts w:hint="eastAsia"/>
          <w:lang w:eastAsia="zh-CN"/>
        </w:rPr>
        <w:t>相同）并经</w:t>
      </w:r>
      <w:r>
        <w:rPr>
          <w:rFonts w:hint="eastAsia"/>
          <w:lang w:eastAsia="zh-CN"/>
        </w:rPr>
        <w:t>Sigmoid</w:t>
      </w:r>
      <w:r>
        <w:rPr>
          <w:rFonts w:hint="eastAsia"/>
          <w:lang w:eastAsia="zh-CN"/>
        </w:rPr>
        <w:t>得到</w:t>
      </w:r>
      <w:proofErr w:type="spellStart"/>
      <w:r>
        <w:rPr>
          <w:rFonts w:hint="eastAsia"/>
          <w:lang w:eastAsia="zh-CN"/>
        </w:rPr>
        <w:t>pCTR</w:t>
      </w:r>
      <w:proofErr w:type="spellEnd"/>
      <w:r>
        <w:rPr>
          <w:rFonts w:hint="eastAsia"/>
          <w:lang w:eastAsia="zh-CN"/>
        </w:rPr>
        <w:t>。</w:t>
      </w:r>
    </w:p>
    <w:p w14:paraId="71A47797" w14:textId="77777777" w:rsidR="00B03A6E" w:rsidRPr="00B03A6E" w:rsidRDefault="00B03A6E" w:rsidP="003573B4">
      <w:pPr>
        <w:pStyle w:val="31"/>
        <w:spacing w:before="0"/>
        <w:ind w:firstLineChars="200" w:firstLine="482"/>
        <w:rPr>
          <w:rFonts w:ascii="Times New Roman" w:eastAsia="宋体" w:hAnsi="Times New Roman" w:cs="Times New Roman"/>
          <w:color w:val="000000"/>
          <w:lang w:eastAsia="zh-CN"/>
        </w:rPr>
      </w:pPr>
      <w:bookmarkStart w:id="72" w:name="_Toc230884800"/>
      <w:r w:rsidRPr="00B03A6E">
        <w:rPr>
          <w:rFonts w:ascii="Times New Roman" w:eastAsia="宋体" w:hAnsi="Times New Roman" w:cs="Times New Roman" w:hint="eastAsia"/>
          <w:color w:val="000000"/>
          <w:lang w:eastAsia="zh-CN"/>
        </w:rPr>
        <w:t xml:space="preserve">4.2.3 </w:t>
      </w:r>
      <w:r w:rsidRPr="00B03A6E">
        <w:rPr>
          <w:rFonts w:ascii="Times New Roman" w:eastAsia="宋体" w:hAnsi="Times New Roman" w:cs="Times New Roman" w:hint="eastAsia"/>
          <w:color w:val="000000"/>
          <w:lang w:eastAsia="zh-CN"/>
        </w:rPr>
        <w:t>重排层</w:t>
      </w:r>
      <w:bookmarkEnd w:id="72"/>
    </w:p>
    <w:p w14:paraId="4D8CDFCE" w14:textId="41B1B6FA" w:rsidR="00B03A6E" w:rsidRDefault="00B03A6E" w:rsidP="003573B4">
      <w:pPr>
        <w:ind w:firstLineChars="200" w:firstLine="480"/>
        <w:rPr>
          <w:lang w:eastAsia="zh-CN"/>
        </w:rPr>
      </w:pPr>
      <w:r>
        <w:rPr>
          <w:rFonts w:hint="eastAsia"/>
          <w:lang w:eastAsia="zh-CN"/>
        </w:rPr>
        <w:t>重排层位于</w:t>
      </w:r>
      <w:proofErr w:type="spellStart"/>
      <w:r>
        <w:rPr>
          <w:rFonts w:hint="eastAsia"/>
          <w:lang w:eastAsia="zh-CN"/>
        </w:rPr>
        <w:t>rerank</w:t>
      </w:r>
      <w:proofErr w:type="spellEnd"/>
      <w:r>
        <w:rPr>
          <w:rFonts w:hint="eastAsia"/>
          <w:lang w:eastAsia="zh-CN"/>
        </w:rPr>
        <w:t>包下，由</w:t>
      </w:r>
      <w:proofErr w:type="spellStart"/>
      <w:r>
        <w:rPr>
          <w:rFonts w:hint="eastAsia"/>
          <w:lang w:eastAsia="zh-CN"/>
        </w:rPr>
        <w:t>mmr_rerank</w:t>
      </w:r>
      <w:proofErr w:type="spellEnd"/>
      <w:r>
        <w:rPr>
          <w:rFonts w:hint="eastAsia"/>
          <w:lang w:eastAsia="zh-CN"/>
        </w:rPr>
        <w:t>和</w:t>
      </w:r>
      <w:proofErr w:type="spellStart"/>
      <w:r>
        <w:rPr>
          <w:rFonts w:hint="eastAsia"/>
          <w:lang w:eastAsia="zh-CN"/>
        </w:rPr>
        <w:t>apply_business_rules</w:t>
      </w:r>
      <w:proofErr w:type="spellEnd"/>
      <w:r>
        <w:rPr>
          <w:rFonts w:hint="eastAsia"/>
          <w:lang w:eastAsia="zh-CN"/>
        </w:rPr>
        <w:t>两个纯函数构成，被</w:t>
      </w:r>
      <w:proofErr w:type="spellStart"/>
      <w:r>
        <w:rPr>
          <w:rFonts w:hint="eastAsia"/>
          <w:lang w:eastAsia="zh-CN"/>
        </w:rPr>
        <w:t>RecommendationPipeline.recommend</w:t>
      </w:r>
      <w:proofErr w:type="spellEnd"/>
      <w:r>
        <w:rPr>
          <w:rFonts w:hint="eastAsia"/>
          <w:lang w:eastAsia="zh-CN"/>
        </w:rPr>
        <w:t>方法依次调用。</w:t>
      </w:r>
    </w:p>
    <w:p w14:paraId="3072B6BB" w14:textId="6C170BB8" w:rsidR="00B03A6E" w:rsidRDefault="00B03A6E" w:rsidP="003573B4">
      <w:pPr>
        <w:ind w:firstLineChars="200" w:firstLine="480"/>
        <w:rPr>
          <w:lang w:eastAsia="zh-CN"/>
        </w:rPr>
      </w:pPr>
      <w:proofErr w:type="spellStart"/>
      <w:r>
        <w:rPr>
          <w:lang w:eastAsia="zh-CN"/>
        </w:rPr>
        <w:t>mmr_rerank</w:t>
      </w:r>
      <w:proofErr w:type="spellEnd"/>
      <w:r>
        <w:rPr>
          <w:rFonts w:hint="eastAsia"/>
          <w:lang w:eastAsia="zh-CN"/>
        </w:rPr>
        <w:t>函数（</w:t>
      </w:r>
      <w:r>
        <w:rPr>
          <w:lang w:eastAsia="zh-CN"/>
        </w:rPr>
        <w:t>diversity.py</w:t>
      </w:r>
      <w:r>
        <w:rPr>
          <w:rFonts w:hint="eastAsia"/>
          <w:lang w:eastAsia="zh-CN"/>
        </w:rPr>
        <w:t>）接收带</w:t>
      </w:r>
      <w:r>
        <w:rPr>
          <w:lang w:eastAsia="zh-CN"/>
        </w:rPr>
        <w:t>score</w:t>
      </w:r>
      <w:r>
        <w:rPr>
          <w:rFonts w:hint="eastAsia"/>
          <w:lang w:eastAsia="zh-CN"/>
        </w:rPr>
        <w:t>和</w:t>
      </w:r>
      <w:r>
        <w:rPr>
          <w:lang w:eastAsia="zh-CN"/>
        </w:rPr>
        <w:t>category</w:t>
      </w:r>
      <w:r>
        <w:rPr>
          <w:rFonts w:hint="eastAsia"/>
          <w:lang w:eastAsia="zh-CN"/>
        </w:rPr>
        <w:t>字段的候选</w:t>
      </w:r>
      <w:r>
        <w:rPr>
          <w:lang w:eastAsia="zh-CN"/>
        </w:rPr>
        <w:t>items</w:t>
      </w:r>
      <w:r>
        <w:rPr>
          <w:rFonts w:hint="eastAsia"/>
          <w:lang w:eastAsia="zh-CN"/>
        </w:rPr>
        <w:t>列表、推荐数量</w:t>
      </w:r>
      <w:r>
        <w:rPr>
          <w:lang w:eastAsia="zh-CN"/>
        </w:rPr>
        <w:t>n</w:t>
      </w:r>
      <w:r>
        <w:rPr>
          <w:rFonts w:hint="eastAsia"/>
          <w:lang w:eastAsia="zh-CN"/>
        </w:rPr>
        <w:t>和权衡参数</w:t>
      </w:r>
      <w:proofErr w:type="spellStart"/>
      <w:r>
        <w:rPr>
          <w:lang w:eastAsia="zh-CN"/>
        </w:rPr>
        <w:t>lambda_param</w:t>
      </w:r>
      <w:proofErr w:type="spellEnd"/>
      <w:r>
        <w:rPr>
          <w:rFonts w:hint="eastAsia"/>
          <w:lang w:eastAsia="zh-CN"/>
        </w:rPr>
        <w:t>（默认</w:t>
      </w:r>
      <w:r>
        <w:rPr>
          <w:lang w:eastAsia="zh-CN"/>
        </w:rPr>
        <w:t>0.5</w:t>
      </w:r>
      <w:r>
        <w:rPr>
          <w:rFonts w:hint="eastAsia"/>
          <w:lang w:eastAsia="zh-CN"/>
        </w:rPr>
        <w:t>）。函数先用</w:t>
      </w:r>
      <w:r>
        <w:rPr>
          <w:lang w:eastAsia="zh-CN"/>
        </w:rPr>
        <w:t>items[0]</w:t>
      </w:r>
      <w:r>
        <w:rPr>
          <w:rFonts w:hint="eastAsia"/>
          <w:lang w:eastAsia="zh-CN"/>
        </w:rPr>
        <w:t>初始化</w:t>
      </w:r>
      <w:r>
        <w:rPr>
          <w:lang w:eastAsia="zh-CN"/>
        </w:rPr>
        <w:t>selected</w:t>
      </w:r>
      <w:r>
        <w:rPr>
          <w:rFonts w:hint="eastAsia"/>
          <w:lang w:eastAsia="zh-CN"/>
        </w:rPr>
        <w:t>作为相关性最高的种子，然后循环</w:t>
      </w:r>
      <w:r w:rsidR="00357E0F">
        <w:rPr>
          <w:rFonts w:hint="eastAsia"/>
          <w:lang w:eastAsia="zh-CN"/>
        </w:rPr>
        <w:t>，</w:t>
      </w:r>
      <w:r>
        <w:rPr>
          <w:rFonts w:hint="eastAsia"/>
          <w:lang w:eastAsia="zh-CN"/>
        </w:rPr>
        <w:t>选取</w:t>
      </w:r>
      <w:proofErr w:type="spellStart"/>
      <w:r>
        <w:rPr>
          <w:rFonts w:hint="eastAsia"/>
          <w:lang w:eastAsia="zh-CN"/>
        </w:rPr>
        <w:t>best_score</w:t>
      </w:r>
      <w:proofErr w:type="spellEnd"/>
      <w:r>
        <w:rPr>
          <w:rFonts w:hint="eastAsia"/>
          <w:lang w:eastAsia="zh-CN"/>
        </w:rPr>
        <w:t>最高的候选，用</w:t>
      </w:r>
      <w:proofErr w:type="spellStart"/>
      <w:r>
        <w:rPr>
          <w:rFonts w:hint="eastAsia"/>
          <w:lang w:eastAsia="zh-CN"/>
        </w:rPr>
        <w:t>remaining.pop</w:t>
      </w:r>
      <w:proofErr w:type="spellEnd"/>
      <w:r>
        <w:rPr>
          <w:rFonts w:hint="eastAsia"/>
          <w:lang w:eastAsia="zh-CN"/>
        </w:rPr>
        <w:t>(</w:t>
      </w:r>
      <w:proofErr w:type="spellStart"/>
      <w:r>
        <w:rPr>
          <w:rFonts w:hint="eastAsia"/>
          <w:lang w:eastAsia="zh-CN"/>
        </w:rPr>
        <w:t>best_idx</w:t>
      </w:r>
      <w:proofErr w:type="spellEnd"/>
      <w:r>
        <w:rPr>
          <w:rFonts w:hint="eastAsia"/>
          <w:lang w:eastAsia="zh-CN"/>
        </w:rPr>
        <w:t>)</w:t>
      </w:r>
      <w:r>
        <w:rPr>
          <w:rFonts w:hint="eastAsia"/>
          <w:lang w:eastAsia="zh-CN"/>
        </w:rPr>
        <w:t>移入</w:t>
      </w:r>
      <w:r>
        <w:rPr>
          <w:rFonts w:hint="eastAsia"/>
          <w:lang w:eastAsia="zh-CN"/>
        </w:rPr>
        <w:t>selected</w:t>
      </w:r>
      <w:r>
        <w:rPr>
          <w:rFonts w:hint="eastAsia"/>
          <w:lang w:eastAsia="zh-CN"/>
        </w:rPr>
        <w:t>。循环终止条件为</w:t>
      </w:r>
      <w:proofErr w:type="spellStart"/>
      <w:r>
        <w:rPr>
          <w:rFonts w:hint="eastAsia"/>
          <w:lang w:eastAsia="zh-CN"/>
        </w:rPr>
        <w:t>len</w:t>
      </w:r>
      <w:proofErr w:type="spellEnd"/>
      <w:r>
        <w:rPr>
          <w:rFonts w:hint="eastAsia"/>
          <w:lang w:eastAsia="zh-CN"/>
        </w:rPr>
        <w:t>(selected) &gt;= n</w:t>
      </w:r>
      <w:r>
        <w:rPr>
          <w:rFonts w:hint="eastAsia"/>
          <w:lang w:eastAsia="zh-CN"/>
        </w:rPr>
        <w:t>或</w:t>
      </w:r>
      <w:r>
        <w:rPr>
          <w:rFonts w:hint="eastAsia"/>
          <w:lang w:eastAsia="zh-CN"/>
        </w:rPr>
        <w:t>remaining</w:t>
      </w:r>
      <w:r>
        <w:rPr>
          <w:rFonts w:hint="eastAsia"/>
          <w:lang w:eastAsia="zh-CN"/>
        </w:rPr>
        <w:t>为空。</w:t>
      </w:r>
    </w:p>
    <w:p w14:paraId="3BD8F60E" w14:textId="4B2985C2" w:rsidR="00B03A6E" w:rsidRDefault="00B03A6E" w:rsidP="003573B4">
      <w:pPr>
        <w:ind w:firstLineChars="200" w:firstLine="480"/>
        <w:rPr>
          <w:lang w:eastAsia="zh-CN"/>
        </w:rPr>
      </w:pPr>
      <w:proofErr w:type="spellStart"/>
      <w:r>
        <w:rPr>
          <w:rFonts w:hint="eastAsia"/>
          <w:lang w:eastAsia="zh-CN"/>
        </w:rPr>
        <w:t>apply_business_rules</w:t>
      </w:r>
      <w:proofErr w:type="spellEnd"/>
      <w:r>
        <w:rPr>
          <w:rFonts w:hint="eastAsia"/>
          <w:lang w:eastAsia="zh-CN"/>
        </w:rPr>
        <w:t>函数实现已购商品和已展示商品的过滤，函数体仅为一个列表推导式：</w:t>
      </w:r>
      <w:r>
        <w:rPr>
          <w:rFonts w:hint="eastAsia"/>
          <w:lang w:eastAsia="zh-CN"/>
        </w:rPr>
        <w:t>item["id"]</w:t>
      </w:r>
      <w:r>
        <w:rPr>
          <w:rFonts w:hint="eastAsia"/>
          <w:lang w:eastAsia="zh-CN"/>
        </w:rPr>
        <w:t>同时不在</w:t>
      </w:r>
      <w:proofErr w:type="spellStart"/>
      <w:r>
        <w:rPr>
          <w:rFonts w:hint="eastAsia"/>
          <w:lang w:eastAsia="zh-CN"/>
        </w:rPr>
        <w:t>purchased_ids</w:t>
      </w:r>
      <w:proofErr w:type="spellEnd"/>
      <w:r>
        <w:rPr>
          <w:rFonts w:hint="eastAsia"/>
          <w:lang w:eastAsia="zh-CN"/>
        </w:rPr>
        <w:t>和</w:t>
      </w:r>
      <w:proofErr w:type="spellStart"/>
      <w:r>
        <w:rPr>
          <w:rFonts w:hint="eastAsia"/>
          <w:lang w:eastAsia="zh-CN"/>
        </w:rPr>
        <w:t>shown_ids</w:t>
      </w:r>
      <w:proofErr w:type="spellEnd"/>
      <w:r>
        <w:rPr>
          <w:rFonts w:hint="eastAsia"/>
          <w:lang w:eastAsia="zh-CN"/>
        </w:rPr>
        <w:t>集合中才保留。集合查找的</w:t>
      </w:r>
      <w:r>
        <w:rPr>
          <w:rFonts w:hint="eastAsia"/>
          <w:lang w:eastAsia="zh-CN"/>
        </w:rPr>
        <w:t>O(1)</w:t>
      </w:r>
      <w:r>
        <w:rPr>
          <w:rFonts w:hint="eastAsia"/>
          <w:lang w:eastAsia="zh-CN"/>
        </w:rPr>
        <w:t>复杂</w:t>
      </w:r>
      <w:proofErr w:type="gramStart"/>
      <w:r>
        <w:rPr>
          <w:rFonts w:hint="eastAsia"/>
          <w:lang w:eastAsia="zh-CN"/>
        </w:rPr>
        <w:t>度避免</w:t>
      </w:r>
      <w:proofErr w:type="gramEnd"/>
      <w:r>
        <w:rPr>
          <w:rFonts w:hint="eastAsia"/>
          <w:lang w:eastAsia="zh-CN"/>
        </w:rPr>
        <w:t>了在大候选集上的性能问题。短期已展示集合</w:t>
      </w:r>
      <w:proofErr w:type="spellStart"/>
      <w:r>
        <w:rPr>
          <w:rFonts w:hint="eastAsia"/>
          <w:lang w:eastAsia="zh-CN"/>
        </w:rPr>
        <w:t>shown_ids</w:t>
      </w:r>
      <w:proofErr w:type="spellEnd"/>
      <w:r>
        <w:rPr>
          <w:rFonts w:hint="eastAsia"/>
          <w:lang w:eastAsia="zh-CN"/>
        </w:rPr>
        <w:t>由调用方从</w:t>
      </w:r>
      <w:r>
        <w:rPr>
          <w:rFonts w:hint="eastAsia"/>
          <w:lang w:eastAsia="zh-CN"/>
        </w:rPr>
        <w:t>Redis</w:t>
      </w:r>
      <w:r>
        <w:rPr>
          <w:rFonts w:hint="eastAsia"/>
          <w:lang w:eastAsia="zh-CN"/>
        </w:rPr>
        <w:t>的</w:t>
      </w:r>
      <w:r>
        <w:rPr>
          <w:rFonts w:hint="eastAsia"/>
          <w:lang w:eastAsia="zh-CN"/>
        </w:rPr>
        <w:t>user:{</w:t>
      </w:r>
      <w:proofErr w:type="spellStart"/>
      <w:r>
        <w:rPr>
          <w:rFonts w:hint="eastAsia"/>
          <w:lang w:eastAsia="zh-CN"/>
        </w:rPr>
        <w:t>uid</w:t>
      </w:r>
      <w:proofErr w:type="spellEnd"/>
      <w:r>
        <w:rPr>
          <w:rFonts w:hint="eastAsia"/>
          <w:lang w:eastAsia="zh-CN"/>
        </w:rPr>
        <w:t>}:</w:t>
      </w:r>
      <w:proofErr w:type="spellStart"/>
      <w:r>
        <w:rPr>
          <w:rFonts w:hint="eastAsia"/>
          <w:lang w:eastAsia="zh-CN"/>
        </w:rPr>
        <w:t>ad_last</w:t>
      </w:r>
      <w:proofErr w:type="spellEnd"/>
      <w:r>
        <w:rPr>
          <w:rFonts w:hint="eastAsia"/>
          <w:lang w:eastAsia="zh-CN"/>
        </w:rPr>
        <w:t>相关</w:t>
      </w:r>
      <w:r>
        <w:rPr>
          <w:rFonts w:hint="eastAsia"/>
          <w:lang w:eastAsia="zh-CN"/>
        </w:rPr>
        <w:t>key</w:t>
      </w:r>
      <w:r>
        <w:rPr>
          <w:rFonts w:hint="eastAsia"/>
          <w:lang w:eastAsia="zh-CN"/>
        </w:rPr>
        <w:t>获取，已购集合</w:t>
      </w:r>
      <w:proofErr w:type="spellStart"/>
      <w:r>
        <w:rPr>
          <w:rFonts w:hint="eastAsia"/>
          <w:lang w:eastAsia="zh-CN"/>
        </w:rPr>
        <w:t>purchased_ids</w:t>
      </w:r>
      <w:proofErr w:type="spellEnd"/>
      <w:r>
        <w:rPr>
          <w:rFonts w:hint="eastAsia"/>
          <w:lang w:eastAsia="zh-CN"/>
        </w:rPr>
        <w:t>从</w:t>
      </w:r>
      <w:r>
        <w:rPr>
          <w:rFonts w:hint="eastAsia"/>
          <w:lang w:eastAsia="zh-CN"/>
        </w:rPr>
        <w:t>orders</w:t>
      </w:r>
      <w:proofErr w:type="gramStart"/>
      <w:r>
        <w:rPr>
          <w:rFonts w:hint="eastAsia"/>
          <w:lang w:eastAsia="zh-CN"/>
        </w:rPr>
        <w:t>联表查询</w:t>
      </w:r>
      <w:proofErr w:type="gramEnd"/>
      <w:r>
        <w:rPr>
          <w:rFonts w:hint="eastAsia"/>
          <w:lang w:eastAsia="zh-CN"/>
        </w:rPr>
        <w:t>得到。</w:t>
      </w:r>
    </w:p>
    <w:p w14:paraId="7E661382" w14:textId="6D4DDA2E" w:rsidR="00E70198" w:rsidRPr="00357E0F" w:rsidRDefault="007F40B0" w:rsidP="003573B4">
      <w:pPr>
        <w:pStyle w:val="31"/>
        <w:spacing w:before="0"/>
        <w:ind w:firstLineChars="200" w:firstLine="482"/>
        <w:rPr>
          <w:rFonts w:ascii="Times New Roman" w:eastAsia="宋体" w:hAnsi="Times New Roman" w:cs="Times New Roman"/>
          <w:color w:val="000000"/>
          <w:lang w:eastAsia="zh-CN"/>
        </w:rPr>
      </w:pPr>
      <w:bookmarkStart w:id="73" w:name="_Toc230884801"/>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.2.4 </w:t>
      </w:r>
      <w:r w:rsidR="00DF4297" w:rsidRPr="00357E0F">
        <w:rPr>
          <w:rFonts w:ascii="Times New Roman" w:eastAsia="宋体" w:hAnsi="Times New Roman" w:cs="Times New Roman"/>
          <w:color w:val="000000"/>
          <w:lang w:eastAsia="zh-CN"/>
        </w:rPr>
        <w:t>推荐流水线</w:t>
      </w:r>
      <w:bookmarkEnd w:id="73"/>
    </w:p>
    <w:p w14:paraId="12C6561D" w14:textId="16504A6B" w:rsidR="007D687E" w:rsidRDefault="003573B4" w:rsidP="003573B4">
      <w:pPr>
        <w:ind w:firstLineChars="200" w:firstLine="480"/>
        <w:rPr>
          <w:lang w:eastAsia="zh-CN"/>
        </w:rPr>
      </w:pPr>
      <w:proofErr w:type="spellStart"/>
      <w:r w:rsidRPr="003573B4">
        <w:rPr>
          <w:lang w:eastAsia="zh-CN"/>
        </w:rPr>
        <w:t>RecommendationPipeline</w:t>
      </w:r>
      <w:proofErr w:type="spellEnd"/>
      <w:r w:rsidRPr="003573B4">
        <w:rPr>
          <w:lang w:eastAsia="zh-CN"/>
        </w:rPr>
        <w:t>类编排完整的推荐流程，其</w:t>
      </w:r>
      <w:r w:rsidRPr="003573B4">
        <w:rPr>
          <w:lang w:eastAsia="zh-CN"/>
        </w:rPr>
        <w:t>run</w:t>
      </w:r>
      <w:r w:rsidRPr="003573B4">
        <w:rPr>
          <w:lang w:eastAsia="zh-CN"/>
        </w:rPr>
        <w:t>方法接收用户</w:t>
      </w:r>
      <w:r w:rsidRPr="003573B4">
        <w:rPr>
          <w:lang w:eastAsia="zh-CN"/>
        </w:rPr>
        <w:t>ID</w:t>
      </w:r>
      <w:r w:rsidRPr="003573B4">
        <w:rPr>
          <w:lang w:eastAsia="zh-CN"/>
        </w:rPr>
        <w:t>和推荐数量作为输入，按照以下步骤执行：首先并行调用</w:t>
      </w:r>
      <w:proofErr w:type="spellStart"/>
      <w:r w:rsidRPr="003573B4">
        <w:rPr>
          <w:lang w:eastAsia="zh-CN"/>
        </w:rPr>
        <w:t>UserCF</w:t>
      </w:r>
      <w:proofErr w:type="spellEnd"/>
      <w:r w:rsidRPr="003573B4">
        <w:rPr>
          <w:lang w:eastAsia="zh-CN"/>
        </w:rPr>
        <w:t>、</w:t>
      </w:r>
      <w:proofErr w:type="spellStart"/>
      <w:r w:rsidRPr="003573B4">
        <w:rPr>
          <w:lang w:eastAsia="zh-CN"/>
        </w:rPr>
        <w:t>ItemCF</w:t>
      </w:r>
      <w:proofErr w:type="spellEnd"/>
      <w:r w:rsidRPr="003573B4">
        <w:rPr>
          <w:lang w:eastAsia="zh-CN"/>
        </w:rPr>
        <w:t>、</w:t>
      </w:r>
      <w:r w:rsidRPr="003573B4">
        <w:rPr>
          <w:lang w:eastAsia="zh-CN"/>
        </w:rPr>
        <w:t>Content-Based</w:t>
      </w:r>
      <w:r w:rsidRPr="003573B4">
        <w:rPr>
          <w:lang w:eastAsia="zh-CN"/>
        </w:rPr>
        <w:t>、</w:t>
      </w:r>
      <w:r w:rsidRPr="003573B4">
        <w:rPr>
          <w:lang w:eastAsia="zh-CN"/>
        </w:rPr>
        <w:t>ALS</w:t>
      </w:r>
      <w:r w:rsidRPr="003573B4">
        <w:rPr>
          <w:lang w:eastAsia="zh-CN"/>
        </w:rPr>
        <w:t>和热门召回五路策略，每路返回最多</w:t>
      </w:r>
      <w:r w:rsidRPr="003573B4">
        <w:rPr>
          <w:lang w:eastAsia="zh-CN"/>
        </w:rPr>
        <w:t>20</w:t>
      </w:r>
      <w:r w:rsidRPr="003573B4">
        <w:rPr>
          <w:lang w:eastAsia="zh-CN"/>
        </w:rPr>
        <w:t>个候选商品；然后去重合</w:t>
      </w:r>
      <w:proofErr w:type="gramStart"/>
      <w:r w:rsidRPr="003573B4">
        <w:rPr>
          <w:lang w:eastAsia="zh-CN"/>
        </w:rPr>
        <w:t>并商品</w:t>
      </w:r>
      <w:proofErr w:type="gramEnd"/>
      <w:r w:rsidRPr="003573B4">
        <w:rPr>
          <w:lang w:eastAsia="zh-CN"/>
        </w:rPr>
        <w:t>ID</w:t>
      </w:r>
      <w:r w:rsidRPr="003573B4">
        <w:rPr>
          <w:lang w:eastAsia="zh-CN"/>
        </w:rPr>
        <w:t>，保留每个商品在各路召回中最高得分；再将合并后的候选集送入</w:t>
      </w:r>
      <w:proofErr w:type="spellStart"/>
      <w:r w:rsidRPr="003573B4">
        <w:rPr>
          <w:lang w:eastAsia="zh-CN"/>
        </w:rPr>
        <w:t>DeepFM</w:t>
      </w:r>
      <w:proofErr w:type="spellEnd"/>
      <w:r w:rsidRPr="003573B4">
        <w:rPr>
          <w:lang w:eastAsia="zh-CN"/>
        </w:rPr>
        <w:t>和</w:t>
      </w:r>
      <w:r w:rsidRPr="003573B4">
        <w:rPr>
          <w:lang w:eastAsia="zh-CN"/>
        </w:rPr>
        <w:t>DIN</w:t>
      </w:r>
      <w:r w:rsidRPr="003573B4">
        <w:rPr>
          <w:lang w:eastAsia="zh-CN"/>
        </w:rPr>
        <w:t>排序模型</w:t>
      </w:r>
      <w:proofErr w:type="gramStart"/>
      <w:r w:rsidRPr="003573B4">
        <w:rPr>
          <w:lang w:eastAsia="zh-CN"/>
        </w:rPr>
        <w:t>进行精排打分</w:t>
      </w:r>
      <w:proofErr w:type="gramEnd"/>
      <w:r w:rsidRPr="003573B4">
        <w:rPr>
          <w:lang w:eastAsia="zh-CN"/>
        </w:rPr>
        <w:t>，取两个模型</w:t>
      </w:r>
      <w:proofErr w:type="gramStart"/>
      <w:r w:rsidRPr="003573B4">
        <w:rPr>
          <w:lang w:eastAsia="zh-CN"/>
        </w:rPr>
        <w:t>预测分</w:t>
      </w:r>
      <w:proofErr w:type="gramEnd"/>
      <w:r w:rsidRPr="003573B4">
        <w:rPr>
          <w:lang w:eastAsia="zh-CN"/>
        </w:rPr>
        <w:t>的加权平均作为最终排序分；再通过</w:t>
      </w:r>
      <w:r w:rsidRPr="003573B4">
        <w:rPr>
          <w:lang w:eastAsia="zh-CN"/>
        </w:rPr>
        <w:t>MMR</w:t>
      </w:r>
      <w:r w:rsidRPr="003573B4">
        <w:rPr>
          <w:lang w:eastAsia="zh-CN"/>
        </w:rPr>
        <w:t>多样性重排调整结果顺序；最后如果推荐数量不足，用热门商品填充到所需数量后返回</w:t>
      </w:r>
      <w:r w:rsidRPr="003573B4">
        <w:rPr>
          <w:lang w:eastAsia="zh-CN"/>
        </w:rPr>
        <w:t>Top-N</w:t>
      </w:r>
      <w:r w:rsidRPr="003573B4">
        <w:rPr>
          <w:lang w:eastAsia="zh-CN"/>
        </w:rPr>
        <w:t>结果列表。推荐引擎类结构图如图</w:t>
      </w:r>
      <w:r w:rsidRPr="003573B4">
        <w:rPr>
          <w:lang w:eastAsia="zh-CN"/>
        </w:rPr>
        <w:t>4.1</w:t>
      </w:r>
      <w:r w:rsidRPr="003573B4">
        <w:rPr>
          <w:lang w:eastAsia="zh-CN"/>
        </w:rPr>
        <w:t>所示，引擎总体上使用推荐引擎类</w:t>
      </w:r>
      <w:proofErr w:type="spellStart"/>
      <w:r w:rsidRPr="003573B4">
        <w:rPr>
          <w:lang w:eastAsia="zh-CN"/>
        </w:rPr>
        <w:t>RecommendationPipeline</w:t>
      </w:r>
      <w:proofErr w:type="spellEnd"/>
      <w:r w:rsidRPr="003573B4">
        <w:rPr>
          <w:lang w:eastAsia="zh-CN"/>
        </w:rPr>
        <w:t>来组织召回层、排序层、重排层三个</w:t>
      </w:r>
      <w:proofErr w:type="gramStart"/>
      <w:r w:rsidRPr="003573B4">
        <w:rPr>
          <w:lang w:eastAsia="zh-CN"/>
        </w:rPr>
        <w:t>类一起</w:t>
      </w:r>
      <w:proofErr w:type="gramEnd"/>
      <w:r w:rsidRPr="003573B4">
        <w:rPr>
          <w:lang w:eastAsia="zh-CN"/>
        </w:rPr>
        <w:t>完成推荐任务。召回层由</w:t>
      </w:r>
      <w:proofErr w:type="spellStart"/>
      <w:r w:rsidRPr="003573B4">
        <w:rPr>
          <w:lang w:eastAsia="zh-CN"/>
        </w:rPr>
        <w:t>UserCF</w:t>
      </w:r>
      <w:proofErr w:type="spellEnd"/>
      <w:r w:rsidRPr="003573B4">
        <w:rPr>
          <w:lang w:eastAsia="zh-CN"/>
        </w:rPr>
        <w:t>、</w:t>
      </w:r>
      <w:proofErr w:type="spellStart"/>
      <w:r w:rsidRPr="003573B4">
        <w:rPr>
          <w:lang w:eastAsia="zh-CN"/>
        </w:rPr>
        <w:t>ItemCF</w:t>
      </w:r>
      <w:proofErr w:type="spellEnd"/>
      <w:r w:rsidRPr="003573B4">
        <w:rPr>
          <w:lang w:eastAsia="zh-CN"/>
        </w:rPr>
        <w:t>、</w:t>
      </w:r>
      <w:proofErr w:type="spellStart"/>
      <w:r w:rsidRPr="003573B4">
        <w:rPr>
          <w:lang w:eastAsia="zh-CN"/>
        </w:rPr>
        <w:t>ContentBased</w:t>
      </w:r>
      <w:proofErr w:type="spellEnd"/>
      <w:r w:rsidRPr="003573B4">
        <w:rPr>
          <w:lang w:eastAsia="zh-CN"/>
        </w:rPr>
        <w:t>、</w:t>
      </w:r>
      <w:proofErr w:type="spellStart"/>
      <w:r w:rsidRPr="003573B4">
        <w:rPr>
          <w:lang w:eastAsia="zh-CN"/>
        </w:rPr>
        <w:t>ALSModel</w:t>
      </w:r>
      <w:proofErr w:type="spellEnd"/>
      <w:r w:rsidRPr="003573B4">
        <w:rPr>
          <w:lang w:eastAsia="zh-CN"/>
        </w:rPr>
        <w:t>、</w:t>
      </w:r>
      <w:proofErr w:type="spellStart"/>
      <w:r w:rsidRPr="003573B4">
        <w:rPr>
          <w:lang w:eastAsia="zh-CN"/>
        </w:rPr>
        <w:t>HotRecall</w:t>
      </w:r>
      <w:proofErr w:type="spellEnd"/>
      <w:r w:rsidRPr="003573B4">
        <w:rPr>
          <w:lang w:eastAsia="zh-CN"/>
        </w:rPr>
        <w:t>五个类组成，每一个类都有</w:t>
      </w:r>
      <w:r w:rsidRPr="003573B4">
        <w:rPr>
          <w:lang w:eastAsia="zh-CN"/>
        </w:rPr>
        <w:t>fit</w:t>
      </w:r>
      <w:r w:rsidRPr="003573B4">
        <w:rPr>
          <w:lang w:eastAsia="zh-CN"/>
        </w:rPr>
        <w:t>方法和</w:t>
      </w:r>
      <w:r w:rsidRPr="003573B4">
        <w:rPr>
          <w:lang w:eastAsia="zh-CN"/>
        </w:rPr>
        <w:t>recommend</w:t>
      </w:r>
      <w:r w:rsidRPr="003573B4">
        <w:rPr>
          <w:lang w:eastAsia="zh-CN"/>
        </w:rPr>
        <w:t>方法（</w:t>
      </w:r>
      <w:proofErr w:type="spellStart"/>
      <w:r w:rsidRPr="003573B4">
        <w:rPr>
          <w:lang w:eastAsia="zh-CN"/>
        </w:rPr>
        <w:t>HotRecall</w:t>
      </w:r>
      <w:proofErr w:type="spellEnd"/>
      <w:r w:rsidRPr="003573B4">
        <w:rPr>
          <w:lang w:eastAsia="zh-CN"/>
        </w:rPr>
        <w:t>只有</w:t>
      </w:r>
      <w:r w:rsidRPr="003573B4">
        <w:rPr>
          <w:lang w:eastAsia="zh-CN"/>
        </w:rPr>
        <w:t>recommend</w:t>
      </w:r>
      <w:r w:rsidRPr="003573B4">
        <w:rPr>
          <w:lang w:eastAsia="zh-CN"/>
        </w:rPr>
        <w:t>方法）。</w:t>
      </w:r>
      <w:proofErr w:type="spellStart"/>
      <w:r w:rsidRPr="003573B4">
        <w:rPr>
          <w:lang w:eastAsia="zh-CN"/>
        </w:rPr>
        <w:t>HotRecall</w:t>
      </w:r>
      <w:proofErr w:type="spellEnd"/>
      <w:r w:rsidRPr="003573B4">
        <w:rPr>
          <w:lang w:eastAsia="zh-CN"/>
        </w:rPr>
        <w:t>仅仅完成推荐任务，其它四个类别都会用到这个类。排序层有两个</w:t>
      </w:r>
      <w:proofErr w:type="spellStart"/>
      <w:r w:rsidRPr="003573B4">
        <w:rPr>
          <w:lang w:eastAsia="zh-CN"/>
        </w:rPr>
        <w:t>PyTorch</w:t>
      </w:r>
      <w:proofErr w:type="spellEnd"/>
      <w:r w:rsidRPr="003573B4">
        <w:rPr>
          <w:lang w:eastAsia="zh-CN"/>
        </w:rPr>
        <w:t>模型类，分别是</w:t>
      </w:r>
      <w:proofErr w:type="spellStart"/>
      <w:r w:rsidRPr="003573B4">
        <w:rPr>
          <w:lang w:eastAsia="zh-CN"/>
        </w:rPr>
        <w:t>DeepFMModel</w:t>
      </w:r>
      <w:proofErr w:type="spellEnd"/>
      <w:r w:rsidRPr="003573B4">
        <w:rPr>
          <w:lang w:eastAsia="zh-CN"/>
        </w:rPr>
        <w:t>和</w:t>
      </w:r>
      <w:proofErr w:type="spellStart"/>
      <w:r w:rsidRPr="003573B4">
        <w:rPr>
          <w:lang w:eastAsia="zh-CN"/>
        </w:rPr>
        <w:t>DINModel</w:t>
      </w:r>
      <w:proofErr w:type="spellEnd"/>
      <w:r w:rsidRPr="003573B4">
        <w:rPr>
          <w:lang w:eastAsia="zh-CN"/>
        </w:rPr>
        <w:t>，前者是实现前向传播的模型类，后者是用来做批量预测打分的模型类。</w:t>
      </w:r>
      <w:proofErr w:type="gramStart"/>
      <w:r w:rsidRPr="003573B4">
        <w:rPr>
          <w:lang w:eastAsia="zh-CN"/>
        </w:rPr>
        <w:t>重排层用</w:t>
      </w:r>
      <w:proofErr w:type="spellStart"/>
      <w:proofErr w:type="gramEnd"/>
      <w:r w:rsidRPr="003573B4">
        <w:rPr>
          <w:lang w:eastAsia="zh-CN"/>
        </w:rPr>
        <w:t>mmr_rerank</w:t>
      </w:r>
      <w:proofErr w:type="spellEnd"/>
      <w:r w:rsidRPr="003573B4">
        <w:rPr>
          <w:lang w:eastAsia="zh-CN"/>
        </w:rPr>
        <w:t>函数来达到多样性控制的目的</w:t>
      </w:r>
      <w:r w:rsidR="007D687E">
        <w:rPr>
          <w:lang w:eastAsia="zh-CN"/>
        </w:rPr>
        <w:t>。</w:t>
      </w:r>
    </w:p>
    <w:p w14:paraId="3C421A9E" w14:textId="6A1DF878" w:rsidR="00EE5A7D" w:rsidRDefault="00357E0F" w:rsidP="00232EB9">
      <w:pPr>
        <w:ind w:firstLine="0"/>
        <w:jc w:val="left"/>
      </w:pPr>
      <w:r>
        <w:object w:dxaOrig="14965" w:dyaOrig="9853" w14:anchorId="7A26AAC4">
          <v:shape id="_x0000_i1060" type="#_x0000_t75" style="width:416.4pt;height:273.25pt" o:ole="">
            <v:imagedata r:id="rId27" o:title=""/>
          </v:shape>
          <o:OLEObject Type="Embed" ProgID="Visio.Drawing.15" ShapeID="_x0000_i1060" DrawAspect="Content" ObjectID="_1841832721" r:id="rId28"/>
        </w:object>
      </w:r>
    </w:p>
    <w:p w14:paraId="61172574" w14:textId="5F0E2532" w:rsidR="007D687E" w:rsidRPr="000D545A" w:rsidRDefault="007D687E" w:rsidP="000D545A">
      <w:pPr>
        <w:jc w:val="center"/>
        <w:rPr>
          <w:rFonts w:cs="Times New Roman"/>
          <w:sz w:val="21"/>
          <w:lang w:eastAsia="zh-CN"/>
        </w:rPr>
      </w:pPr>
      <w:r w:rsidRPr="000D545A">
        <w:rPr>
          <w:rFonts w:cs="Times New Roman"/>
          <w:sz w:val="21"/>
          <w:lang w:eastAsia="zh-CN"/>
        </w:rPr>
        <w:t>图</w:t>
      </w:r>
      <w:r w:rsidR="007F40B0" w:rsidRPr="000D545A">
        <w:rPr>
          <w:rFonts w:cs="Times New Roman" w:hint="eastAsia"/>
          <w:sz w:val="21"/>
          <w:lang w:eastAsia="zh-CN"/>
        </w:rPr>
        <w:t>4</w:t>
      </w:r>
      <w:r w:rsidRPr="000D545A">
        <w:rPr>
          <w:rFonts w:cs="Times New Roman" w:hint="eastAsia"/>
          <w:sz w:val="21"/>
          <w:lang w:eastAsia="zh-CN"/>
        </w:rPr>
        <w:t>.1</w:t>
      </w:r>
      <w:r w:rsidR="00C45197">
        <w:rPr>
          <w:rFonts w:cs="Times New Roman" w:hint="eastAsia"/>
          <w:sz w:val="21"/>
          <w:lang w:eastAsia="zh-CN"/>
        </w:rPr>
        <w:t xml:space="preserve">  </w:t>
      </w:r>
      <w:r w:rsidRPr="000D545A">
        <w:rPr>
          <w:rFonts w:cs="Times New Roman"/>
          <w:sz w:val="21"/>
          <w:lang w:eastAsia="zh-CN"/>
        </w:rPr>
        <w:t>广告引擎类图</w:t>
      </w:r>
    </w:p>
    <w:p w14:paraId="3613257B" w14:textId="340EC15C" w:rsidR="00E8687E" w:rsidRDefault="003573B4" w:rsidP="003573B4">
      <w:pPr>
        <w:ind w:firstLineChars="200" w:firstLine="480"/>
        <w:rPr>
          <w:lang w:eastAsia="zh-CN"/>
        </w:rPr>
      </w:pPr>
      <w:r w:rsidRPr="003573B4">
        <w:rPr>
          <w:lang w:eastAsia="zh-CN"/>
        </w:rPr>
        <w:t>新用户加入之后，用户交互矩阵是空的时候，无历史行为新用户会直接跳过协同过滤和排序，给出的是冷启动推荐的结果就是热门召回的结果。当新的用户有了浏览、购买的行为数据之后就会启动全量召回过程，这时就会产生个性化的推荐结果</w:t>
      </w:r>
      <w:r w:rsidR="00EE5A7D">
        <w:rPr>
          <w:rFonts w:hint="eastAsia"/>
          <w:lang w:eastAsia="zh-CN"/>
        </w:rPr>
        <w:t>。</w:t>
      </w:r>
    </w:p>
    <w:p w14:paraId="2D0762BB" w14:textId="4730D22C" w:rsidR="00E70198" w:rsidRDefault="00E8687E" w:rsidP="003573B4">
      <w:pPr>
        <w:ind w:firstLineChars="200" w:firstLine="480"/>
        <w:rPr>
          <w:lang w:eastAsia="zh-CN"/>
        </w:rPr>
      </w:pPr>
      <w:r w:rsidRPr="00E8687E">
        <w:rPr>
          <w:rFonts w:hint="eastAsia"/>
          <w:lang w:eastAsia="zh-CN"/>
        </w:rPr>
        <w:t>个性化推荐请求的完整处理时序如图</w:t>
      </w:r>
      <w:r w:rsidR="007F40B0">
        <w:rPr>
          <w:rFonts w:hint="eastAsia"/>
          <w:lang w:eastAsia="zh-CN"/>
        </w:rPr>
        <w:t>4</w:t>
      </w:r>
      <w:r>
        <w:rPr>
          <w:rFonts w:hint="eastAsia"/>
          <w:lang w:eastAsia="zh-CN"/>
        </w:rPr>
        <w:t>.</w:t>
      </w:r>
      <w:r w:rsidR="007D687E">
        <w:rPr>
          <w:rFonts w:hint="eastAsia"/>
          <w:lang w:eastAsia="zh-CN"/>
        </w:rPr>
        <w:t>2</w:t>
      </w:r>
      <w:r w:rsidRPr="00E8687E">
        <w:rPr>
          <w:rFonts w:hint="eastAsia"/>
          <w:lang w:eastAsia="zh-CN"/>
        </w:rPr>
        <w:t>所示，展示了从前端发起请求到返回推荐结果的全过程函数调用链路。该时序图详细描述了推荐流水线内部各组件的调用顺序和数据流转过程，帮助理解系统在处理单次推荐请求时的运行机制。</w:t>
      </w:r>
    </w:p>
    <w:p w14:paraId="1BCA91F4" w14:textId="57B606A8" w:rsidR="00E8687E" w:rsidRDefault="00357E0F" w:rsidP="00357E0F">
      <w:pPr>
        <w:keepNext/>
        <w:ind w:firstLine="0"/>
        <w:jc w:val="center"/>
      </w:pPr>
      <w:r>
        <w:object w:dxaOrig="11125" w:dyaOrig="6925" w14:anchorId="35BD1F14">
          <v:shape id="_x0000_i1061" type="#_x0000_t75" style="width:323.55pt;height:201.25pt" o:ole="">
            <v:imagedata r:id="rId29" o:title=""/>
          </v:shape>
          <o:OLEObject Type="Embed" ProgID="Visio.Drawing.15" ShapeID="_x0000_i1061" DrawAspect="Content" ObjectID="_1841832722" r:id="rId30"/>
        </w:object>
      </w:r>
    </w:p>
    <w:p w14:paraId="4A1A3749" w14:textId="7E0EDEC2" w:rsidR="00E8687E" w:rsidRPr="000D545A" w:rsidRDefault="00E8687E" w:rsidP="000D545A">
      <w:pPr>
        <w:jc w:val="center"/>
        <w:rPr>
          <w:rFonts w:cs="Times New Roman"/>
          <w:sz w:val="21"/>
          <w:lang w:eastAsia="zh-CN"/>
        </w:rPr>
      </w:pPr>
      <w:r w:rsidRPr="000D545A">
        <w:rPr>
          <w:rFonts w:cs="Times New Roman" w:hint="eastAsia"/>
          <w:sz w:val="21"/>
          <w:lang w:eastAsia="zh-CN"/>
        </w:rPr>
        <w:t>图</w:t>
      </w:r>
      <w:r w:rsidR="007F40B0" w:rsidRPr="000D545A">
        <w:rPr>
          <w:rFonts w:cs="Times New Roman" w:hint="eastAsia"/>
          <w:sz w:val="21"/>
          <w:lang w:eastAsia="zh-CN"/>
        </w:rPr>
        <w:t>4</w:t>
      </w:r>
      <w:r w:rsidRPr="000D545A">
        <w:rPr>
          <w:rFonts w:cs="Times New Roman" w:hint="eastAsia"/>
          <w:sz w:val="21"/>
          <w:lang w:eastAsia="zh-CN"/>
        </w:rPr>
        <w:t>.</w:t>
      </w:r>
      <w:r w:rsidR="007D687E" w:rsidRPr="000D545A">
        <w:rPr>
          <w:rFonts w:cs="Times New Roman" w:hint="eastAsia"/>
          <w:sz w:val="21"/>
          <w:lang w:eastAsia="zh-CN"/>
        </w:rPr>
        <w:t>2</w:t>
      </w:r>
      <w:r w:rsidR="00C45197">
        <w:rPr>
          <w:rFonts w:cs="Times New Roman" w:hint="eastAsia"/>
          <w:sz w:val="21"/>
          <w:lang w:eastAsia="zh-CN"/>
        </w:rPr>
        <w:t xml:space="preserve">  </w:t>
      </w:r>
      <w:r w:rsidRPr="000D545A">
        <w:rPr>
          <w:rFonts w:cs="Times New Roman"/>
          <w:sz w:val="21"/>
          <w:lang w:eastAsia="zh-CN"/>
        </w:rPr>
        <w:t>个性化推荐请求时序图</w:t>
      </w:r>
    </w:p>
    <w:p w14:paraId="0F636732" w14:textId="6B0530F3"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74" w:name="_Toc230884802"/>
      <w:r>
        <w:rPr>
          <w:rFonts w:ascii="Times New Roman" w:eastAsia="宋体" w:hAnsi="Times New Roman" w:cs="Times New Roman" w:hint="eastAsia"/>
          <w:color w:val="auto"/>
          <w:kern w:val="2"/>
          <w:sz w:val="28"/>
          <w:szCs w:val="24"/>
          <w:lang w:eastAsia="zh-CN"/>
        </w:rPr>
        <w:t>4</w:t>
      </w:r>
      <w:r w:rsidR="00DF4297" w:rsidRPr="00F4189B">
        <w:rPr>
          <w:rFonts w:ascii="Times New Roman" w:eastAsia="宋体" w:hAnsi="Times New Roman" w:cs="Times New Roman"/>
          <w:color w:val="auto"/>
          <w:kern w:val="2"/>
          <w:sz w:val="28"/>
          <w:szCs w:val="24"/>
          <w:lang w:eastAsia="zh-CN"/>
        </w:rPr>
        <w:t xml:space="preserve">.3 </w:t>
      </w:r>
      <w:r w:rsidR="00AC5895" w:rsidRPr="00F4189B">
        <w:rPr>
          <w:rFonts w:ascii="Times New Roman" w:eastAsia="宋体" w:hAnsi="Times New Roman" w:cs="Times New Roman"/>
          <w:color w:val="auto"/>
          <w:kern w:val="2"/>
          <w:sz w:val="28"/>
          <w:szCs w:val="24"/>
          <w:lang w:eastAsia="zh-CN"/>
        </w:rPr>
        <w:t>广告投放流程</w:t>
      </w:r>
      <w:bookmarkEnd w:id="74"/>
    </w:p>
    <w:p w14:paraId="5854D587" w14:textId="216F68D6" w:rsidR="00927737" w:rsidRDefault="003573B4" w:rsidP="00AC5895">
      <w:pPr>
        <w:rPr>
          <w:lang w:eastAsia="zh-CN"/>
        </w:rPr>
      </w:pPr>
      <w:proofErr w:type="spellStart"/>
      <w:r w:rsidRPr="003573B4">
        <w:rPr>
          <w:lang w:eastAsia="zh-CN"/>
        </w:rPr>
        <w:lastRenderedPageBreak/>
        <w:t>fetch_ads_for_user</w:t>
      </w:r>
      <w:proofErr w:type="spellEnd"/>
      <w:r w:rsidRPr="003573B4">
        <w:rPr>
          <w:lang w:eastAsia="zh-CN"/>
        </w:rPr>
        <w:t>函数是广告投放过程的完成者，也就是活跃度计算、</w:t>
      </w:r>
      <w:proofErr w:type="gramStart"/>
      <w:r w:rsidRPr="003573B4">
        <w:rPr>
          <w:lang w:eastAsia="zh-CN"/>
        </w:rPr>
        <w:t>频控判断</w:t>
      </w:r>
      <w:proofErr w:type="gramEnd"/>
      <w:r w:rsidRPr="003573B4">
        <w:rPr>
          <w:lang w:eastAsia="zh-CN"/>
        </w:rPr>
        <w:t>、竞价排序这三个步骤。首先从行为日志表中获取当前用户的所有行为记录，调用活跃度引擎计算评分并划分等级；然后查询用户今日的广告展示总数和上次展示时间戳，</w:t>
      </w:r>
      <w:proofErr w:type="gramStart"/>
      <w:r w:rsidRPr="003573B4">
        <w:rPr>
          <w:lang w:eastAsia="zh-CN"/>
        </w:rPr>
        <w:t>传入频控组件</w:t>
      </w:r>
      <w:proofErr w:type="gramEnd"/>
      <w:r w:rsidRPr="003573B4">
        <w:rPr>
          <w:lang w:eastAsia="zh-CN"/>
        </w:rPr>
        <w:t>进行综合判断。若</w:t>
      </w:r>
      <w:proofErr w:type="gramStart"/>
      <w:r w:rsidRPr="003573B4">
        <w:rPr>
          <w:lang w:eastAsia="zh-CN"/>
        </w:rPr>
        <w:t>频控不</w:t>
      </w:r>
      <w:proofErr w:type="gramEnd"/>
      <w:r w:rsidRPr="003573B4">
        <w:rPr>
          <w:lang w:eastAsia="zh-CN"/>
        </w:rPr>
        <w:t>允许展示（日上限已</w:t>
      </w:r>
      <w:proofErr w:type="gramStart"/>
      <w:r w:rsidRPr="003573B4">
        <w:rPr>
          <w:lang w:eastAsia="zh-CN"/>
        </w:rPr>
        <w:t>达或者</w:t>
      </w:r>
      <w:proofErr w:type="gramEnd"/>
      <w:r w:rsidRPr="003573B4">
        <w:rPr>
          <w:lang w:eastAsia="zh-CN"/>
        </w:rPr>
        <w:t>间隔不足），直接返回</w:t>
      </w:r>
      <w:proofErr w:type="gramStart"/>
      <w:r w:rsidRPr="003573B4">
        <w:rPr>
          <w:lang w:eastAsia="zh-CN"/>
        </w:rPr>
        <w:t>空广告</w:t>
      </w:r>
      <w:proofErr w:type="gramEnd"/>
      <w:r w:rsidRPr="003573B4">
        <w:rPr>
          <w:lang w:eastAsia="zh-CN"/>
        </w:rPr>
        <w:t>列表；</w:t>
      </w:r>
      <w:proofErr w:type="gramStart"/>
      <w:r w:rsidRPr="003573B4">
        <w:rPr>
          <w:lang w:eastAsia="zh-CN"/>
        </w:rPr>
        <w:t>若允许</w:t>
      </w:r>
      <w:proofErr w:type="gramEnd"/>
      <w:r w:rsidRPr="003573B4">
        <w:rPr>
          <w:lang w:eastAsia="zh-CN"/>
        </w:rPr>
        <w:t>展示，则查询所有处于</w:t>
      </w:r>
      <w:r w:rsidRPr="003573B4">
        <w:rPr>
          <w:lang w:eastAsia="zh-CN"/>
        </w:rPr>
        <w:t>active</w:t>
      </w:r>
      <w:r w:rsidRPr="003573B4">
        <w:rPr>
          <w:lang w:eastAsia="zh-CN"/>
        </w:rPr>
        <w:t>状态的广告，计算每条广告的</w:t>
      </w:r>
      <w:proofErr w:type="spellStart"/>
      <w:r w:rsidRPr="003573B4">
        <w:rPr>
          <w:lang w:eastAsia="zh-CN"/>
        </w:rPr>
        <w:t>eCPM</w:t>
      </w:r>
      <w:proofErr w:type="spellEnd"/>
      <w:r w:rsidRPr="003573B4">
        <w:rPr>
          <w:lang w:eastAsia="zh-CN"/>
        </w:rPr>
        <w:t>值进行降序排序，截取</w:t>
      </w:r>
      <w:proofErr w:type="gramStart"/>
      <w:r w:rsidRPr="003573B4">
        <w:rPr>
          <w:lang w:eastAsia="zh-CN"/>
        </w:rPr>
        <w:t>频控允许</w:t>
      </w:r>
      <w:proofErr w:type="gramEnd"/>
      <w:r w:rsidRPr="003573B4">
        <w:rPr>
          <w:lang w:eastAsia="zh-CN"/>
        </w:rPr>
        <w:t>数量的</w:t>
      </w:r>
      <w:r w:rsidRPr="003573B4">
        <w:rPr>
          <w:lang w:eastAsia="zh-CN"/>
        </w:rPr>
        <w:t>Top</w:t>
      </w:r>
      <w:r w:rsidRPr="003573B4">
        <w:rPr>
          <w:lang w:eastAsia="zh-CN"/>
        </w:rPr>
        <w:t>广告返回给前端进行混排展示</w:t>
      </w:r>
      <w:r w:rsidR="00927737">
        <w:rPr>
          <w:lang w:eastAsia="zh-CN"/>
        </w:rPr>
        <w:t>。</w:t>
      </w:r>
    </w:p>
    <w:p w14:paraId="528AF68E" w14:textId="5AA0EFC7" w:rsidR="00E70198" w:rsidRDefault="003573B4" w:rsidP="003573B4">
      <w:pPr>
        <w:ind w:firstLineChars="200" w:firstLine="480"/>
        <w:rPr>
          <w:lang w:eastAsia="zh-CN"/>
        </w:rPr>
      </w:pPr>
      <w:r w:rsidRPr="003573B4">
        <w:rPr>
          <w:lang w:eastAsia="zh-CN"/>
        </w:rPr>
        <w:t>以</w:t>
      </w:r>
      <w:proofErr w:type="spellStart"/>
      <w:r w:rsidRPr="003573B4">
        <w:rPr>
          <w:lang w:eastAsia="zh-CN"/>
        </w:rPr>
        <w:t>AdService</w:t>
      </w:r>
      <w:proofErr w:type="spellEnd"/>
      <w:r w:rsidRPr="003573B4">
        <w:rPr>
          <w:lang w:eastAsia="zh-CN"/>
        </w:rPr>
        <w:t>类为入口统一编排广告投放的全部流程。</w:t>
      </w:r>
      <w:proofErr w:type="spellStart"/>
      <w:r w:rsidRPr="003573B4">
        <w:rPr>
          <w:lang w:eastAsia="zh-CN"/>
        </w:rPr>
        <w:t>AdService</w:t>
      </w:r>
      <w:proofErr w:type="spellEnd"/>
      <w:r w:rsidRPr="003573B4">
        <w:rPr>
          <w:lang w:eastAsia="zh-CN"/>
        </w:rPr>
        <w:t>对外提供</w:t>
      </w:r>
      <w:proofErr w:type="spellStart"/>
      <w:r w:rsidRPr="003573B4">
        <w:rPr>
          <w:lang w:eastAsia="zh-CN"/>
        </w:rPr>
        <w:t>fetch_ads_for_user</w:t>
      </w:r>
      <w:proofErr w:type="spellEnd"/>
      <w:r w:rsidRPr="003573B4">
        <w:rPr>
          <w:lang w:eastAsia="zh-CN"/>
        </w:rPr>
        <w:t>服务，内部用</w:t>
      </w:r>
      <w:proofErr w:type="spellStart"/>
      <w:r w:rsidRPr="003573B4">
        <w:rPr>
          <w:lang w:eastAsia="zh-CN"/>
        </w:rPr>
        <w:t>ActivityScorer</w:t>
      </w:r>
      <w:proofErr w:type="spellEnd"/>
      <w:r w:rsidRPr="003573B4">
        <w:rPr>
          <w:lang w:eastAsia="zh-CN"/>
        </w:rPr>
        <w:t>、</w:t>
      </w:r>
      <w:proofErr w:type="spellStart"/>
      <w:r w:rsidRPr="003573B4">
        <w:rPr>
          <w:lang w:eastAsia="zh-CN"/>
        </w:rPr>
        <w:t>FrequencyController</w:t>
      </w:r>
      <w:proofErr w:type="spellEnd"/>
      <w:r w:rsidRPr="003573B4">
        <w:rPr>
          <w:lang w:eastAsia="zh-CN"/>
        </w:rPr>
        <w:t>、</w:t>
      </w:r>
      <w:r w:rsidRPr="003573B4">
        <w:rPr>
          <w:lang w:eastAsia="zh-CN"/>
        </w:rPr>
        <w:t>Bidding</w:t>
      </w:r>
      <w:r w:rsidRPr="003573B4">
        <w:rPr>
          <w:lang w:eastAsia="zh-CN"/>
        </w:rPr>
        <w:t>三个组件类来完成活跃度评估、</w:t>
      </w:r>
      <w:proofErr w:type="gramStart"/>
      <w:r w:rsidRPr="003573B4">
        <w:rPr>
          <w:lang w:eastAsia="zh-CN"/>
        </w:rPr>
        <w:t>频控决策</w:t>
      </w:r>
      <w:proofErr w:type="gramEnd"/>
      <w:r w:rsidRPr="003573B4">
        <w:rPr>
          <w:lang w:eastAsia="zh-CN"/>
        </w:rPr>
        <w:t>、竞价排序。</w:t>
      </w:r>
      <w:proofErr w:type="spellStart"/>
      <w:r w:rsidRPr="003573B4">
        <w:rPr>
          <w:lang w:eastAsia="zh-CN"/>
        </w:rPr>
        <w:t>ActivityScorer</w:t>
      </w:r>
      <w:proofErr w:type="spellEnd"/>
      <w:r w:rsidRPr="003573B4">
        <w:rPr>
          <w:lang w:eastAsia="zh-CN"/>
        </w:rPr>
        <w:t>类对用户活跃度进行量化计算，提供</w:t>
      </w:r>
      <w:proofErr w:type="spellStart"/>
      <w:r w:rsidRPr="003573B4">
        <w:rPr>
          <w:lang w:eastAsia="zh-CN"/>
        </w:rPr>
        <w:t>calculate_activity_score</w:t>
      </w:r>
      <w:proofErr w:type="spellEnd"/>
      <w:r w:rsidRPr="003573B4">
        <w:rPr>
          <w:lang w:eastAsia="zh-CN"/>
        </w:rPr>
        <w:t>和</w:t>
      </w:r>
      <w:proofErr w:type="spellStart"/>
      <w:r w:rsidRPr="003573B4">
        <w:rPr>
          <w:lang w:eastAsia="zh-CN"/>
        </w:rPr>
        <w:t>classify_activity_level</w:t>
      </w:r>
      <w:proofErr w:type="spellEnd"/>
      <w:r w:rsidRPr="003573B4">
        <w:rPr>
          <w:lang w:eastAsia="zh-CN"/>
        </w:rPr>
        <w:t>两个主要方法。</w:t>
      </w:r>
      <w:proofErr w:type="spellStart"/>
      <w:r w:rsidRPr="003573B4">
        <w:rPr>
          <w:lang w:eastAsia="zh-CN"/>
        </w:rPr>
        <w:t>FrequencyController</w:t>
      </w:r>
      <w:proofErr w:type="spellEnd"/>
      <w:r w:rsidRPr="003573B4">
        <w:rPr>
          <w:lang w:eastAsia="zh-CN"/>
        </w:rPr>
        <w:t>类封装</w:t>
      </w:r>
      <w:proofErr w:type="gramStart"/>
      <w:r w:rsidRPr="003573B4">
        <w:rPr>
          <w:lang w:eastAsia="zh-CN"/>
        </w:rPr>
        <w:t>频控判断</w:t>
      </w:r>
      <w:proofErr w:type="gramEnd"/>
      <w:r w:rsidRPr="003573B4">
        <w:rPr>
          <w:lang w:eastAsia="zh-CN"/>
        </w:rPr>
        <w:t>逻辑，</w:t>
      </w:r>
      <w:r w:rsidRPr="003573B4">
        <w:rPr>
          <w:lang w:eastAsia="zh-CN"/>
        </w:rPr>
        <w:t>check</w:t>
      </w:r>
      <w:r w:rsidRPr="003573B4">
        <w:rPr>
          <w:lang w:eastAsia="zh-CN"/>
        </w:rPr>
        <w:t>方法根据用户活跃度等级查找对应的</w:t>
      </w:r>
      <w:proofErr w:type="spellStart"/>
      <w:r w:rsidRPr="003573B4">
        <w:rPr>
          <w:lang w:eastAsia="zh-CN"/>
        </w:rPr>
        <w:t>FrequencyPolicy</w:t>
      </w:r>
      <w:proofErr w:type="spellEnd"/>
      <w:r w:rsidRPr="003573B4">
        <w:rPr>
          <w:lang w:eastAsia="zh-CN"/>
        </w:rPr>
        <w:t>数据对象，该对象以</w:t>
      </w:r>
      <w:proofErr w:type="spellStart"/>
      <w:r w:rsidRPr="003573B4">
        <w:rPr>
          <w:lang w:eastAsia="zh-CN"/>
        </w:rPr>
        <w:t>dataclass</w:t>
      </w:r>
      <w:proofErr w:type="spellEnd"/>
      <w:r w:rsidRPr="003573B4">
        <w:rPr>
          <w:lang w:eastAsia="zh-CN"/>
        </w:rPr>
        <w:t>形式定义了</w:t>
      </w:r>
      <w:proofErr w:type="spellStart"/>
      <w:r w:rsidRPr="003573B4">
        <w:rPr>
          <w:lang w:eastAsia="zh-CN"/>
        </w:rPr>
        <w:t>ads_per_page</w:t>
      </w:r>
      <w:proofErr w:type="spellEnd"/>
      <w:r w:rsidRPr="003573B4">
        <w:rPr>
          <w:lang w:eastAsia="zh-CN"/>
        </w:rPr>
        <w:t>、</w:t>
      </w:r>
      <w:proofErr w:type="spellStart"/>
      <w:r w:rsidRPr="003573B4">
        <w:rPr>
          <w:lang w:eastAsia="zh-CN"/>
        </w:rPr>
        <w:t>min_interval_sec</w:t>
      </w:r>
      <w:proofErr w:type="spellEnd"/>
      <w:r w:rsidRPr="003573B4">
        <w:rPr>
          <w:lang w:eastAsia="zh-CN"/>
        </w:rPr>
        <w:t>、</w:t>
      </w:r>
      <w:proofErr w:type="spellStart"/>
      <w:r w:rsidRPr="003573B4">
        <w:rPr>
          <w:lang w:eastAsia="zh-CN"/>
        </w:rPr>
        <w:t>daily_cap</w:t>
      </w:r>
      <w:proofErr w:type="spellEnd"/>
      <w:proofErr w:type="gramStart"/>
      <w:r w:rsidRPr="003573B4">
        <w:rPr>
          <w:lang w:eastAsia="zh-CN"/>
        </w:rPr>
        <w:t>三项频控参数</w:t>
      </w:r>
      <w:proofErr w:type="gramEnd"/>
      <w:r w:rsidR="00927737">
        <w:rPr>
          <w:lang w:eastAsia="zh-CN"/>
        </w:rPr>
        <w:t>。</w:t>
      </w:r>
    </w:p>
    <w:p w14:paraId="38217709" w14:textId="7B26AB76"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75" w:name="_Toc230884803"/>
      <w:r>
        <w:rPr>
          <w:rFonts w:ascii="Times New Roman" w:eastAsia="宋体" w:hAnsi="Times New Roman" w:cs="Times New Roman" w:hint="eastAsia"/>
          <w:color w:val="auto"/>
          <w:kern w:val="2"/>
          <w:sz w:val="28"/>
          <w:szCs w:val="24"/>
          <w:lang w:eastAsia="zh-CN"/>
        </w:rPr>
        <w:t>4</w:t>
      </w:r>
      <w:r w:rsidR="00DF4297" w:rsidRPr="00F4189B">
        <w:rPr>
          <w:rFonts w:ascii="Times New Roman" w:eastAsia="宋体" w:hAnsi="Times New Roman" w:cs="Times New Roman"/>
          <w:color w:val="auto"/>
          <w:kern w:val="2"/>
          <w:sz w:val="28"/>
          <w:szCs w:val="24"/>
          <w:lang w:eastAsia="zh-CN"/>
        </w:rPr>
        <w:t xml:space="preserve">.4 </w:t>
      </w:r>
      <w:proofErr w:type="gramStart"/>
      <w:r w:rsidR="00DF4297" w:rsidRPr="00F4189B">
        <w:rPr>
          <w:rFonts w:ascii="Times New Roman" w:eastAsia="宋体" w:hAnsi="Times New Roman" w:cs="Times New Roman"/>
          <w:color w:val="auto"/>
          <w:kern w:val="2"/>
          <w:sz w:val="28"/>
          <w:szCs w:val="24"/>
          <w:lang w:eastAsia="zh-CN"/>
        </w:rPr>
        <w:t>频控组件</w:t>
      </w:r>
      <w:proofErr w:type="gramEnd"/>
      <w:r w:rsidR="00DF4297" w:rsidRPr="00F4189B">
        <w:rPr>
          <w:rFonts w:ascii="Times New Roman" w:eastAsia="宋体" w:hAnsi="Times New Roman" w:cs="Times New Roman"/>
          <w:color w:val="auto"/>
          <w:kern w:val="2"/>
          <w:sz w:val="28"/>
          <w:szCs w:val="24"/>
          <w:lang w:eastAsia="zh-CN"/>
        </w:rPr>
        <w:t>实现</w:t>
      </w:r>
      <w:bookmarkEnd w:id="75"/>
    </w:p>
    <w:p w14:paraId="770F38E8" w14:textId="26FDCDC3" w:rsidR="004C797D" w:rsidRDefault="003C3E9C" w:rsidP="003C3E9C">
      <w:pPr>
        <w:ind w:firstLineChars="200" w:firstLine="480"/>
        <w:rPr>
          <w:lang w:eastAsia="zh-CN"/>
        </w:rPr>
      </w:pPr>
      <w:bookmarkStart w:id="76" w:name="_Hlk230712313"/>
      <w:r w:rsidRPr="003C3E9C">
        <w:t>FrequencyController</w:t>
      </w:r>
      <w:r w:rsidRPr="003C3E9C">
        <w:t>类属于频控实现部分，它的</w:t>
      </w:r>
      <w:r w:rsidRPr="003C3E9C">
        <w:t>check</w:t>
      </w:r>
      <w:r w:rsidRPr="003C3E9C">
        <w:t>方法有四个参数分别是用户的</w:t>
      </w:r>
      <w:r w:rsidRPr="003C3E9C">
        <w:t>ID</w:t>
      </w:r>
      <w:r w:rsidRPr="003C3E9C">
        <w:t>、活跃度等级、显示到今天为止共展示了多少次和上一次的展示时间戳。判断逻辑分为三个步骤，根据活跃度等级得到对应的频率策略数据对象，这个对象有</w:t>
      </w:r>
      <w:r>
        <w:rPr>
          <w:rFonts w:hint="eastAsia"/>
          <w:lang w:eastAsia="zh-CN"/>
        </w:rPr>
        <w:t>三个</w:t>
      </w:r>
      <w:proofErr w:type="spellStart"/>
      <w:r w:rsidRPr="003C3E9C">
        <w:t>参数</w:t>
      </w:r>
      <w:proofErr w:type="spellEnd"/>
      <w:r>
        <w:rPr>
          <w:rFonts w:hint="eastAsia"/>
          <w:lang w:eastAsia="zh-CN"/>
        </w:rPr>
        <w:t>，分别是</w:t>
      </w:r>
      <w:proofErr w:type="spellStart"/>
      <w:r w:rsidRPr="003C3E9C">
        <w:t>ads_per_page</w:t>
      </w:r>
      <w:r w:rsidRPr="003C3E9C">
        <w:t>、</w:t>
      </w:r>
      <w:r w:rsidRPr="003C3E9C">
        <w:t>min_interval_sec</w:t>
      </w:r>
      <w:proofErr w:type="spellEnd"/>
      <w:r>
        <w:rPr>
          <w:rFonts w:hint="eastAsia"/>
          <w:lang w:eastAsia="zh-CN"/>
        </w:rPr>
        <w:t>，</w:t>
      </w:r>
      <w:r w:rsidRPr="003C3E9C">
        <w:t>daily_cap</w:t>
      </w:r>
      <w:r w:rsidR="004C797D">
        <w:rPr>
          <w:lang w:eastAsia="zh-CN"/>
        </w:rPr>
        <w:t>。</w:t>
      </w:r>
    </w:p>
    <w:p w14:paraId="1E07112C" w14:textId="4550D951" w:rsidR="004C797D" w:rsidRDefault="003C3E9C" w:rsidP="003C3E9C">
      <w:pPr>
        <w:ind w:firstLineChars="200" w:firstLine="480"/>
      </w:pPr>
      <w:r w:rsidRPr="003C3E9C">
        <w:t>然后进行两项阻止条件检查，如果</w:t>
      </w:r>
      <w:r w:rsidRPr="003C3E9C">
        <w:t>today_count</w:t>
      </w:r>
      <w:r w:rsidRPr="003C3E9C">
        <w:t>已经达到了或者超过了</w:t>
      </w:r>
      <w:r w:rsidRPr="003C3E9C">
        <w:t>daily_cap</w:t>
      </w:r>
      <w:r w:rsidRPr="003C3E9C">
        <w:t>，返回不允许展示并标记原因为</w:t>
      </w:r>
      <w:r w:rsidRPr="003C3E9C">
        <w:t>daily_cap_reached</w:t>
      </w:r>
      <w:r w:rsidRPr="003C3E9C">
        <w:t>；如果当前时间距离上次展示时间小于</w:t>
      </w:r>
      <w:r w:rsidRPr="003C3E9C">
        <w:t>min_interval_sec</w:t>
      </w:r>
      <w:r w:rsidRPr="003C3E9C">
        <w:t>，返回不允许展示并标记原因为</w:t>
      </w:r>
      <w:r w:rsidRPr="003C3E9C">
        <w:t>min_interval_not_met</w:t>
      </w:r>
      <w:r w:rsidRPr="003C3E9C">
        <w:t>。只有两项检查都通过之后才返回可以展示的结果，本次可展示的广告数量</w:t>
      </w:r>
      <w:proofErr w:type="spellStart"/>
      <w:r w:rsidRPr="003C3E9C">
        <w:t>max_ads</w:t>
      </w:r>
      <w:proofErr w:type="spellEnd"/>
      <w:r w:rsidRPr="003C3E9C">
        <w:t>是</w:t>
      </w:r>
      <w:proofErr w:type="spellStart"/>
      <w:r w:rsidRPr="003C3E9C">
        <w:t>ads_per_page</w:t>
      </w:r>
      <w:proofErr w:type="spellEnd"/>
      <w:r w:rsidRPr="003C3E9C">
        <w:t>和剩余配额两者中的较小值</w:t>
      </w:r>
      <w:r w:rsidR="004C797D">
        <w:t>。</w:t>
      </w:r>
    </w:p>
    <w:p w14:paraId="102A8640" w14:textId="6DEB66A1" w:rsidR="004C797D" w:rsidRDefault="003C3E9C" w:rsidP="003C3E9C">
      <w:pPr>
        <w:ind w:firstLineChars="200" w:firstLine="480"/>
      </w:pPr>
      <w:proofErr w:type="gramStart"/>
      <w:r w:rsidRPr="003C3E9C">
        <w:t>频控组件</w:t>
      </w:r>
      <w:proofErr w:type="gramEnd"/>
      <w:r w:rsidRPr="003C3E9C">
        <w:t>完整的判断过程如图</w:t>
      </w:r>
      <w:r w:rsidRPr="003C3E9C">
        <w:t>4.3</w:t>
      </w:r>
      <w:r w:rsidRPr="003C3E9C">
        <w:t>所示，从接收到广告请求开始，先计算用户活跃度等级，再检查每天的展示上限和最小展示间隔这两个阻止条件，只有两项都满足才会进行</w:t>
      </w:r>
      <w:proofErr w:type="spellStart"/>
      <w:r w:rsidRPr="003C3E9C">
        <w:t>eCPM</w:t>
      </w:r>
      <w:proofErr w:type="spellEnd"/>
      <w:r w:rsidRPr="003C3E9C">
        <w:t>竞价排序并返回广告结果。两个检验之后才会把用户上一次的展现时间戳显现出来并加以修改，今天显示次数</w:t>
      </w:r>
      <w:r w:rsidRPr="003C3E9C">
        <w:t>+1</w:t>
      </w:r>
      <w:r w:rsidRPr="003C3E9C">
        <w:t>来保证后面请求可以依照最新的状况</w:t>
      </w:r>
      <w:proofErr w:type="gramStart"/>
      <w:r w:rsidRPr="003C3E9C">
        <w:t>作出</w:t>
      </w:r>
      <w:proofErr w:type="gramEnd"/>
      <w:r w:rsidRPr="003C3E9C">
        <w:t>判断。每天超限或者间隔时间短于限制阈值就会将拒绝理由存储下来并产生空的广告列表，这样就不会出现无效的竞价排名排序情况了</w:t>
      </w:r>
      <w:r w:rsidR="00357E0F" w:rsidRPr="00357E0F">
        <w:t>。</w:t>
      </w:r>
    </w:p>
    <w:p w14:paraId="22A82198" w14:textId="6B86A273" w:rsidR="004C797D" w:rsidRDefault="006F3C90" w:rsidP="00232EB9">
      <w:pPr>
        <w:ind w:firstLine="0"/>
        <w:jc w:val="center"/>
      </w:pPr>
      <w:r>
        <w:object w:dxaOrig="7800" w:dyaOrig="5724" w14:anchorId="745E6BCA">
          <v:shape id="_x0000_i1062" type="#_x0000_t75" style="width:320.95pt;height:235.1pt" o:ole="">
            <v:imagedata r:id="rId31" o:title=""/>
          </v:shape>
          <o:OLEObject Type="Embed" ProgID="Visio.Drawing.15" ShapeID="_x0000_i1062" DrawAspect="Content" ObjectID="_1841832723" r:id="rId32"/>
        </w:object>
      </w:r>
    </w:p>
    <w:p w14:paraId="271D9B23" w14:textId="47196A6A" w:rsidR="004C797D" w:rsidRPr="000D545A" w:rsidRDefault="004C797D" w:rsidP="000D545A">
      <w:pPr>
        <w:jc w:val="center"/>
        <w:rPr>
          <w:rFonts w:cs="Times New Roman"/>
          <w:sz w:val="21"/>
          <w:lang w:eastAsia="zh-CN"/>
        </w:rPr>
      </w:pPr>
      <w:r w:rsidRPr="000D545A">
        <w:rPr>
          <w:rFonts w:cs="Times New Roman"/>
          <w:sz w:val="21"/>
          <w:lang w:eastAsia="zh-CN"/>
        </w:rPr>
        <w:t>图</w:t>
      </w:r>
      <w:r w:rsidR="007F40B0" w:rsidRPr="000D545A">
        <w:rPr>
          <w:rFonts w:cs="Times New Roman" w:hint="eastAsia"/>
          <w:sz w:val="21"/>
          <w:lang w:eastAsia="zh-CN"/>
        </w:rPr>
        <w:t>4</w:t>
      </w:r>
      <w:r w:rsidRPr="000D545A">
        <w:rPr>
          <w:rFonts w:cs="Times New Roman"/>
          <w:sz w:val="21"/>
          <w:lang w:eastAsia="zh-CN"/>
        </w:rPr>
        <w:t>.3</w:t>
      </w:r>
      <w:r w:rsidR="00C45197">
        <w:rPr>
          <w:rFonts w:cs="Times New Roman" w:hint="eastAsia"/>
          <w:sz w:val="21"/>
          <w:lang w:eastAsia="zh-CN"/>
        </w:rPr>
        <w:t xml:space="preserve">  </w:t>
      </w:r>
      <w:proofErr w:type="gramStart"/>
      <w:r w:rsidRPr="000D545A">
        <w:rPr>
          <w:rFonts w:cs="Times New Roman"/>
          <w:sz w:val="21"/>
          <w:lang w:eastAsia="zh-CN"/>
        </w:rPr>
        <w:t>广告频控流程图</w:t>
      </w:r>
      <w:proofErr w:type="gramEnd"/>
    </w:p>
    <w:p w14:paraId="4BD5CA18" w14:textId="5EDFC2B0"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77" w:name="_Toc230884804"/>
      <w:bookmarkEnd w:id="76"/>
      <w:r>
        <w:rPr>
          <w:rFonts w:ascii="Times New Roman" w:eastAsia="宋体" w:hAnsi="Times New Roman" w:cs="Times New Roman" w:hint="eastAsia"/>
          <w:color w:val="auto"/>
          <w:kern w:val="2"/>
          <w:sz w:val="28"/>
          <w:szCs w:val="24"/>
          <w:lang w:eastAsia="zh-CN"/>
        </w:rPr>
        <w:t>4</w:t>
      </w:r>
      <w:r w:rsidR="00DF4297" w:rsidRPr="00F4189B">
        <w:rPr>
          <w:rFonts w:ascii="Times New Roman" w:eastAsia="宋体" w:hAnsi="Times New Roman" w:cs="Times New Roman"/>
          <w:color w:val="auto"/>
          <w:kern w:val="2"/>
          <w:sz w:val="28"/>
          <w:szCs w:val="24"/>
          <w:lang w:eastAsia="zh-CN"/>
        </w:rPr>
        <w:t xml:space="preserve">.5 </w:t>
      </w:r>
      <w:r w:rsidR="00DF4297" w:rsidRPr="00F4189B">
        <w:rPr>
          <w:rFonts w:ascii="Times New Roman" w:eastAsia="宋体" w:hAnsi="Times New Roman" w:cs="Times New Roman"/>
          <w:color w:val="auto"/>
          <w:kern w:val="2"/>
          <w:sz w:val="28"/>
          <w:szCs w:val="24"/>
          <w:lang w:eastAsia="zh-CN"/>
        </w:rPr>
        <w:t>活跃度引擎实现</w:t>
      </w:r>
      <w:bookmarkEnd w:id="77"/>
    </w:p>
    <w:p w14:paraId="3F00F96E" w14:textId="3D3CA17D" w:rsidR="00345D21" w:rsidRDefault="003C3E9C" w:rsidP="003C3E9C">
      <w:pPr>
        <w:ind w:firstLineChars="200" w:firstLine="480"/>
        <w:rPr>
          <w:lang w:eastAsia="zh-CN"/>
        </w:rPr>
      </w:pPr>
      <w:r w:rsidRPr="003C3E9C">
        <w:rPr>
          <w:lang w:eastAsia="zh-CN"/>
        </w:rPr>
        <w:t>活跃度评分所用到的代码在</w:t>
      </w:r>
      <w:r w:rsidRPr="003C3E9C">
        <w:rPr>
          <w:lang w:eastAsia="zh-CN"/>
        </w:rPr>
        <w:t>scorer.py</w:t>
      </w:r>
      <w:r w:rsidRPr="003C3E9C">
        <w:rPr>
          <w:lang w:eastAsia="zh-CN"/>
        </w:rPr>
        <w:t>中。根据上一章公式（</w:t>
      </w:r>
      <w:r w:rsidRPr="003C3E9C">
        <w:rPr>
          <w:lang w:eastAsia="zh-CN"/>
        </w:rPr>
        <w:t>2-4</w:t>
      </w:r>
      <w:r w:rsidRPr="003C3E9C">
        <w:rPr>
          <w:lang w:eastAsia="zh-CN"/>
        </w:rPr>
        <w:t>），对用户的每一个行为记录进行遍历，将每一个行为记录的时间衰减因子和行为权重相乘，然后求和，最后取和和</w:t>
      </w:r>
      <w:r w:rsidRPr="003C3E9C">
        <w:rPr>
          <w:lang w:eastAsia="zh-CN"/>
        </w:rPr>
        <w:t>100</w:t>
      </w:r>
      <w:r w:rsidRPr="003C3E9C">
        <w:rPr>
          <w:lang w:eastAsia="zh-CN"/>
        </w:rPr>
        <w:t>中的</w:t>
      </w:r>
      <w:proofErr w:type="gramStart"/>
      <w:r w:rsidRPr="003C3E9C">
        <w:rPr>
          <w:lang w:eastAsia="zh-CN"/>
        </w:rPr>
        <w:t>较小值</w:t>
      </w:r>
      <w:proofErr w:type="gramEnd"/>
      <w:r w:rsidRPr="003C3E9C">
        <w:rPr>
          <w:lang w:eastAsia="zh-CN"/>
        </w:rPr>
        <w:t>作为活跃度评分。行为权重的配置用</w:t>
      </w:r>
      <w:r w:rsidRPr="003C3E9C">
        <w:rPr>
          <w:lang w:eastAsia="zh-CN"/>
        </w:rPr>
        <w:t>BEHAVIOR_WEIGHTS</w:t>
      </w:r>
      <w:r w:rsidRPr="003C3E9C">
        <w:rPr>
          <w:lang w:eastAsia="zh-CN"/>
        </w:rPr>
        <w:t>字典来管理，把七种行为类型映射成对应的权重值，购买行为权重为</w:t>
      </w:r>
      <w:r w:rsidRPr="003C3E9C">
        <w:rPr>
          <w:lang w:eastAsia="zh-CN"/>
        </w:rPr>
        <w:t>10</w:t>
      </w:r>
      <w:r w:rsidRPr="003C3E9C">
        <w:rPr>
          <w:lang w:eastAsia="zh-CN"/>
        </w:rPr>
        <w:t>，评价行为权重为</w:t>
      </w:r>
      <w:r w:rsidRPr="003C3E9C">
        <w:rPr>
          <w:lang w:eastAsia="zh-CN"/>
        </w:rPr>
        <w:t>5</w:t>
      </w:r>
      <w:r w:rsidRPr="003C3E9C">
        <w:rPr>
          <w:lang w:eastAsia="zh-CN"/>
        </w:rPr>
        <w:t>，问答行为权重为</w:t>
      </w:r>
      <w:r w:rsidRPr="003C3E9C">
        <w:rPr>
          <w:lang w:eastAsia="zh-CN"/>
        </w:rPr>
        <w:t>5</w:t>
      </w:r>
      <w:r w:rsidRPr="003C3E9C">
        <w:rPr>
          <w:lang w:eastAsia="zh-CN"/>
        </w:rPr>
        <w:t>，</w:t>
      </w:r>
      <w:proofErr w:type="gramStart"/>
      <w:r w:rsidRPr="003C3E9C">
        <w:rPr>
          <w:lang w:eastAsia="zh-CN"/>
        </w:rPr>
        <w:t>加购行为</w:t>
      </w:r>
      <w:proofErr w:type="gramEnd"/>
      <w:r w:rsidRPr="003C3E9C">
        <w:rPr>
          <w:lang w:eastAsia="zh-CN"/>
        </w:rPr>
        <w:t>权重为</w:t>
      </w:r>
      <w:r w:rsidRPr="003C3E9C">
        <w:rPr>
          <w:lang w:eastAsia="zh-CN"/>
        </w:rPr>
        <w:t>3</w:t>
      </w:r>
      <w:r w:rsidRPr="003C3E9C">
        <w:rPr>
          <w:lang w:eastAsia="zh-CN"/>
        </w:rPr>
        <w:t>，</w:t>
      </w:r>
      <w:proofErr w:type="gramStart"/>
      <w:r w:rsidRPr="003C3E9C">
        <w:rPr>
          <w:lang w:eastAsia="zh-CN"/>
        </w:rPr>
        <w:t>点赞行为</w:t>
      </w:r>
      <w:proofErr w:type="gramEnd"/>
      <w:r w:rsidRPr="003C3E9C">
        <w:rPr>
          <w:lang w:eastAsia="zh-CN"/>
        </w:rPr>
        <w:t>权重为</w:t>
      </w:r>
      <w:r w:rsidRPr="003C3E9C">
        <w:rPr>
          <w:lang w:eastAsia="zh-CN"/>
        </w:rPr>
        <w:t>2</w:t>
      </w:r>
      <w:r w:rsidRPr="003C3E9C">
        <w:rPr>
          <w:lang w:eastAsia="zh-CN"/>
        </w:rPr>
        <w:t>，浏览行为权重为</w:t>
      </w:r>
      <w:r w:rsidRPr="003C3E9C">
        <w:rPr>
          <w:lang w:eastAsia="zh-CN"/>
        </w:rPr>
        <w:t>1</w:t>
      </w:r>
      <w:r w:rsidRPr="003C3E9C">
        <w:rPr>
          <w:lang w:eastAsia="zh-CN"/>
        </w:rPr>
        <w:t>，搜索行为权重为</w:t>
      </w:r>
      <w:r w:rsidRPr="003C3E9C">
        <w:rPr>
          <w:lang w:eastAsia="zh-CN"/>
        </w:rPr>
        <w:t>1</w:t>
      </w:r>
      <w:r w:rsidRPr="003C3E9C">
        <w:rPr>
          <w:lang w:eastAsia="zh-CN"/>
        </w:rPr>
        <w:t>。时间衰减因子使用时间衰减函数调用，用行为发生现在距离造成的影响指数衰减值来表示</w:t>
      </w:r>
      <w:r w:rsidR="00345D21">
        <w:rPr>
          <w:lang w:eastAsia="zh-CN"/>
        </w:rPr>
        <w:t>。</w:t>
      </w:r>
    </w:p>
    <w:p w14:paraId="236DC46F" w14:textId="481D731B" w:rsidR="00345D21" w:rsidRDefault="003C3E9C" w:rsidP="003C3E9C">
      <w:pPr>
        <w:ind w:firstLineChars="200" w:firstLine="480"/>
        <w:rPr>
          <w:lang w:eastAsia="zh-CN"/>
        </w:rPr>
      </w:pPr>
      <w:proofErr w:type="spellStart"/>
      <w:r w:rsidRPr="003C3E9C">
        <w:rPr>
          <w:lang w:eastAsia="zh-CN"/>
        </w:rPr>
        <w:t>classify_activity_level</w:t>
      </w:r>
      <w:proofErr w:type="spellEnd"/>
      <w:r w:rsidRPr="003C3E9C">
        <w:rPr>
          <w:lang w:eastAsia="zh-CN"/>
        </w:rPr>
        <w:t xml:space="preserve"> </w:t>
      </w:r>
      <w:r w:rsidRPr="003C3E9C">
        <w:rPr>
          <w:lang w:eastAsia="zh-CN"/>
        </w:rPr>
        <w:t>函数根据</w:t>
      </w:r>
      <w:proofErr w:type="spellStart"/>
      <w:r w:rsidRPr="003C3E9C">
        <w:rPr>
          <w:lang w:eastAsia="zh-CN"/>
        </w:rPr>
        <w:t>calculate_activity_score</w:t>
      </w:r>
      <w:proofErr w:type="spellEnd"/>
      <w:r w:rsidRPr="003C3E9C">
        <w:rPr>
          <w:lang w:eastAsia="zh-CN"/>
        </w:rPr>
        <w:t>返回的评分将活动活跃度分成了</w:t>
      </w:r>
      <w:r w:rsidRPr="003C3E9C">
        <w:rPr>
          <w:lang w:eastAsia="zh-CN"/>
        </w:rPr>
        <w:t>high</w:t>
      </w:r>
      <w:r w:rsidRPr="003C3E9C">
        <w:rPr>
          <w:lang w:eastAsia="zh-CN"/>
        </w:rPr>
        <w:t>、</w:t>
      </w:r>
      <w:r w:rsidRPr="003C3E9C">
        <w:rPr>
          <w:lang w:eastAsia="zh-CN"/>
        </w:rPr>
        <w:t>normal</w:t>
      </w:r>
      <w:r w:rsidRPr="003C3E9C">
        <w:rPr>
          <w:lang w:eastAsia="zh-CN"/>
        </w:rPr>
        <w:t>、</w:t>
      </w:r>
      <w:r w:rsidRPr="003C3E9C">
        <w:rPr>
          <w:lang w:eastAsia="zh-CN"/>
        </w:rPr>
        <w:t>low</w:t>
      </w:r>
      <w:r w:rsidRPr="003C3E9C">
        <w:rPr>
          <w:lang w:eastAsia="zh-CN"/>
        </w:rPr>
        <w:t>三个等级，得分大于等于</w:t>
      </w:r>
      <w:r w:rsidRPr="003C3E9C">
        <w:rPr>
          <w:lang w:eastAsia="zh-CN"/>
        </w:rPr>
        <w:t>60</w:t>
      </w:r>
      <w:r w:rsidRPr="003C3E9C">
        <w:rPr>
          <w:lang w:eastAsia="zh-CN"/>
        </w:rPr>
        <w:t>为</w:t>
      </w:r>
      <w:r w:rsidRPr="003C3E9C">
        <w:rPr>
          <w:lang w:eastAsia="zh-CN"/>
        </w:rPr>
        <w:t>high</w:t>
      </w:r>
      <w:r w:rsidRPr="003C3E9C">
        <w:rPr>
          <w:lang w:eastAsia="zh-CN"/>
        </w:rPr>
        <w:t>（高活跃），</w:t>
      </w:r>
      <w:r w:rsidRPr="003C3E9C">
        <w:rPr>
          <w:lang w:eastAsia="zh-CN"/>
        </w:rPr>
        <w:t>20</w:t>
      </w:r>
      <w:r w:rsidRPr="003C3E9C">
        <w:rPr>
          <w:lang w:eastAsia="zh-CN"/>
        </w:rPr>
        <w:t>到</w:t>
      </w:r>
      <w:r w:rsidRPr="003C3E9C">
        <w:rPr>
          <w:lang w:eastAsia="zh-CN"/>
        </w:rPr>
        <w:t>60</w:t>
      </w:r>
      <w:r w:rsidRPr="003C3E9C">
        <w:rPr>
          <w:lang w:eastAsia="zh-CN"/>
        </w:rPr>
        <w:t>分为</w:t>
      </w:r>
      <w:r w:rsidRPr="003C3E9C">
        <w:rPr>
          <w:lang w:eastAsia="zh-CN"/>
        </w:rPr>
        <w:t>normal</w:t>
      </w:r>
      <w:r w:rsidRPr="003C3E9C">
        <w:rPr>
          <w:lang w:eastAsia="zh-CN"/>
        </w:rPr>
        <w:t>（普通），代表的是日常浏览、偶尔购买的典型的用户，小于</w:t>
      </w:r>
      <w:r w:rsidRPr="003C3E9C">
        <w:rPr>
          <w:lang w:eastAsia="zh-CN"/>
        </w:rPr>
        <w:t>20</w:t>
      </w:r>
      <w:r w:rsidRPr="003C3E9C">
        <w:rPr>
          <w:lang w:eastAsia="zh-CN"/>
        </w:rPr>
        <w:t>为</w:t>
      </w:r>
      <w:r w:rsidRPr="003C3E9C">
        <w:rPr>
          <w:lang w:eastAsia="zh-CN"/>
        </w:rPr>
        <w:t>low</w:t>
      </w:r>
      <w:r w:rsidRPr="003C3E9C">
        <w:rPr>
          <w:lang w:eastAsia="zh-CN"/>
        </w:rPr>
        <w:t>（低活跃），即近期几乎没有平台交互的用户。等级结果马上</w:t>
      </w:r>
      <w:proofErr w:type="gramStart"/>
      <w:r w:rsidRPr="003C3E9C">
        <w:rPr>
          <w:lang w:eastAsia="zh-CN"/>
        </w:rPr>
        <w:t>传给频控环节</w:t>
      </w:r>
      <w:proofErr w:type="gramEnd"/>
      <w:r w:rsidRPr="003C3E9C">
        <w:rPr>
          <w:lang w:eastAsia="zh-CN"/>
        </w:rPr>
        <w:t>，按照频率策略矩阵的参数行映射到后面的操作中</w:t>
      </w:r>
      <w:r w:rsidR="00345D21">
        <w:rPr>
          <w:lang w:eastAsia="zh-CN"/>
        </w:rPr>
        <w:t>。</w:t>
      </w:r>
    </w:p>
    <w:p w14:paraId="45159723" w14:textId="5CDFB69B" w:rsidR="00345D21" w:rsidRDefault="00345D21" w:rsidP="003C3E9C">
      <w:pPr>
        <w:ind w:firstLineChars="200" w:firstLine="480"/>
        <w:rPr>
          <w:lang w:eastAsia="zh-CN"/>
        </w:rPr>
      </w:pPr>
      <w:r>
        <w:rPr>
          <w:lang w:eastAsia="zh-CN"/>
        </w:rPr>
        <w:t>评分中社区行为的贡献举例：一个用户在过去</w:t>
      </w:r>
      <w:r>
        <w:rPr>
          <w:lang w:eastAsia="zh-CN"/>
        </w:rPr>
        <w:t>7</w:t>
      </w:r>
      <w:r>
        <w:rPr>
          <w:lang w:eastAsia="zh-CN"/>
        </w:rPr>
        <w:t>天内发表了</w:t>
      </w:r>
      <w:r>
        <w:rPr>
          <w:lang w:eastAsia="zh-CN"/>
        </w:rPr>
        <w:t>3</w:t>
      </w:r>
      <w:r>
        <w:rPr>
          <w:lang w:eastAsia="zh-CN"/>
        </w:rPr>
        <w:t>条评价、</w:t>
      </w:r>
      <w:proofErr w:type="gramStart"/>
      <w:r>
        <w:rPr>
          <w:lang w:eastAsia="zh-CN"/>
        </w:rPr>
        <w:t>点赞了</w:t>
      </w:r>
      <w:proofErr w:type="gramEnd"/>
      <w:r>
        <w:rPr>
          <w:lang w:eastAsia="zh-CN"/>
        </w:rPr>
        <w:t>5</w:t>
      </w:r>
      <w:r>
        <w:rPr>
          <w:lang w:eastAsia="zh-CN"/>
        </w:rPr>
        <w:t>条评价（每条</w:t>
      </w:r>
      <w:r>
        <w:rPr>
          <w:lang w:eastAsia="zh-CN"/>
        </w:rPr>
        <w:t>+2</w:t>
      </w:r>
      <w:r>
        <w:rPr>
          <w:lang w:eastAsia="zh-CN"/>
        </w:rPr>
        <w:t>分</w:t>
      </w:r>
      <w:r>
        <w:rPr>
          <w:lang w:eastAsia="zh-CN"/>
        </w:rPr>
        <w:t>×</w:t>
      </w:r>
      <w:r>
        <w:rPr>
          <w:lang w:eastAsia="zh-CN"/>
        </w:rPr>
        <w:t>衰减</w:t>
      </w:r>
      <w:r>
        <w:rPr>
          <w:lang w:eastAsia="zh-CN"/>
        </w:rPr>
        <w:t>~0.7=~1.4</w:t>
      </w:r>
      <w:r>
        <w:rPr>
          <w:lang w:eastAsia="zh-CN"/>
        </w:rPr>
        <w:t>分，共</w:t>
      </w:r>
      <w:r>
        <w:rPr>
          <w:lang w:eastAsia="zh-CN"/>
        </w:rPr>
        <w:t>~7</w:t>
      </w:r>
      <w:r>
        <w:rPr>
          <w:lang w:eastAsia="zh-CN"/>
        </w:rPr>
        <w:t>分），仅社区行为即可贡献</w:t>
      </w:r>
      <w:r>
        <w:rPr>
          <w:lang w:eastAsia="zh-CN"/>
        </w:rPr>
        <w:t>~17.5</w:t>
      </w:r>
      <w:r>
        <w:rPr>
          <w:lang w:eastAsia="zh-CN"/>
        </w:rPr>
        <w:t>分。如果该用户同时有正常的浏览和购买行为，很容易达到</w:t>
      </w:r>
      <w:r>
        <w:rPr>
          <w:lang w:eastAsia="zh-CN"/>
        </w:rPr>
        <w:t>60</w:t>
      </w:r>
      <w:r>
        <w:rPr>
          <w:lang w:eastAsia="zh-CN"/>
        </w:rPr>
        <w:t>分的</w:t>
      </w:r>
      <w:proofErr w:type="gramStart"/>
      <w:r>
        <w:rPr>
          <w:lang w:eastAsia="zh-CN"/>
        </w:rPr>
        <w:t>高活跃</w:t>
      </w:r>
      <w:proofErr w:type="gramEnd"/>
      <w:r>
        <w:rPr>
          <w:lang w:eastAsia="zh-CN"/>
        </w:rPr>
        <w:t>门槛</w:t>
      </w:r>
      <w:r>
        <w:rPr>
          <w:lang w:eastAsia="zh-CN"/>
        </w:rPr>
        <w:t>——</w:t>
      </w:r>
      <w:r>
        <w:rPr>
          <w:lang w:eastAsia="zh-CN"/>
        </w:rPr>
        <w:t>这就是社区参与对活跃度的正向激励效果。</w:t>
      </w:r>
      <w:r w:rsidR="002844DB">
        <w:rPr>
          <w:rFonts w:hint="eastAsia"/>
          <w:lang w:eastAsia="zh-CN"/>
        </w:rPr>
        <w:t>活跃度等级如图</w:t>
      </w:r>
      <w:r w:rsidR="002844DB">
        <w:rPr>
          <w:rFonts w:hint="eastAsia"/>
          <w:lang w:eastAsia="zh-CN"/>
        </w:rPr>
        <w:t>4.</w:t>
      </w:r>
      <w:r w:rsidR="00531691">
        <w:rPr>
          <w:rFonts w:hint="eastAsia"/>
          <w:lang w:eastAsia="zh-CN"/>
        </w:rPr>
        <w:t>4</w:t>
      </w:r>
      <w:r w:rsidR="002844DB">
        <w:rPr>
          <w:rFonts w:hint="eastAsia"/>
          <w:lang w:eastAsia="zh-CN"/>
        </w:rPr>
        <w:t>所示</w:t>
      </w:r>
    </w:p>
    <w:p w14:paraId="66987680" w14:textId="384D5408" w:rsidR="002844DB" w:rsidRPr="002844DB" w:rsidRDefault="002844DB" w:rsidP="009A6C64">
      <w:pPr>
        <w:jc w:val="center"/>
        <w:rPr>
          <w:rFonts w:cs="Times New Roman"/>
          <w:sz w:val="21"/>
          <w:lang w:eastAsia="zh-CN"/>
        </w:rPr>
      </w:pPr>
      <w:r w:rsidRPr="002844DB">
        <w:rPr>
          <w:rFonts w:cs="Times New Roman"/>
          <w:sz w:val="21"/>
          <w:lang w:eastAsia="zh-CN"/>
        </w:rPr>
        <w:t>表</w:t>
      </w:r>
      <w:r w:rsidRPr="002844DB">
        <w:rPr>
          <w:rFonts w:cs="Times New Roman"/>
          <w:sz w:val="21"/>
          <w:lang w:eastAsia="zh-CN"/>
        </w:rPr>
        <w:t xml:space="preserve"> 4</w:t>
      </w:r>
      <w:r>
        <w:rPr>
          <w:rFonts w:cs="Times New Roman" w:hint="eastAsia"/>
          <w:sz w:val="21"/>
          <w:lang w:eastAsia="zh-CN"/>
        </w:rPr>
        <w:t>.</w:t>
      </w:r>
      <w:r w:rsidR="00531691">
        <w:rPr>
          <w:rFonts w:cs="Times New Roman" w:hint="eastAsia"/>
          <w:sz w:val="21"/>
          <w:lang w:eastAsia="zh-CN"/>
        </w:rPr>
        <w:t>4</w:t>
      </w:r>
      <w:r w:rsidR="00C45197">
        <w:rPr>
          <w:rFonts w:cs="Times New Roman" w:hint="eastAsia"/>
          <w:sz w:val="21"/>
          <w:lang w:eastAsia="zh-CN"/>
        </w:rPr>
        <w:t xml:space="preserve">  </w:t>
      </w:r>
      <w:r>
        <w:rPr>
          <w:rFonts w:cs="Times New Roman" w:hint="eastAsia"/>
          <w:sz w:val="21"/>
          <w:lang w:eastAsia="zh-CN"/>
        </w:rPr>
        <w:t>活跃度等级策略</w:t>
      </w:r>
    </w:p>
    <w:tbl>
      <w:tblPr>
        <w:tblW w:w="0" w:type="auto"/>
        <w:jc w:val="center"/>
        <w:tblLook w:val="04A0" w:firstRow="1" w:lastRow="0" w:firstColumn="1" w:lastColumn="0" w:noHBand="0" w:noVBand="1"/>
      </w:tblPr>
      <w:tblGrid>
        <w:gridCol w:w="1645"/>
        <w:gridCol w:w="1145"/>
        <w:gridCol w:w="1038"/>
        <w:gridCol w:w="69"/>
        <w:gridCol w:w="1225"/>
        <w:gridCol w:w="123"/>
        <w:gridCol w:w="3067"/>
      </w:tblGrid>
      <w:tr w:rsidR="00797A0E" w:rsidRPr="002844DB" w14:paraId="5749A74F" w14:textId="77777777" w:rsidTr="00797A0E">
        <w:trPr>
          <w:jc w:val="center"/>
        </w:trPr>
        <w:tc>
          <w:tcPr>
            <w:tcW w:w="1645" w:type="dxa"/>
            <w:tcBorders>
              <w:top w:val="single" w:sz="12" w:space="0" w:color="000000"/>
              <w:bottom w:val="single" w:sz="6" w:space="0" w:color="000000"/>
            </w:tcBorders>
          </w:tcPr>
          <w:p w14:paraId="02070211" w14:textId="77777777" w:rsidR="002844DB" w:rsidRPr="002844DB" w:rsidRDefault="002844DB" w:rsidP="009A6C64">
            <w:pPr>
              <w:ind w:firstLine="0"/>
              <w:jc w:val="center"/>
              <w:rPr>
                <w:rFonts w:cs="Times New Roman"/>
                <w:sz w:val="21"/>
              </w:rPr>
            </w:pPr>
            <w:proofErr w:type="spellStart"/>
            <w:r w:rsidRPr="002844DB">
              <w:rPr>
                <w:rFonts w:cs="Times New Roman"/>
                <w:sz w:val="21"/>
              </w:rPr>
              <w:t>活跃度等级</w:t>
            </w:r>
            <w:proofErr w:type="spellEnd"/>
          </w:p>
        </w:tc>
        <w:tc>
          <w:tcPr>
            <w:tcW w:w="1145" w:type="dxa"/>
            <w:tcBorders>
              <w:top w:val="single" w:sz="12" w:space="0" w:color="000000"/>
              <w:bottom w:val="single" w:sz="6" w:space="0" w:color="000000"/>
            </w:tcBorders>
          </w:tcPr>
          <w:p w14:paraId="61E6F96D" w14:textId="06300481" w:rsidR="002844DB" w:rsidRPr="002844DB" w:rsidRDefault="00797A0E" w:rsidP="009A6C64">
            <w:pPr>
              <w:ind w:firstLine="0"/>
              <w:jc w:val="center"/>
              <w:rPr>
                <w:rFonts w:cs="Times New Roman"/>
                <w:sz w:val="21"/>
              </w:rPr>
            </w:pPr>
            <w:r>
              <w:rPr>
                <w:rFonts w:cs="Times New Roman" w:hint="eastAsia"/>
                <w:sz w:val="21"/>
                <w:lang w:eastAsia="zh-CN"/>
              </w:rPr>
              <w:t>广告频率</w:t>
            </w:r>
          </w:p>
        </w:tc>
        <w:tc>
          <w:tcPr>
            <w:tcW w:w="1107" w:type="dxa"/>
            <w:gridSpan w:val="2"/>
            <w:tcBorders>
              <w:top w:val="single" w:sz="12" w:space="0" w:color="000000"/>
              <w:bottom w:val="single" w:sz="6" w:space="0" w:color="000000"/>
            </w:tcBorders>
          </w:tcPr>
          <w:p w14:paraId="74FBADBA" w14:textId="3532DD18" w:rsidR="002844DB" w:rsidRPr="002844DB" w:rsidRDefault="00797A0E" w:rsidP="009A6C64">
            <w:pPr>
              <w:ind w:firstLine="0"/>
              <w:jc w:val="center"/>
              <w:rPr>
                <w:rFonts w:cs="Times New Roman"/>
                <w:sz w:val="21"/>
              </w:rPr>
            </w:pPr>
            <w:proofErr w:type="spellStart"/>
            <w:r w:rsidRPr="00797A0E">
              <w:rPr>
                <w:rFonts w:cs="Times New Roman" w:hint="eastAsia"/>
                <w:sz w:val="21"/>
              </w:rPr>
              <w:t>最小间隔</w:t>
            </w:r>
            <w:proofErr w:type="spellEnd"/>
          </w:p>
        </w:tc>
        <w:tc>
          <w:tcPr>
            <w:tcW w:w="1225" w:type="dxa"/>
            <w:tcBorders>
              <w:top w:val="single" w:sz="12" w:space="0" w:color="000000"/>
              <w:bottom w:val="single" w:sz="6" w:space="0" w:color="000000"/>
            </w:tcBorders>
          </w:tcPr>
          <w:p w14:paraId="7644B553" w14:textId="42B3D7F1" w:rsidR="002844DB" w:rsidRPr="002844DB" w:rsidRDefault="00797A0E" w:rsidP="009A6C64">
            <w:pPr>
              <w:ind w:firstLine="0"/>
              <w:jc w:val="center"/>
              <w:rPr>
                <w:rFonts w:cs="Times New Roman"/>
                <w:sz w:val="21"/>
              </w:rPr>
            </w:pPr>
            <w:proofErr w:type="spellStart"/>
            <w:r w:rsidRPr="00797A0E">
              <w:rPr>
                <w:rFonts w:cs="Times New Roman" w:hint="eastAsia"/>
                <w:sz w:val="21"/>
              </w:rPr>
              <w:t>每日限额</w:t>
            </w:r>
            <w:proofErr w:type="spellEnd"/>
          </w:p>
        </w:tc>
        <w:tc>
          <w:tcPr>
            <w:tcW w:w="3190" w:type="dxa"/>
            <w:gridSpan w:val="2"/>
            <w:tcBorders>
              <w:top w:val="single" w:sz="12" w:space="0" w:color="000000"/>
              <w:bottom w:val="single" w:sz="6" w:space="0" w:color="000000"/>
            </w:tcBorders>
          </w:tcPr>
          <w:p w14:paraId="44ED1BA0" w14:textId="77777777" w:rsidR="002844DB" w:rsidRPr="002844DB" w:rsidRDefault="002844DB" w:rsidP="009A6C64">
            <w:pPr>
              <w:ind w:firstLine="0"/>
              <w:jc w:val="center"/>
              <w:rPr>
                <w:rFonts w:cs="Times New Roman"/>
                <w:sz w:val="21"/>
              </w:rPr>
            </w:pPr>
            <w:proofErr w:type="spellStart"/>
            <w:r w:rsidRPr="002844DB">
              <w:rPr>
                <w:rFonts w:cs="Times New Roman"/>
                <w:sz w:val="21"/>
              </w:rPr>
              <w:t>设计原则</w:t>
            </w:r>
            <w:proofErr w:type="spellEnd"/>
          </w:p>
        </w:tc>
      </w:tr>
      <w:tr w:rsidR="00797A0E" w:rsidRPr="002844DB" w14:paraId="67732B53" w14:textId="77777777" w:rsidTr="00232EB9">
        <w:trPr>
          <w:jc w:val="center"/>
        </w:trPr>
        <w:tc>
          <w:tcPr>
            <w:tcW w:w="1645" w:type="dxa"/>
          </w:tcPr>
          <w:p w14:paraId="3FA467E7" w14:textId="1F557C9E" w:rsidR="002844DB" w:rsidRPr="00797A0E" w:rsidRDefault="002844DB" w:rsidP="009A6C64">
            <w:pPr>
              <w:ind w:firstLine="0"/>
              <w:jc w:val="center"/>
              <w:rPr>
                <w:rFonts w:cs="Times New Roman"/>
                <w:sz w:val="21"/>
              </w:rPr>
            </w:pPr>
            <w:r w:rsidRPr="00797A0E">
              <w:rPr>
                <w:rFonts w:cs="Times New Roman"/>
                <w:sz w:val="21"/>
              </w:rPr>
              <w:t>high</w:t>
            </w:r>
            <w:r w:rsidRPr="00797A0E">
              <w:rPr>
                <w:rFonts w:cs="Times New Roman"/>
                <w:sz w:val="21"/>
              </w:rPr>
              <w:t>（</w:t>
            </w:r>
            <w:r w:rsidRPr="00797A0E">
              <w:rPr>
                <w:rFonts w:cs="Times New Roman"/>
                <w:sz w:val="21"/>
              </w:rPr>
              <w:t>≥60</w:t>
            </w:r>
            <w:r w:rsidRPr="00797A0E">
              <w:rPr>
                <w:rFonts w:cs="Times New Roman"/>
                <w:sz w:val="21"/>
              </w:rPr>
              <w:t>）</w:t>
            </w:r>
          </w:p>
        </w:tc>
        <w:tc>
          <w:tcPr>
            <w:tcW w:w="1145" w:type="dxa"/>
          </w:tcPr>
          <w:p w14:paraId="2132D978" w14:textId="77777777" w:rsidR="002844DB" w:rsidRPr="00797A0E" w:rsidRDefault="002844DB" w:rsidP="009A6C64">
            <w:pPr>
              <w:ind w:firstLine="0"/>
              <w:jc w:val="center"/>
              <w:rPr>
                <w:rFonts w:cs="Times New Roman"/>
                <w:sz w:val="21"/>
              </w:rPr>
            </w:pPr>
            <w:r w:rsidRPr="00797A0E">
              <w:rPr>
                <w:rFonts w:cs="Times New Roman"/>
                <w:sz w:val="21"/>
              </w:rPr>
              <w:t>3</w:t>
            </w:r>
          </w:p>
        </w:tc>
        <w:tc>
          <w:tcPr>
            <w:tcW w:w="1038" w:type="dxa"/>
          </w:tcPr>
          <w:p w14:paraId="36CD8E30" w14:textId="77777777" w:rsidR="002844DB" w:rsidRPr="00797A0E" w:rsidRDefault="002844DB" w:rsidP="009A6C64">
            <w:pPr>
              <w:ind w:firstLine="0"/>
              <w:jc w:val="center"/>
              <w:rPr>
                <w:rFonts w:cs="Times New Roman"/>
                <w:sz w:val="21"/>
              </w:rPr>
            </w:pPr>
            <w:r w:rsidRPr="00797A0E">
              <w:rPr>
                <w:rFonts w:cs="Times New Roman"/>
                <w:sz w:val="21"/>
              </w:rPr>
              <w:t>60</w:t>
            </w:r>
          </w:p>
        </w:tc>
        <w:tc>
          <w:tcPr>
            <w:tcW w:w="1417" w:type="dxa"/>
            <w:gridSpan w:val="3"/>
          </w:tcPr>
          <w:p w14:paraId="06D486C1" w14:textId="77777777" w:rsidR="002844DB" w:rsidRPr="00797A0E" w:rsidRDefault="002844DB" w:rsidP="009A6C64">
            <w:pPr>
              <w:ind w:firstLine="0"/>
              <w:jc w:val="center"/>
              <w:rPr>
                <w:rFonts w:cs="Times New Roman"/>
                <w:sz w:val="21"/>
              </w:rPr>
            </w:pPr>
            <w:r w:rsidRPr="00797A0E">
              <w:rPr>
                <w:rFonts w:cs="Times New Roman"/>
                <w:sz w:val="21"/>
              </w:rPr>
              <w:t>50</w:t>
            </w:r>
          </w:p>
        </w:tc>
        <w:tc>
          <w:tcPr>
            <w:tcW w:w="3067" w:type="dxa"/>
          </w:tcPr>
          <w:p w14:paraId="22426040" w14:textId="77777777" w:rsidR="002844DB" w:rsidRPr="00797A0E" w:rsidRDefault="002844DB" w:rsidP="009A6C64">
            <w:pPr>
              <w:ind w:firstLine="0"/>
              <w:rPr>
                <w:rFonts w:cs="Times New Roman"/>
                <w:sz w:val="21"/>
                <w:lang w:eastAsia="zh-CN"/>
              </w:rPr>
            </w:pPr>
            <w:r w:rsidRPr="00797A0E">
              <w:rPr>
                <w:rFonts w:cs="Times New Roman"/>
                <w:sz w:val="21"/>
                <w:lang w:eastAsia="zh-CN"/>
              </w:rPr>
              <w:t>忠诚度高，可多展示提升收入</w:t>
            </w:r>
          </w:p>
        </w:tc>
      </w:tr>
      <w:tr w:rsidR="00797A0E" w:rsidRPr="002844DB" w14:paraId="1C1155A6" w14:textId="77777777" w:rsidTr="00232EB9">
        <w:trPr>
          <w:jc w:val="center"/>
        </w:trPr>
        <w:tc>
          <w:tcPr>
            <w:tcW w:w="1645" w:type="dxa"/>
          </w:tcPr>
          <w:p w14:paraId="4851F235" w14:textId="3875EEC3" w:rsidR="002844DB" w:rsidRPr="00797A0E" w:rsidRDefault="00797A0E" w:rsidP="009A6C64">
            <w:pPr>
              <w:ind w:firstLine="0"/>
              <w:jc w:val="center"/>
              <w:rPr>
                <w:rFonts w:cs="Times New Roman"/>
                <w:sz w:val="21"/>
                <w:lang w:eastAsia="zh-CN"/>
              </w:rPr>
            </w:pPr>
            <w:r w:rsidRPr="00797A0E">
              <w:rPr>
                <w:rFonts w:cs="Times New Roman"/>
                <w:sz w:val="21"/>
              </w:rPr>
              <w:t>N</w:t>
            </w:r>
            <w:r w:rsidR="002844DB" w:rsidRPr="00797A0E">
              <w:rPr>
                <w:rFonts w:cs="Times New Roman"/>
                <w:sz w:val="21"/>
              </w:rPr>
              <w:t>ormal</w:t>
            </w:r>
            <w:r w:rsidRPr="00797A0E">
              <w:rPr>
                <w:rFonts w:cs="Times New Roman"/>
                <w:sz w:val="21"/>
                <w:lang w:eastAsia="zh-CN"/>
              </w:rPr>
              <w:t>(</w:t>
            </w:r>
            <w:r w:rsidR="002844DB" w:rsidRPr="00797A0E">
              <w:rPr>
                <w:rFonts w:cs="Times New Roman"/>
                <w:sz w:val="21"/>
              </w:rPr>
              <w:t>20-59</w:t>
            </w:r>
            <w:r w:rsidRPr="00797A0E">
              <w:rPr>
                <w:rFonts w:cs="Times New Roman"/>
                <w:sz w:val="21"/>
                <w:lang w:eastAsia="zh-CN"/>
              </w:rPr>
              <w:t>）</w:t>
            </w:r>
          </w:p>
        </w:tc>
        <w:tc>
          <w:tcPr>
            <w:tcW w:w="1145" w:type="dxa"/>
          </w:tcPr>
          <w:p w14:paraId="0AC5BA0B" w14:textId="77777777" w:rsidR="002844DB" w:rsidRPr="00797A0E" w:rsidRDefault="002844DB" w:rsidP="009A6C64">
            <w:pPr>
              <w:ind w:firstLine="0"/>
              <w:jc w:val="center"/>
              <w:rPr>
                <w:rFonts w:cs="Times New Roman"/>
                <w:sz w:val="21"/>
              </w:rPr>
            </w:pPr>
            <w:r w:rsidRPr="00797A0E">
              <w:rPr>
                <w:rFonts w:cs="Times New Roman"/>
                <w:sz w:val="21"/>
              </w:rPr>
              <w:t>2</w:t>
            </w:r>
          </w:p>
        </w:tc>
        <w:tc>
          <w:tcPr>
            <w:tcW w:w="1038" w:type="dxa"/>
          </w:tcPr>
          <w:p w14:paraId="5E7EE2DB" w14:textId="77777777" w:rsidR="002844DB" w:rsidRPr="00797A0E" w:rsidRDefault="002844DB" w:rsidP="009A6C64">
            <w:pPr>
              <w:ind w:firstLine="0"/>
              <w:jc w:val="center"/>
              <w:rPr>
                <w:rFonts w:cs="Times New Roman"/>
                <w:sz w:val="21"/>
              </w:rPr>
            </w:pPr>
            <w:r w:rsidRPr="00797A0E">
              <w:rPr>
                <w:rFonts w:cs="Times New Roman"/>
                <w:sz w:val="21"/>
              </w:rPr>
              <w:t>120</w:t>
            </w:r>
          </w:p>
        </w:tc>
        <w:tc>
          <w:tcPr>
            <w:tcW w:w="1417" w:type="dxa"/>
            <w:gridSpan w:val="3"/>
          </w:tcPr>
          <w:p w14:paraId="44D1C180" w14:textId="77777777" w:rsidR="002844DB" w:rsidRPr="00797A0E" w:rsidRDefault="002844DB" w:rsidP="009A6C64">
            <w:pPr>
              <w:ind w:firstLine="0"/>
              <w:jc w:val="center"/>
              <w:rPr>
                <w:rFonts w:cs="Times New Roman"/>
                <w:sz w:val="21"/>
              </w:rPr>
            </w:pPr>
            <w:r w:rsidRPr="00797A0E">
              <w:rPr>
                <w:rFonts w:cs="Times New Roman"/>
                <w:sz w:val="21"/>
              </w:rPr>
              <w:t>30</w:t>
            </w:r>
          </w:p>
        </w:tc>
        <w:tc>
          <w:tcPr>
            <w:tcW w:w="3067" w:type="dxa"/>
          </w:tcPr>
          <w:p w14:paraId="3DF93274" w14:textId="77777777" w:rsidR="002844DB" w:rsidRPr="00797A0E" w:rsidRDefault="002844DB" w:rsidP="009A6C64">
            <w:pPr>
              <w:ind w:firstLine="0"/>
              <w:rPr>
                <w:rFonts w:cs="Times New Roman"/>
                <w:sz w:val="21"/>
                <w:lang w:eastAsia="zh-CN"/>
              </w:rPr>
            </w:pPr>
            <w:r w:rsidRPr="00797A0E">
              <w:rPr>
                <w:rFonts w:cs="Times New Roman"/>
                <w:sz w:val="21"/>
                <w:lang w:eastAsia="zh-CN"/>
              </w:rPr>
              <w:t>标准策略，平衡收入与体验</w:t>
            </w:r>
          </w:p>
        </w:tc>
      </w:tr>
      <w:tr w:rsidR="00797A0E" w:rsidRPr="002844DB" w14:paraId="3C202BF5" w14:textId="77777777" w:rsidTr="00232EB9">
        <w:trPr>
          <w:jc w:val="center"/>
        </w:trPr>
        <w:tc>
          <w:tcPr>
            <w:tcW w:w="1645" w:type="dxa"/>
            <w:tcBorders>
              <w:bottom w:val="single" w:sz="12" w:space="0" w:color="000000"/>
            </w:tcBorders>
          </w:tcPr>
          <w:p w14:paraId="600F7C0C" w14:textId="2D9A81B5" w:rsidR="002844DB" w:rsidRPr="00797A0E" w:rsidRDefault="002844DB" w:rsidP="009A6C64">
            <w:pPr>
              <w:ind w:firstLine="0"/>
              <w:jc w:val="center"/>
              <w:rPr>
                <w:rFonts w:cs="Times New Roman"/>
                <w:sz w:val="21"/>
              </w:rPr>
            </w:pPr>
            <w:r w:rsidRPr="00797A0E">
              <w:rPr>
                <w:rFonts w:cs="Times New Roman"/>
                <w:sz w:val="21"/>
              </w:rPr>
              <w:t>low</w:t>
            </w:r>
            <w:r w:rsidRPr="00797A0E">
              <w:rPr>
                <w:rFonts w:cs="Times New Roman"/>
                <w:sz w:val="21"/>
              </w:rPr>
              <w:t>（</w:t>
            </w:r>
            <w:r w:rsidRPr="00797A0E">
              <w:rPr>
                <w:rFonts w:cs="Times New Roman"/>
                <w:sz w:val="21"/>
              </w:rPr>
              <w:t>&lt;20</w:t>
            </w:r>
            <w:r w:rsidRPr="00797A0E">
              <w:rPr>
                <w:rFonts w:cs="Times New Roman"/>
                <w:sz w:val="21"/>
              </w:rPr>
              <w:t>）</w:t>
            </w:r>
          </w:p>
        </w:tc>
        <w:tc>
          <w:tcPr>
            <w:tcW w:w="1145" w:type="dxa"/>
            <w:tcBorders>
              <w:bottom w:val="single" w:sz="12" w:space="0" w:color="000000"/>
            </w:tcBorders>
          </w:tcPr>
          <w:p w14:paraId="4D16C1C8" w14:textId="77777777" w:rsidR="002844DB" w:rsidRPr="00797A0E" w:rsidRDefault="002844DB" w:rsidP="009A6C64">
            <w:pPr>
              <w:ind w:firstLine="0"/>
              <w:jc w:val="center"/>
              <w:rPr>
                <w:rFonts w:cs="Times New Roman"/>
                <w:sz w:val="21"/>
              </w:rPr>
            </w:pPr>
            <w:r w:rsidRPr="00797A0E">
              <w:rPr>
                <w:rFonts w:cs="Times New Roman"/>
                <w:sz w:val="21"/>
              </w:rPr>
              <w:t>1</w:t>
            </w:r>
          </w:p>
        </w:tc>
        <w:tc>
          <w:tcPr>
            <w:tcW w:w="1038" w:type="dxa"/>
            <w:tcBorders>
              <w:bottom w:val="single" w:sz="12" w:space="0" w:color="000000"/>
            </w:tcBorders>
          </w:tcPr>
          <w:p w14:paraId="7D15054C" w14:textId="77777777" w:rsidR="002844DB" w:rsidRPr="00797A0E" w:rsidRDefault="002844DB" w:rsidP="009A6C64">
            <w:pPr>
              <w:ind w:firstLine="0"/>
              <w:jc w:val="center"/>
              <w:rPr>
                <w:rFonts w:cs="Times New Roman"/>
                <w:sz w:val="21"/>
              </w:rPr>
            </w:pPr>
            <w:r w:rsidRPr="00797A0E">
              <w:rPr>
                <w:rFonts w:cs="Times New Roman"/>
                <w:sz w:val="21"/>
              </w:rPr>
              <w:t>300</w:t>
            </w:r>
          </w:p>
        </w:tc>
        <w:tc>
          <w:tcPr>
            <w:tcW w:w="1417" w:type="dxa"/>
            <w:gridSpan w:val="3"/>
            <w:tcBorders>
              <w:bottom w:val="single" w:sz="12" w:space="0" w:color="000000"/>
            </w:tcBorders>
          </w:tcPr>
          <w:p w14:paraId="2A79272D" w14:textId="77777777" w:rsidR="002844DB" w:rsidRPr="00797A0E" w:rsidRDefault="002844DB" w:rsidP="009A6C64">
            <w:pPr>
              <w:ind w:firstLine="0"/>
              <w:jc w:val="center"/>
              <w:rPr>
                <w:rFonts w:cs="Times New Roman"/>
                <w:sz w:val="21"/>
              </w:rPr>
            </w:pPr>
            <w:r w:rsidRPr="00797A0E">
              <w:rPr>
                <w:rFonts w:cs="Times New Roman"/>
                <w:sz w:val="21"/>
              </w:rPr>
              <w:t>10</w:t>
            </w:r>
          </w:p>
        </w:tc>
        <w:tc>
          <w:tcPr>
            <w:tcW w:w="3067" w:type="dxa"/>
            <w:tcBorders>
              <w:bottom w:val="single" w:sz="12" w:space="0" w:color="000000"/>
            </w:tcBorders>
          </w:tcPr>
          <w:p w14:paraId="04E0B8DA" w14:textId="77777777" w:rsidR="002844DB" w:rsidRPr="00797A0E" w:rsidRDefault="002844DB" w:rsidP="009A6C64">
            <w:pPr>
              <w:ind w:firstLine="0"/>
              <w:rPr>
                <w:rFonts w:cs="Times New Roman"/>
                <w:sz w:val="21"/>
                <w:lang w:eastAsia="zh-CN"/>
              </w:rPr>
            </w:pPr>
            <w:r w:rsidRPr="00797A0E">
              <w:rPr>
                <w:rFonts w:cs="Times New Roman"/>
                <w:sz w:val="21"/>
                <w:lang w:eastAsia="zh-CN"/>
              </w:rPr>
              <w:t>流失风险高，减少打扰保留存</w:t>
            </w:r>
          </w:p>
        </w:tc>
      </w:tr>
    </w:tbl>
    <w:p w14:paraId="0D49861C" w14:textId="3BA0EA3F"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78" w:name="_Toc230884805"/>
      <w:r>
        <w:rPr>
          <w:rFonts w:ascii="Times New Roman" w:eastAsia="宋体" w:hAnsi="Times New Roman" w:cs="Times New Roman" w:hint="eastAsia"/>
          <w:color w:val="auto"/>
          <w:kern w:val="2"/>
          <w:sz w:val="28"/>
          <w:szCs w:val="24"/>
          <w:lang w:eastAsia="zh-CN"/>
        </w:rPr>
        <w:lastRenderedPageBreak/>
        <w:t>4</w:t>
      </w:r>
      <w:r w:rsidR="00DF4297" w:rsidRPr="00F4189B">
        <w:rPr>
          <w:rFonts w:ascii="Times New Roman" w:eastAsia="宋体" w:hAnsi="Times New Roman" w:cs="Times New Roman"/>
          <w:color w:val="auto"/>
          <w:kern w:val="2"/>
          <w:sz w:val="28"/>
          <w:szCs w:val="24"/>
          <w:lang w:eastAsia="zh-CN"/>
        </w:rPr>
        <w:t>.6 API</w:t>
      </w:r>
      <w:r w:rsidR="00DF4297" w:rsidRPr="00F4189B">
        <w:rPr>
          <w:rFonts w:ascii="Times New Roman" w:eastAsia="宋体" w:hAnsi="Times New Roman" w:cs="Times New Roman"/>
          <w:color w:val="auto"/>
          <w:kern w:val="2"/>
          <w:sz w:val="28"/>
          <w:szCs w:val="24"/>
          <w:lang w:eastAsia="zh-CN"/>
        </w:rPr>
        <w:t>接口实现</w:t>
      </w:r>
      <w:bookmarkEnd w:id="78"/>
    </w:p>
    <w:p w14:paraId="58AA9C57" w14:textId="77777777" w:rsidR="00E70198" w:rsidRDefault="00DF4297" w:rsidP="003C3E9C">
      <w:pPr>
        <w:ind w:firstLineChars="200" w:firstLine="480"/>
        <w:rPr>
          <w:lang w:eastAsia="zh-CN"/>
        </w:rPr>
      </w:pPr>
      <w:r>
        <w:rPr>
          <w:lang w:eastAsia="zh-CN"/>
        </w:rPr>
        <w:t>系统的</w:t>
      </w:r>
      <w:r>
        <w:rPr>
          <w:lang w:eastAsia="zh-CN"/>
        </w:rPr>
        <w:t>API</w:t>
      </w:r>
      <w:r>
        <w:rPr>
          <w:lang w:eastAsia="zh-CN"/>
        </w:rPr>
        <w:t>接口层基于</w:t>
      </w:r>
      <w:proofErr w:type="spellStart"/>
      <w:r>
        <w:rPr>
          <w:lang w:eastAsia="zh-CN"/>
        </w:rPr>
        <w:t>FastAPI</w:t>
      </w:r>
      <w:proofErr w:type="spellEnd"/>
      <w:r>
        <w:rPr>
          <w:lang w:eastAsia="zh-CN"/>
        </w:rPr>
        <w:t>构建，利用其声明式路由定义和自动参数校验能力，实现了清晰、规范的</w:t>
      </w:r>
      <w:r>
        <w:rPr>
          <w:lang w:eastAsia="zh-CN"/>
        </w:rPr>
        <w:t>REST API</w:t>
      </w:r>
      <w:r>
        <w:rPr>
          <w:lang w:eastAsia="zh-CN"/>
        </w:rPr>
        <w:t>。以下重点说明几个关键接口的实现逻辑。</w:t>
      </w:r>
    </w:p>
    <w:p w14:paraId="243C89FA" w14:textId="744079C9" w:rsidR="00E70198" w:rsidRPr="00F4189B" w:rsidRDefault="007F40B0" w:rsidP="003C3E9C">
      <w:pPr>
        <w:pStyle w:val="31"/>
        <w:spacing w:before="0"/>
        <w:ind w:firstLineChars="200" w:firstLine="482"/>
        <w:rPr>
          <w:rFonts w:ascii="宋体" w:eastAsia="宋体" w:hAnsi="宋体"/>
          <w:color w:val="000000"/>
          <w:lang w:eastAsia="zh-CN"/>
        </w:rPr>
      </w:pPr>
      <w:bookmarkStart w:id="79" w:name="_Toc230884806"/>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.6.1 </w:t>
      </w:r>
      <w:r w:rsidR="00DF4297">
        <w:rPr>
          <w:rFonts w:ascii="宋体" w:eastAsia="宋体" w:hAnsi="宋体"/>
          <w:color w:val="000000"/>
          <w:lang w:eastAsia="zh-CN"/>
        </w:rPr>
        <w:t>广告获取接口</w:t>
      </w:r>
      <w:bookmarkEnd w:id="79"/>
    </w:p>
    <w:p w14:paraId="41860387" w14:textId="03065CCB" w:rsidR="00E70198" w:rsidRDefault="003C3E9C" w:rsidP="003C3E9C">
      <w:pPr>
        <w:ind w:firstLineChars="200" w:firstLine="480"/>
        <w:rPr>
          <w:rFonts w:hint="eastAsia"/>
          <w:lang w:eastAsia="zh-CN"/>
        </w:rPr>
      </w:pPr>
      <w:r w:rsidRPr="003C3E9C">
        <w:rPr>
          <w:lang w:eastAsia="zh-CN"/>
        </w:rPr>
        <w:t>GET /</w:t>
      </w:r>
      <w:proofErr w:type="spellStart"/>
      <w:r w:rsidRPr="003C3E9C">
        <w:rPr>
          <w:lang w:eastAsia="zh-CN"/>
        </w:rPr>
        <w:t>api</w:t>
      </w:r>
      <w:proofErr w:type="spellEnd"/>
      <w:r w:rsidRPr="003C3E9C">
        <w:rPr>
          <w:lang w:eastAsia="zh-CN"/>
        </w:rPr>
        <w:t>/ads/fetch</w:t>
      </w:r>
      <w:proofErr w:type="gramStart"/>
      <w:r w:rsidRPr="003C3E9C">
        <w:rPr>
          <w:lang w:eastAsia="zh-CN"/>
        </w:rPr>
        <w:t>为频控</w:t>
      </w:r>
      <w:proofErr w:type="gramEnd"/>
      <w:r w:rsidRPr="003C3E9C">
        <w:rPr>
          <w:lang w:eastAsia="zh-CN"/>
        </w:rPr>
        <w:t>机制的入口，它的实现逻辑就是把活跃度引擎、</w:t>
      </w:r>
      <w:proofErr w:type="gramStart"/>
      <w:r w:rsidRPr="003C3E9C">
        <w:rPr>
          <w:lang w:eastAsia="zh-CN"/>
        </w:rPr>
        <w:t>频控组件</w:t>
      </w:r>
      <w:proofErr w:type="gramEnd"/>
      <w:r w:rsidRPr="003C3E9C">
        <w:rPr>
          <w:lang w:eastAsia="zh-CN"/>
        </w:rPr>
        <w:t>、竞价排序这三个子系统串联起来。接口得到当前登录用户的</w:t>
      </w:r>
      <w:r w:rsidRPr="003C3E9C">
        <w:rPr>
          <w:lang w:eastAsia="zh-CN"/>
        </w:rPr>
        <w:t>JWT</w:t>
      </w:r>
      <w:r w:rsidRPr="003C3E9C">
        <w:rPr>
          <w:lang w:eastAsia="zh-CN"/>
        </w:rPr>
        <w:t>令牌之后，首先从</w:t>
      </w:r>
      <w:proofErr w:type="spellStart"/>
      <w:r w:rsidRPr="003C3E9C">
        <w:rPr>
          <w:lang w:eastAsia="zh-CN"/>
        </w:rPr>
        <w:t>user_behaviors</w:t>
      </w:r>
      <w:proofErr w:type="spellEnd"/>
      <w:r w:rsidRPr="003C3E9C">
        <w:rPr>
          <w:lang w:eastAsia="zh-CN"/>
        </w:rPr>
        <w:t>表中查找该用户所有的行为记录，然后调用</w:t>
      </w:r>
      <w:proofErr w:type="spellStart"/>
      <w:r w:rsidRPr="003C3E9C">
        <w:rPr>
          <w:lang w:eastAsia="zh-CN"/>
        </w:rPr>
        <w:t>calculate_activity_score</w:t>
      </w:r>
      <w:proofErr w:type="spellEnd"/>
      <w:r w:rsidRPr="003C3E9C">
        <w:rPr>
          <w:lang w:eastAsia="zh-CN"/>
        </w:rPr>
        <w:t>函数根据行为的权重乘以时间衰减来计算得到用户的活跃度评分，最后调用</w:t>
      </w:r>
      <w:proofErr w:type="spellStart"/>
      <w:r w:rsidRPr="003C3E9C">
        <w:rPr>
          <w:lang w:eastAsia="zh-CN"/>
        </w:rPr>
        <w:t>classify_activity_level</w:t>
      </w:r>
      <w:proofErr w:type="spellEnd"/>
      <w:r w:rsidRPr="003C3E9C">
        <w:rPr>
          <w:lang w:eastAsia="zh-CN"/>
        </w:rPr>
        <w:t>函数将评分转换为等级高的、正常的、低等级的等等。活跃度评分如图</w:t>
      </w:r>
      <w:r w:rsidRPr="003C3E9C">
        <w:rPr>
          <w:lang w:eastAsia="zh-CN"/>
        </w:rPr>
        <w:t>4.4</w:t>
      </w:r>
      <w:r w:rsidRPr="003C3E9C">
        <w:rPr>
          <w:lang w:eastAsia="zh-CN"/>
        </w:rPr>
        <w:t>所示</w:t>
      </w:r>
      <w:r>
        <w:rPr>
          <w:rFonts w:hint="eastAsia"/>
          <w:lang w:eastAsia="zh-CN"/>
        </w:rPr>
        <w:t>。</w:t>
      </w:r>
    </w:p>
    <w:p w14:paraId="1FC03985" w14:textId="665EA471" w:rsidR="00EB2CD8" w:rsidRDefault="00EB2CD8" w:rsidP="00232EB9">
      <w:pPr>
        <w:ind w:firstLine="0"/>
        <w:jc w:val="center"/>
      </w:pPr>
      <w:r>
        <w:object w:dxaOrig="8089" w:dyaOrig="7584" w14:anchorId="26C7EA56">
          <v:shape id="_x0000_i1063" type="#_x0000_t75" style="width:211.65pt;height:198.65pt" o:ole="">
            <v:imagedata r:id="rId33" o:title=""/>
          </v:shape>
          <o:OLEObject Type="Embed" ProgID="Visio.Drawing.15" ShapeID="_x0000_i1063" DrawAspect="Content" ObjectID="_1841832724" r:id="rId34"/>
        </w:object>
      </w:r>
    </w:p>
    <w:p w14:paraId="55786748" w14:textId="42D47832" w:rsidR="00EB2CD8" w:rsidRPr="000D545A" w:rsidRDefault="00EB2CD8" w:rsidP="000D545A">
      <w:pPr>
        <w:jc w:val="center"/>
        <w:rPr>
          <w:rFonts w:cs="Times New Roman"/>
          <w:sz w:val="21"/>
          <w:lang w:eastAsia="zh-CN"/>
        </w:rPr>
      </w:pPr>
      <w:r w:rsidRPr="007F40B0">
        <w:rPr>
          <w:rFonts w:cs="Times New Roman"/>
          <w:sz w:val="21"/>
          <w:lang w:eastAsia="zh-CN"/>
        </w:rPr>
        <w:t>图</w:t>
      </w:r>
      <w:r>
        <w:rPr>
          <w:rFonts w:cs="Times New Roman" w:hint="eastAsia"/>
          <w:sz w:val="21"/>
          <w:lang w:eastAsia="zh-CN"/>
        </w:rPr>
        <w:t>4</w:t>
      </w:r>
      <w:r w:rsidRPr="007F40B0">
        <w:rPr>
          <w:rFonts w:cs="Times New Roman"/>
          <w:sz w:val="21"/>
          <w:lang w:eastAsia="zh-CN"/>
        </w:rPr>
        <w:t>.</w:t>
      </w:r>
      <w:r>
        <w:rPr>
          <w:rFonts w:cs="Times New Roman" w:hint="eastAsia"/>
          <w:sz w:val="21"/>
          <w:lang w:eastAsia="zh-CN"/>
        </w:rPr>
        <w:t>4</w:t>
      </w:r>
      <w:r w:rsidR="00C45197">
        <w:rPr>
          <w:rFonts w:cs="Times New Roman" w:hint="eastAsia"/>
          <w:sz w:val="21"/>
          <w:lang w:eastAsia="zh-CN"/>
        </w:rPr>
        <w:t xml:space="preserve">  </w:t>
      </w:r>
      <w:r w:rsidR="00C64F82" w:rsidRPr="00C64F82">
        <w:rPr>
          <w:rFonts w:cs="Times New Roman"/>
          <w:sz w:val="21"/>
          <w:lang w:eastAsia="zh-CN"/>
        </w:rPr>
        <w:t>活跃度评分</w:t>
      </w:r>
      <w:r w:rsidR="00C64F82">
        <w:rPr>
          <w:rFonts w:cs="Times New Roman" w:hint="eastAsia"/>
          <w:sz w:val="21"/>
          <w:lang w:eastAsia="zh-CN"/>
        </w:rPr>
        <w:t>流程图</w:t>
      </w:r>
    </w:p>
    <w:p w14:paraId="4D42255D" w14:textId="79A978F0" w:rsidR="00E70198" w:rsidRDefault="003C3E9C" w:rsidP="003C3E9C">
      <w:pPr>
        <w:ind w:firstLineChars="200" w:firstLine="480"/>
        <w:rPr>
          <w:lang w:eastAsia="zh-CN"/>
        </w:rPr>
      </w:pPr>
      <w:r w:rsidRPr="003C3E9C">
        <w:rPr>
          <w:lang w:eastAsia="zh-CN"/>
        </w:rPr>
        <w:t>从</w:t>
      </w:r>
      <w:proofErr w:type="spellStart"/>
      <w:r w:rsidRPr="003C3E9C">
        <w:rPr>
          <w:lang w:eastAsia="zh-CN"/>
        </w:rPr>
        <w:t>ad_impressions</w:t>
      </w:r>
      <w:proofErr w:type="spellEnd"/>
      <w:r w:rsidRPr="003C3E9C">
        <w:rPr>
          <w:lang w:eastAsia="zh-CN"/>
        </w:rPr>
        <w:t>表中获取当前用户的</w:t>
      </w:r>
      <w:proofErr w:type="gramStart"/>
      <w:r w:rsidRPr="003C3E9C">
        <w:rPr>
          <w:lang w:eastAsia="zh-CN"/>
        </w:rPr>
        <w:t>总广告</w:t>
      </w:r>
      <w:proofErr w:type="gramEnd"/>
      <w:r w:rsidRPr="003C3E9C">
        <w:rPr>
          <w:lang w:eastAsia="zh-CN"/>
        </w:rPr>
        <w:t>展示次数以及上一次的展示时间戳，使用</w:t>
      </w:r>
      <w:proofErr w:type="spellStart"/>
      <w:r w:rsidRPr="003C3E9C">
        <w:rPr>
          <w:lang w:eastAsia="zh-CN"/>
        </w:rPr>
        <w:t>ActiveRankingController</w:t>
      </w:r>
      <w:proofErr w:type="spellEnd"/>
      <w:r w:rsidRPr="003C3E9C">
        <w:rPr>
          <w:lang w:eastAsia="zh-CN"/>
        </w:rPr>
        <w:t>的</w:t>
      </w:r>
      <w:r w:rsidRPr="003C3E9C">
        <w:rPr>
          <w:lang w:eastAsia="zh-CN"/>
        </w:rPr>
        <w:t>check</w:t>
      </w:r>
      <w:r w:rsidRPr="003C3E9C">
        <w:rPr>
          <w:lang w:eastAsia="zh-CN"/>
        </w:rPr>
        <w:t>方法并提供活跃度等级、今天的展示次数和上次的展示时间来</w:t>
      </w:r>
      <w:proofErr w:type="gramStart"/>
      <w:r w:rsidRPr="003C3E9C">
        <w:rPr>
          <w:lang w:eastAsia="zh-CN"/>
        </w:rPr>
        <w:t>进行频控判定</w:t>
      </w:r>
      <w:proofErr w:type="gramEnd"/>
      <w:r w:rsidRPr="003C3E9C">
        <w:rPr>
          <w:lang w:eastAsia="zh-CN"/>
        </w:rPr>
        <w:t>操作。若</w:t>
      </w:r>
      <w:proofErr w:type="gramStart"/>
      <w:r w:rsidRPr="003C3E9C">
        <w:rPr>
          <w:lang w:eastAsia="zh-CN"/>
        </w:rPr>
        <w:t>频控不</w:t>
      </w:r>
      <w:proofErr w:type="gramEnd"/>
      <w:r w:rsidRPr="003C3E9C">
        <w:rPr>
          <w:lang w:eastAsia="zh-CN"/>
        </w:rPr>
        <w:t>允许展示，直接返回</w:t>
      </w:r>
      <w:proofErr w:type="gramStart"/>
      <w:r w:rsidRPr="003C3E9C">
        <w:rPr>
          <w:lang w:eastAsia="zh-CN"/>
        </w:rPr>
        <w:t>空广告</w:t>
      </w:r>
      <w:proofErr w:type="gramEnd"/>
      <w:r w:rsidRPr="003C3E9C">
        <w:rPr>
          <w:lang w:eastAsia="zh-CN"/>
        </w:rPr>
        <w:t>列表和频率等级信息；</w:t>
      </w:r>
      <w:proofErr w:type="gramStart"/>
      <w:r w:rsidRPr="003C3E9C">
        <w:rPr>
          <w:lang w:eastAsia="zh-CN"/>
        </w:rPr>
        <w:t>若允许</w:t>
      </w:r>
      <w:proofErr w:type="gramEnd"/>
      <w:r w:rsidRPr="003C3E9C">
        <w:rPr>
          <w:lang w:eastAsia="zh-CN"/>
        </w:rPr>
        <w:t>展示，则查询所有</w:t>
      </w:r>
      <w:r w:rsidRPr="003C3E9C">
        <w:rPr>
          <w:lang w:eastAsia="zh-CN"/>
        </w:rPr>
        <w:t>active</w:t>
      </w:r>
      <w:r w:rsidRPr="003C3E9C">
        <w:rPr>
          <w:lang w:eastAsia="zh-CN"/>
        </w:rPr>
        <w:t>状态的广告，计算每条广告的</w:t>
      </w:r>
      <w:proofErr w:type="spellStart"/>
      <w:r w:rsidRPr="003C3E9C">
        <w:rPr>
          <w:lang w:eastAsia="zh-CN"/>
        </w:rPr>
        <w:t>eCPM</w:t>
      </w:r>
      <w:proofErr w:type="spellEnd"/>
      <w:r w:rsidRPr="003C3E9C">
        <w:rPr>
          <w:lang w:eastAsia="zh-CN"/>
        </w:rPr>
        <w:t>值按降序排序，截取</w:t>
      </w:r>
      <w:proofErr w:type="gramStart"/>
      <w:r w:rsidRPr="003C3E9C">
        <w:rPr>
          <w:lang w:eastAsia="zh-CN"/>
        </w:rPr>
        <w:t>频控允许</w:t>
      </w:r>
      <w:proofErr w:type="gramEnd"/>
      <w:r w:rsidRPr="003C3E9C">
        <w:rPr>
          <w:lang w:eastAsia="zh-CN"/>
        </w:rPr>
        <w:t>数量的</w:t>
      </w:r>
      <w:r w:rsidRPr="003C3E9C">
        <w:rPr>
          <w:lang w:eastAsia="zh-CN"/>
        </w:rPr>
        <w:t>Top</w:t>
      </w:r>
      <w:r w:rsidRPr="003C3E9C">
        <w:rPr>
          <w:lang w:eastAsia="zh-CN"/>
        </w:rPr>
        <w:t>广告返回。接口返回结构为</w:t>
      </w:r>
      <w:r w:rsidRPr="003C3E9C">
        <w:rPr>
          <w:lang w:eastAsia="zh-CN"/>
        </w:rPr>
        <w:t>ads</w:t>
      </w:r>
      <w:r w:rsidRPr="003C3E9C">
        <w:rPr>
          <w:lang w:eastAsia="zh-CN"/>
        </w:rPr>
        <w:t>（广告列表）、</w:t>
      </w:r>
      <w:proofErr w:type="spellStart"/>
      <w:r w:rsidRPr="003C3E9C">
        <w:rPr>
          <w:lang w:eastAsia="zh-CN"/>
        </w:rPr>
        <w:t>frequency_level</w:t>
      </w:r>
      <w:proofErr w:type="spellEnd"/>
      <w:r w:rsidRPr="003C3E9C">
        <w:rPr>
          <w:lang w:eastAsia="zh-CN"/>
        </w:rPr>
        <w:t>（活跃度等级）、</w:t>
      </w:r>
      <w:proofErr w:type="spellStart"/>
      <w:r w:rsidRPr="003C3E9C">
        <w:rPr>
          <w:lang w:eastAsia="zh-CN"/>
        </w:rPr>
        <w:t>remaining_today</w:t>
      </w:r>
      <w:proofErr w:type="spellEnd"/>
      <w:r w:rsidRPr="003C3E9C">
        <w:rPr>
          <w:lang w:eastAsia="zh-CN"/>
        </w:rPr>
        <w:t>（今日剩余可以展示的次数），根据以上三个字段来决定广告混排的位置和展示方式</w:t>
      </w:r>
      <w:r w:rsidR="00DF4297">
        <w:rPr>
          <w:lang w:eastAsia="zh-CN"/>
        </w:rPr>
        <w:t>。</w:t>
      </w:r>
    </w:p>
    <w:p w14:paraId="7DA03A05" w14:textId="03E6A792" w:rsidR="00E70198" w:rsidRPr="00F4189B" w:rsidRDefault="007F40B0" w:rsidP="003C3E9C">
      <w:pPr>
        <w:pStyle w:val="31"/>
        <w:spacing w:before="0"/>
        <w:ind w:firstLineChars="200" w:firstLine="482"/>
        <w:rPr>
          <w:rFonts w:ascii="宋体" w:eastAsia="宋体" w:hAnsi="宋体"/>
          <w:color w:val="000000"/>
          <w:lang w:eastAsia="zh-CN"/>
        </w:rPr>
      </w:pPr>
      <w:bookmarkStart w:id="80" w:name="_Toc230884807"/>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.6.2 </w:t>
      </w:r>
      <w:r w:rsidR="00DF4297">
        <w:rPr>
          <w:rFonts w:ascii="宋体" w:eastAsia="宋体" w:hAnsi="宋体"/>
          <w:color w:val="000000"/>
          <w:lang w:eastAsia="zh-CN"/>
        </w:rPr>
        <w:t>行为追踪接口</w:t>
      </w:r>
      <w:bookmarkEnd w:id="80"/>
    </w:p>
    <w:p w14:paraId="62973291" w14:textId="79067A2A" w:rsidR="00345D21" w:rsidRDefault="003C3E9C" w:rsidP="003C3E9C">
      <w:pPr>
        <w:ind w:firstLineChars="200" w:firstLine="480"/>
      </w:pPr>
      <w:r w:rsidRPr="003C3E9C">
        <w:t>POST api/behavior/track</w:t>
      </w:r>
      <w:r w:rsidRPr="003C3E9C">
        <w:t>接口为用户提供记录用户实时行为数据的接口，同时又是推荐引擎、活跃度引擎共用的数据源入口。接口接收三个参数，</w:t>
      </w:r>
      <w:r w:rsidRPr="003C3E9C">
        <w:t>behavior_type</w:t>
      </w:r>
      <w:r w:rsidRPr="003C3E9C">
        <w:t>为行为类型枚举值，支持</w:t>
      </w:r>
      <w:r w:rsidRPr="003C3E9C">
        <w:t>view</w:t>
      </w:r>
      <w:r w:rsidRPr="003C3E9C">
        <w:t>（浏览）、</w:t>
      </w:r>
      <w:r w:rsidRPr="003C3E9C">
        <w:t>click</w:t>
      </w:r>
      <w:r w:rsidRPr="003C3E9C">
        <w:t>（点击）、</w:t>
      </w:r>
      <w:r w:rsidRPr="003C3E9C">
        <w:t>cart</w:t>
      </w:r>
      <w:r w:rsidRPr="003C3E9C">
        <w:t>（加购）、</w:t>
      </w:r>
      <w:r w:rsidRPr="003C3E9C">
        <w:t>purchase</w:t>
      </w:r>
      <w:r w:rsidRPr="003C3E9C">
        <w:t>（购买）、</w:t>
      </w:r>
      <w:r w:rsidRPr="003C3E9C">
        <w:t>review</w:t>
      </w:r>
      <w:r w:rsidRPr="003C3E9C">
        <w:t>（评价）、</w:t>
      </w:r>
      <w:r w:rsidRPr="003C3E9C">
        <w:t>search</w:t>
      </w:r>
      <w:r w:rsidRPr="003C3E9C">
        <w:t>（搜索）和</w:t>
      </w:r>
      <w:r w:rsidRPr="003C3E9C">
        <w:t>login</w:t>
      </w:r>
      <w:r w:rsidRPr="003C3E9C">
        <w:t>（登录）七</w:t>
      </w:r>
      <w:r w:rsidRPr="003C3E9C">
        <w:lastRenderedPageBreak/>
        <w:t>种类型；</w:t>
      </w:r>
      <w:r w:rsidRPr="003C3E9C">
        <w:t>product_id</w:t>
      </w:r>
      <w:r w:rsidRPr="003C3E9C">
        <w:t>为关联商品</w:t>
      </w:r>
      <w:r w:rsidRPr="003C3E9C">
        <w:t>ID</w:t>
      </w:r>
      <w:r w:rsidRPr="003C3E9C">
        <w:t>，搜索和登录行为时可以为空；</w:t>
      </w:r>
      <w:r w:rsidRPr="003C3E9C">
        <w:t>context</w:t>
      </w:r>
      <w:r w:rsidRPr="003C3E9C">
        <w:t>为</w:t>
      </w:r>
      <w:r w:rsidRPr="003C3E9C">
        <w:t>JSON</w:t>
      </w:r>
      <w:r w:rsidRPr="003C3E9C">
        <w:t>格式的上下文信息，包含搜索关键词、来源页面、设备类型等辅助数据</w:t>
      </w:r>
      <w:r w:rsidR="00345D21">
        <w:rPr>
          <w:rFonts w:hint="eastAsia"/>
        </w:rPr>
        <w:t>。</w:t>
      </w:r>
    </w:p>
    <w:p w14:paraId="5D7BC672" w14:textId="475D0322" w:rsidR="00345D21" w:rsidRDefault="003C3E9C" w:rsidP="003C3E9C">
      <w:pPr>
        <w:ind w:firstLineChars="200" w:firstLine="480"/>
      </w:pPr>
      <w:r w:rsidRPr="003C3E9C">
        <w:t>每次调用接口的时候都会对用户的</w:t>
      </w:r>
      <w:r w:rsidRPr="003C3E9C">
        <w:t>JWT</w:t>
      </w:r>
      <w:r w:rsidRPr="003C3E9C">
        <w:t>令牌进行验证，在</w:t>
      </w:r>
      <w:proofErr w:type="spellStart"/>
      <w:r w:rsidRPr="003C3E9C">
        <w:t>user_behaviors</w:t>
      </w:r>
      <w:proofErr w:type="spellEnd"/>
      <w:r w:rsidRPr="003C3E9C">
        <w:t>表中插入一条新的</w:t>
      </w:r>
      <w:proofErr w:type="spellStart"/>
      <w:r w:rsidRPr="003C3E9C">
        <w:t>userbehavior</w:t>
      </w:r>
      <w:proofErr w:type="spellEnd"/>
      <w:r w:rsidRPr="003C3E9C">
        <w:t>记录，并且把精确到秒的时间戳也记录下来。写入之后得到行为记录的</w:t>
      </w:r>
      <w:r w:rsidRPr="003C3E9C">
        <w:t>ID</w:t>
      </w:r>
      <w:r w:rsidRPr="003C3E9C">
        <w:t>号以及确认信息。接口是非阻塞、异步的，并发地向行为端返回更新状态</w:t>
      </w:r>
      <w:r w:rsidR="00345D21">
        <w:rPr>
          <w:rFonts w:hint="eastAsia"/>
        </w:rPr>
        <w:t>。</w:t>
      </w:r>
    </w:p>
    <w:p w14:paraId="2F176586" w14:textId="38455C1A" w:rsidR="00E70198" w:rsidRDefault="003C3E9C" w:rsidP="003C3E9C">
      <w:pPr>
        <w:ind w:firstLineChars="200" w:firstLine="480"/>
      </w:pPr>
      <w:r w:rsidRPr="003C3E9C">
        <w:t>该接口由前端在关键用户操作时自动调用，进入商品详情页时上报</w:t>
      </w:r>
      <w:r w:rsidRPr="003C3E9C">
        <w:t>view</w:t>
      </w:r>
      <w:r w:rsidRPr="003C3E9C">
        <w:t>事件，提交搜索时上报</w:t>
      </w:r>
      <w:r w:rsidRPr="003C3E9C">
        <w:t>search</w:t>
      </w:r>
      <w:r w:rsidRPr="003C3E9C">
        <w:t>事件，点击加入购物车时上报</w:t>
      </w:r>
      <w:r w:rsidRPr="003C3E9C">
        <w:t>cart</w:t>
      </w:r>
      <w:r w:rsidRPr="003C3E9C">
        <w:t>事件，提交订单后上报</w:t>
      </w:r>
      <w:r w:rsidRPr="003C3E9C">
        <w:t>purchase</w:t>
      </w:r>
      <w:r w:rsidRPr="003C3E9C">
        <w:t>事件，发表评价时上报</w:t>
      </w:r>
      <w:r w:rsidRPr="003C3E9C">
        <w:t>review</w:t>
      </w:r>
      <w:r w:rsidRPr="003C3E9C">
        <w:t>事件。这些行为数据在系统里起着两个作用，一是用作推荐引擎的训练数据源驱动个性化推荐，二是用作活跃度引擎的计算输入影响</w:t>
      </w:r>
      <w:proofErr w:type="gramStart"/>
      <w:r w:rsidRPr="003C3E9C">
        <w:t>广告频控策略</w:t>
      </w:r>
      <w:proofErr w:type="gramEnd"/>
      <w:r w:rsidRPr="003C3E9C">
        <w:t>，都是整个系统数据闭环的环节</w:t>
      </w:r>
      <w:r w:rsidR="00DF4297">
        <w:t>。</w:t>
      </w:r>
    </w:p>
    <w:p w14:paraId="2F9E9ED8" w14:textId="08633B47" w:rsidR="00E70198" w:rsidRPr="003C3E9C" w:rsidRDefault="007F40B0" w:rsidP="003C3E9C">
      <w:pPr>
        <w:pStyle w:val="31"/>
        <w:spacing w:before="0"/>
        <w:ind w:firstLineChars="200" w:firstLine="482"/>
        <w:rPr>
          <w:rFonts w:ascii="Times New Roman" w:eastAsia="宋体" w:hAnsi="Times New Roman" w:cs="Times New Roman"/>
          <w:color w:val="000000"/>
          <w:lang w:eastAsia="zh-CN"/>
        </w:rPr>
      </w:pPr>
      <w:bookmarkStart w:id="81" w:name="_Toc230884808"/>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.6.3 </w:t>
      </w:r>
      <w:r w:rsidR="00DF4297" w:rsidRPr="003C3E9C">
        <w:rPr>
          <w:rFonts w:ascii="Times New Roman" w:eastAsia="宋体" w:hAnsi="Times New Roman" w:cs="Times New Roman"/>
          <w:color w:val="000000"/>
          <w:lang w:eastAsia="zh-CN"/>
        </w:rPr>
        <w:t>推荐接口</w:t>
      </w:r>
      <w:bookmarkEnd w:id="81"/>
    </w:p>
    <w:p w14:paraId="776EEC58" w14:textId="6E284552" w:rsidR="004C797D" w:rsidRDefault="003C3E9C" w:rsidP="003C3E9C">
      <w:pPr>
        <w:ind w:firstLineChars="200" w:firstLine="480"/>
        <w:rPr>
          <w:lang w:eastAsia="zh-CN"/>
        </w:rPr>
      </w:pPr>
      <w:r w:rsidRPr="003C3E9C">
        <w:rPr>
          <w:lang w:eastAsia="zh-CN"/>
        </w:rPr>
        <w:t>根据推荐流水线给出三种推荐场景，即平台上下文下的三种推荐路径。</w:t>
      </w:r>
      <w:r w:rsidRPr="003C3E9C">
        <w:rPr>
          <w:lang w:eastAsia="zh-CN"/>
        </w:rPr>
        <w:t>GET /</w:t>
      </w:r>
      <w:proofErr w:type="spellStart"/>
      <w:r w:rsidRPr="003C3E9C">
        <w:rPr>
          <w:lang w:eastAsia="zh-CN"/>
        </w:rPr>
        <w:t>api</w:t>
      </w:r>
      <w:proofErr w:type="spellEnd"/>
      <w:r w:rsidRPr="003C3E9C">
        <w:rPr>
          <w:lang w:eastAsia="zh-CN"/>
        </w:rPr>
        <w:t>/recommend/home</w:t>
      </w:r>
      <w:r w:rsidRPr="003C3E9C">
        <w:rPr>
          <w:lang w:eastAsia="zh-CN"/>
        </w:rPr>
        <w:t>接口为首页推荐接口，带有的可选参数有</w:t>
      </w:r>
      <w:r w:rsidRPr="003C3E9C">
        <w:rPr>
          <w:lang w:eastAsia="zh-CN"/>
        </w:rPr>
        <w:t>limit</w:t>
      </w:r>
      <w:r w:rsidRPr="003C3E9C">
        <w:rPr>
          <w:lang w:eastAsia="zh-CN"/>
        </w:rPr>
        <w:t>，</w:t>
      </w:r>
      <w:proofErr w:type="gramStart"/>
      <w:r w:rsidRPr="003C3E9C">
        <w:rPr>
          <w:lang w:eastAsia="zh-CN"/>
        </w:rPr>
        <w:t>不</w:t>
      </w:r>
      <w:proofErr w:type="gramEnd"/>
      <w:r w:rsidRPr="003C3E9C">
        <w:rPr>
          <w:lang w:eastAsia="zh-CN"/>
        </w:rPr>
        <w:t>传入默认为</w:t>
      </w:r>
      <w:r w:rsidRPr="003C3E9C">
        <w:rPr>
          <w:lang w:eastAsia="zh-CN"/>
        </w:rPr>
        <w:t>20</w:t>
      </w:r>
      <w:r w:rsidRPr="003C3E9C">
        <w:rPr>
          <w:lang w:eastAsia="zh-CN"/>
        </w:rPr>
        <w:t>。接口内部调用</w:t>
      </w:r>
      <w:proofErr w:type="spellStart"/>
      <w:r w:rsidRPr="003C3E9C">
        <w:rPr>
          <w:lang w:eastAsia="zh-CN"/>
        </w:rPr>
        <w:t>RecommendationPipeline.run</w:t>
      </w:r>
      <w:proofErr w:type="spellEnd"/>
      <w:r w:rsidRPr="003C3E9C">
        <w:rPr>
          <w:lang w:eastAsia="zh-CN"/>
        </w:rPr>
        <w:t>方法来完成所有的多路召回、排序、重排工作，给有历史行为的用户推荐个性化的推荐结果，给新用户推荐销量降序排列的热门商品列表作为兜底。返回结构为商品列表和推荐策略标识，根据返回的标识显示猜你喜欢或者热门推荐的标题</w:t>
      </w:r>
      <w:r w:rsidR="004C797D">
        <w:rPr>
          <w:lang w:eastAsia="zh-CN"/>
        </w:rPr>
        <w:t>。</w:t>
      </w:r>
    </w:p>
    <w:p w14:paraId="756DF65C" w14:textId="40FF1100" w:rsidR="004C797D" w:rsidRDefault="003C3E9C" w:rsidP="003C3E9C">
      <w:pPr>
        <w:ind w:firstLineChars="200" w:firstLine="480"/>
        <w:rPr>
          <w:lang w:eastAsia="zh-CN"/>
        </w:rPr>
      </w:pPr>
      <w:r w:rsidRPr="003C3E9C">
        <w:rPr>
          <w:lang w:eastAsia="zh-CN"/>
        </w:rPr>
        <w:t xml:space="preserve">GET </w:t>
      </w:r>
      <w:proofErr w:type="spellStart"/>
      <w:r w:rsidRPr="003C3E9C">
        <w:rPr>
          <w:lang w:eastAsia="zh-CN"/>
        </w:rPr>
        <w:t>api</w:t>
      </w:r>
      <w:proofErr w:type="spellEnd"/>
      <w:r w:rsidRPr="003C3E9C">
        <w:rPr>
          <w:lang w:eastAsia="zh-CN"/>
        </w:rPr>
        <w:t>/</w:t>
      </w:r>
      <w:r w:rsidRPr="003C3E9C">
        <w:rPr>
          <w:lang w:eastAsia="zh-CN"/>
        </w:rPr>
        <w:t>类似商品接口用于推荐相关商品的接口，需要通过参数商品</w:t>
      </w:r>
      <w:r w:rsidRPr="003C3E9C">
        <w:rPr>
          <w:lang w:eastAsia="zh-CN"/>
        </w:rPr>
        <w:t>ID</w:t>
      </w:r>
      <w:r w:rsidRPr="003C3E9C">
        <w:rPr>
          <w:lang w:eastAsia="zh-CN"/>
        </w:rPr>
        <w:t>的形式进行获取。接口先获取目标商品的品类、标签信息，在同一品类商品中按照标签重合度、销量综合排名来获取最多</w:t>
      </w:r>
      <w:r w:rsidRPr="003C3E9C">
        <w:rPr>
          <w:lang w:eastAsia="zh-CN"/>
        </w:rPr>
        <w:t>10</w:t>
      </w:r>
      <w:r w:rsidRPr="003C3E9C">
        <w:rPr>
          <w:lang w:eastAsia="zh-CN"/>
        </w:rPr>
        <w:t>个和目标商品最相似的商品。该接口推荐结果会出现在商品详情页相似推荐区域，增加用户的探索欲望，在页面上停留的时间和发现商品的程度都会被提高</w:t>
      </w:r>
      <w:r w:rsidR="004C797D">
        <w:rPr>
          <w:lang w:eastAsia="zh-CN"/>
        </w:rPr>
        <w:t>。</w:t>
      </w:r>
    </w:p>
    <w:p w14:paraId="16911425" w14:textId="0BB3F11F" w:rsidR="004C797D" w:rsidRDefault="004C797D" w:rsidP="003C3E9C">
      <w:pPr>
        <w:ind w:firstLineChars="200" w:firstLine="480"/>
        <w:rPr>
          <w:lang w:eastAsia="zh-CN"/>
        </w:rPr>
      </w:pPr>
      <w:r>
        <w:rPr>
          <w:lang w:eastAsia="zh-CN"/>
        </w:rPr>
        <w:t>GET /</w:t>
      </w:r>
      <w:proofErr w:type="spellStart"/>
      <w:r>
        <w:rPr>
          <w:lang w:eastAsia="zh-CN"/>
        </w:rPr>
        <w:t>api</w:t>
      </w:r>
      <w:proofErr w:type="spellEnd"/>
      <w:r>
        <w:rPr>
          <w:lang w:eastAsia="zh-CN"/>
        </w:rPr>
        <w:t>/recommend/for-you</w:t>
      </w:r>
      <w:r>
        <w:rPr>
          <w:lang w:eastAsia="zh-CN"/>
        </w:rPr>
        <w:t>接口提供</w:t>
      </w:r>
      <w:r>
        <w:rPr>
          <w:lang w:eastAsia="zh-CN"/>
        </w:rPr>
        <w:t>"</w:t>
      </w:r>
      <w:r>
        <w:rPr>
          <w:lang w:eastAsia="zh-CN"/>
        </w:rPr>
        <w:t>猜你喜欢</w:t>
      </w:r>
      <w:r>
        <w:rPr>
          <w:lang w:eastAsia="zh-CN"/>
        </w:rPr>
        <w:t>"</w:t>
      </w:r>
      <w:r>
        <w:rPr>
          <w:lang w:eastAsia="zh-CN"/>
        </w:rPr>
        <w:t>个性化推荐</w:t>
      </w:r>
      <w:r w:rsidR="003C3E9C">
        <w:rPr>
          <w:rFonts w:hint="eastAsia"/>
          <w:lang w:eastAsia="zh-CN"/>
        </w:rPr>
        <w:t>，</w:t>
      </w:r>
      <w:r w:rsidR="003C3E9C" w:rsidRPr="003C3E9C">
        <w:rPr>
          <w:lang w:eastAsia="zh-CN"/>
        </w:rPr>
        <w:t>接口根据用户最近的浏览、购买行为，用内容基推荐和项基推荐结合起来的方式产生推荐列表，返回按照时间顺序排列的最新的商品。三个推荐接口都可以设置分页参数，在响应头中返回推荐耗时，给前端提供可以进行性能分析的推荐系统响应速度数据</w:t>
      </w:r>
      <w:r>
        <w:rPr>
          <w:lang w:eastAsia="zh-CN"/>
        </w:rPr>
        <w:t>。</w:t>
      </w:r>
    </w:p>
    <w:p w14:paraId="11E64449" w14:textId="4986591F"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82" w:name="_Toc230884809"/>
      <w:r>
        <w:rPr>
          <w:rFonts w:ascii="Times New Roman" w:eastAsia="宋体" w:hAnsi="Times New Roman" w:cs="Times New Roman" w:hint="eastAsia"/>
          <w:color w:val="auto"/>
          <w:kern w:val="2"/>
          <w:sz w:val="28"/>
          <w:szCs w:val="24"/>
          <w:lang w:eastAsia="zh-CN"/>
        </w:rPr>
        <w:t>4</w:t>
      </w:r>
      <w:r w:rsidR="00DF4297" w:rsidRPr="00F4189B">
        <w:rPr>
          <w:rFonts w:ascii="Times New Roman" w:eastAsia="宋体" w:hAnsi="Times New Roman" w:cs="Times New Roman"/>
          <w:color w:val="auto"/>
          <w:kern w:val="2"/>
          <w:sz w:val="28"/>
          <w:szCs w:val="24"/>
          <w:lang w:eastAsia="zh-CN"/>
        </w:rPr>
        <w:t xml:space="preserve">.7 </w:t>
      </w:r>
      <w:r w:rsidR="00DF4297" w:rsidRPr="00F4189B">
        <w:rPr>
          <w:rFonts w:ascii="Times New Roman" w:eastAsia="宋体" w:hAnsi="Times New Roman" w:cs="Times New Roman"/>
          <w:color w:val="auto"/>
          <w:kern w:val="2"/>
          <w:sz w:val="28"/>
          <w:szCs w:val="24"/>
          <w:lang w:eastAsia="zh-CN"/>
        </w:rPr>
        <w:t>前端实现</w:t>
      </w:r>
      <w:bookmarkEnd w:id="82"/>
    </w:p>
    <w:p w14:paraId="49D66F5F" w14:textId="5CB2C161" w:rsidR="00E70198" w:rsidRPr="00F4189B" w:rsidRDefault="007F40B0" w:rsidP="003C3E9C">
      <w:pPr>
        <w:pStyle w:val="31"/>
        <w:spacing w:before="0"/>
        <w:ind w:firstLineChars="200" w:firstLine="482"/>
        <w:rPr>
          <w:rFonts w:ascii="宋体" w:eastAsia="宋体" w:hAnsi="宋体"/>
          <w:color w:val="000000"/>
          <w:lang w:eastAsia="zh-CN"/>
        </w:rPr>
      </w:pPr>
      <w:bookmarkStart w:id="83" w:name="_Toc230884810"/>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.7.1 </w:t>
      </w:r>
      <w:r w:rsidR="00DF4297">
        <w:rPr>
          <w:rFonts w:ascii="宋体" w:eastAsia="宋体" w:hAnsi="宋体"/>
          <w:color w:val="000000"/>
          <w:lang w:eastAsia="zh-CN"/>
        </w:rPr>
        <w:t>页面架构</w:t>
      </w:r>
      <w:bookmarkEnd w:id="83"/>
    </w:p>
    <w:p w14:paraId="427B7AF6" w14:textId="2BC2D01D" w:rsidR="00E70198" w:rsidRDefault="000C469E" w:rsidP="003C3E9C">
      <w:pPr>
        <w:ind w:firstLineChars="200" w:firstLine="480"/>
        <w:rPr>
          <w:lang w:eastAsia="zh-CN"/>
        </w:rPr>
      </w:pPr>
      <w:r w:rsidRPr="000C469E">
        <w:rPr>
          <w:rFonts w:hint="eastAsia"/>
          <w:lang w:eastAsia="zh-CN"/>
        </w:rPr>
        <w:t>前端共</w:t>
      </w:r>
      <w:r w:rsidRPr="000C469E">
        <w:rPr>
          <w:rFonts w:hint="eastAsia"/>
          <w:lang w:eastAsia="zh-CN"/>
        </w:rPr>
        <w:t>8</w:t>
      </w:r>
      <w:r w:rsidRPr="000C469E">
        <w:rPr>
          <w:rFonts w:hint="eastAsia"/>
          <w:lang w:eastAsia="zh-CN"/>
        </w:rPr>
        <w:t>个页面，按用户角色划分为四类。公共页面包括首页（</w:t>
      </w:r>
      <w:proofErr w:type="gramStart"/>
      <w:r w:rsidRPr="000C469E">
        <w:rPr>
          <w:rFonts w:hint="eastAsia"/>
          <w:lang w:eastAsia="zh-CN"/>
        </w:rPr>
        <w:t>推荐流加广告</w:t>
      </w:r>
      <w:proofErr w:type="gramEnd"/>
      <w:r w:rsidRPr="000C469E">
        <w:rPr>
          <w:rFonts w:hint="eastAsia"/>
          <w:lang w:eastAsia="zh-CN"/>
        </w:rPr>
        <w:t>混排，界面效果见附录</w:t>
      </w:r>
      <w:r w:rsidR="006A21BC" w:rsidRPr="003C3E9C">
        <w:rPr>
          <w:lang w:eastAsia="zh-CN"/>
        </w:rPr>
        <w:fldChar w:fldCharType="begin"/>
      </w:r>
      <w:r w:rsidR="006A21BC" w:rsidRPr="003C3E9C">
        <w:rPr>
          <w:lang w:eastAsia="zh-CN"/>
        </w:rPr>
        <w:instrText xml:space="preserve"> </w:instrText>
      </w:r>
      <w:r w:rsidR="006A21BC" w:rsidRPr="003C3E9C">
        <w:rPr>
          <w:rFonts w:hint="eastAsia"/>
          <w:lang w:eastAsia="zh-CN"/>
        </w:rPr>
        <w:instrText>REF _Ref230726131 \h</w:instrText>
      </w:r>
      <w:r w:rsidR="006A21BC" w:rsidRPr="003C3E9C">
        <w:rPr>
          <w:lang w:eastAsia="zh-CN"/>
        </w:rPr>
        <w:instrText xml:space="preserve">  \* MERGEFORMAT </w:instrText>
      </w:r>
      <w:r w:rsidR="006A21BC" w:rsidRPr="003C3E9C">
        <w:rPr>
          <w:lang w:eastAsia="zh-CN"/>
        </w:rPr>
      </w:r>
      <w:r w:rsidR="006A21BC" w:rsidRPr="003C3E9C">
        <w:rPr>
          <w:lang w:eastAsia="zh-CN"/>
        </w:rPr>
        <w:fldChar w:fldCharType="separate"/>
      </w:r>
      <w:r w:rsidR="006A21BC" w:rsidRPr="003C3E9C">
        <w:rPr>
          <w:rFonts w:hint="eastAsia"/>
          <w:lang w:eastAsia="zh-CN"/>
        </w:rPr>
        <w:t>图</w:t>
      </w:r>
      <w:r w:rsidR="006A21BC" w:rsidRPr="003C3E9C">
        <w:rPr>
          <w:lang w:eastAsia="zh-CN"/>
        </w:rPr>
        <w:t>A.1</w:t>
      </w:r>
      <w:r w:rsidR="006A21BC" w:rsidRPr="003C3E9C">
        <w:rPr>
          <w:lang w:eastAsia="zh-CN"/>
        </w:rPr>
        <w:t>系统首页界面</w:t>
      </w:r>
      <w:r w:rsidR="006A21BC" w:rsidRPr="003C3E9C">
        <w:rPr>
          <w:lang w:eastAsia="zh-CN"/>
        </w:rPr>
        <w:fldChar w:fldCharType="end"/>
      </w:r>
      <w:r w:rsidRPr="000C469E">
        <w:rPr>
          <w:rFonts w:hint="eastAsia"/>
          <w:lang w:eastAsia="zh-CN"/>
        </w:rPr>
        <w:t>）、商品详情页（评价、问答、相似推荐和广告位，界面效果见附录</w:t>
      </w:r>
      <w:r w:rsidR="00E92991" w:rsidRPr="003C3E9C">
        <w:rPr>
          <w:lang w:eastAsia="zh-CN"/>
        </w:rPr>
        <w:fldChar w:fldCharType="begin"/>
      </w:r>
      <w:r w:rsidR="00E92991" w:rsidRPr="003C3E9C">
        <w:rPr>
          <w:lang w:eastAsia="zh-CN"/>
        </w:rPr>
        <w:instrText xml:space="preserve"> </w:instrText>
      </w:r>
      <w:r w:rsidR="00E92991" w:rsidRPr="003C3E9C">
        <w:rPr>
          <w:rFonts w:hint="eastAsia"/>
          <w:lang w:eastAsia="zh-CN"/>
        </w:rPr>
        <w:instrText>REF _Ref230726273 \h</w:instrText>
      </w:r>
      <w:r w:rsidR="00E92991" w:rsidRPr="003C3E9C">
        <w:rPr>
          <w:lang w:eastAsia="zh-CN"/>
        </w:rPr>
        <w:instrText xml:space="preserve">  \* MERGEFORMAT </w:instrText>
      </w:r>
      <w:r w:rsidR="00E92991" w:rsidRPr="003C3E9C">
        <w:rPr>
          <w:lang w:eastAsia="zh-CN"/>
        </w:rPr>
      </w:r>
      <w:r w:rsidR="00E92991" w:rsidRPr="003C3E9C">
        <w:rPr>
          <w:lang w:eastAsia="zh-CN"/>
        </w:rPr>
        <w:fldChar w:fldCharType="separate"/>
      </w:r>
      <w:r w:rsidR="00E92991" w:rsidRPr="003C3E9C">
        <w:rPr>
          <w:rFonts w:hint="eastAsia"/>
          <w:lang w:eastAsia="zh-CN"/>
        </w:rPr>
        <w:t>图</w:t>
      </w:r>
      <w:r w:rsidR="00E92991" w:rsidRPr="003C3E9C">
        <w:rPr>
          <w:rFonts w:hint="eastAsia"/>
          <w:lang w:eastAsia="zh-CN"/>
        </w:rPr>
        <w:t xml:space="preserve">A. </w:t>
      </w:r>
      <w:r w:rsidR="00E92991" w:rsidRPr="003C3E9C">
        <w:rPr>
          <w:lang w:eastAsia="zh-CN"/>
        </w:rPr>
        <w:t>2</w:t>
      </w:r>
      <w:r w:rsidR="00E92991" w:rsidRPr="003C3E9C">
        <w:rPr>
          <w:rFonts w:hint="eastAsia"/>
          <w:lang w:eastAsia="zh-CN"/>
        </w:rPr>
        <w:t>商品详情页界面</w:t>
      </w:r>
      <w:r w:rsidR="00E92991" w:rsidRPr="003C3E9C">
        <w:rPr>
          <w:lang w:eastAsia="zh-CN"/>
        </w:rPr>
        <w:fldChar w:fldCharType="end"/>
      </w:r>
      <w:r w:rsidRPr="000C469E">
        <w:rPr>
          <w:rFonts w:hint="eastAsia"/>
          <w:lang w:eastAsia="zh-CN"/>
        </w:rPr>
        <w:t>）、搜索页（支持综合、销量和价格排序）以及登录和注册页面。消费者页面包括购物车（数量控制和结算功能）、订单列表和个人中心（包含活跃度仪表盘，以圆形进度</w:t>
      </w:r>
      <w:proofErr w:type="gramStart"/>
      <w:r w:rsidRPr="000C469E">
        <w:rPr>
          <w:rFonts w:hint="eastAsia"/>
          <w:lang w:eastAsia="zh-CN"/>
        </w:rPr>
        <w:t>条</w:t>
      </w:r>
      <w:r w:rsidRPr="000C469E">
        <w:rPr>
          <w:rFonts w:hint="eastAsia"/>
          <w:lang w:eastAsia="zh-CN"/>
        </w:rPr>
        <w:lastRenderedPageBreak/>
        <w:t>展示</w:t>
      </w:r>
      <w:proofErr w:type="gramEnd"/>
      <w:r w:rsidRPr="000C469E">
        <w:rPr>
          <w:rFonts w:hint="eastAsia"/>
          <w:lang w:eastAsia="zh-CN"/>
        </w:rPr>
        <w:t>当前活跃度评分和等级，界面效果见附录图</w:t>
      </w:r>
      <w:r w:rsidR="00E92991">
        <w:rPr>
          <w:lang w:eastAsia="zh-CN"/>
        </w:rPr>
        <w:fldChar w:fldCharType="begin"/>
      </w:r>
      <w:r w:rsidR="00E92991">
        <w:rPr>
          <w:lang w:eastAsia="zh-CN"/>
        </w:rPr>
        <w:instrText xml:space="preserve"> </w:instrText>
      </w:r>
      <w:r w:rsidR="00E92991">
        <w:rPr>
          <w:rFonts w:hint="eastAsia"/>
          <w:lang w:eastAsia="zh-CN"/>
        </w:rPr>
        <w:instrText>REF _Ref230726499 \h</w:instrText>
      </w:r>
      <w:r w:rsidR="00E92991">
        <w:rPr>
          <w:lang w:eastAsia="zh-CN"/>
        </w:rPr>
        <w:instrText xml:space="preserve">  \* MERGEFORMAT </w:instrText>
      </w:r>
      <w:r w:rsidR="00E92991">
        <w:rPr>
          <w:lang w:eastAsia="zh-CN"/>
        </w:rPr>
      </w:r>
      <w:r w:rsidR="00E92991">
        <w:rPr>
          <w:lang w:eastAsia="zh-CN"/>
        </w:rPr>
        <w:fldChar w:fldCharType="separate"/>
      </w:r>
      <w:r w:rsidR="00E92991" w:rsidRPr="00E92991">
        <w:rPr>
          <w:rFonts w:hint="eastAsia"/>
          <w:lang w:eastAsia="zh-CN"/>
        </w:rPr>
        <w:t>图</w:t>
      </w:r>
      <w:r w:rsidR="00E92991" w:rsidRPr="00E92991">
        <w:rPr>
          <w:lang w:eastAsia="zh-CN"/>
        </w:rPr>
        <w:t>A. 3</w:t>
      </w:r>
      <w:r w:rsidR="00E92991" w:rsidRPr="00E92991">
        <w:rPr>
          <w:lang w:eastAsia="zh-CN"/>
        </w:rPr>
        <w:t>用户个人中心</w:t>
      </w:r>
      <w:r w:rsidR="00E92991" w:rsidRPr="00E92991">
        <w:rPr>
          <w:lang w:eastAsia="zh-CN"/>
        </w:rPr>
        <w:t>——</w:t>
      </w:r>
      <w:r w:rsidR="00E92991" w:rsidRPr="00E92991">
        <w:rPr>
          <w:rFonts w:hint="eastAsia"/>
          <w:lang w:eastAsia="zh-CN"/>
        </w:rPr>
        <w:t>活跃度仪表盘</w:t>
      </w:r>
      <w:r w:rsidR="00E92991">
        <w:rPr>
          <w:lang w:eastAsia="zh-CN"/>
        </w:rPr>
        <w:fldChar w:fldCharType="end"/>
      </w:r>
      <w:r w:rsidRPr="000C469E">
        <w:rPr>
          <w:rFonts w:hint="eastAsia"/>
          <w:lang w:eastAsia="zh-CN"/>
        </w:rPr>
        <w:t>）。商家页面为商家后台，提供广告创建和管理功能，支持设置出价、预算和定向标签（界面效果见附录</w:t>
      </w:r>
      <w:r w:rsidR="00E92991">
        <w:rPr>
          <w:lang w:eastAsia="zh-CN"/>
        </w:rPr>
        <w:fldChar w:fldCharType="begin"/>
      </w:r>
      <w:r w:rsidR="00E92991">
        <w:rPr>
          <w:lang w:eastAsia="zh-CN"/>
        </w:rPr>
        <w:instrText xml:space="preserve"> </w:instrText>
      </w:r>
      <w:r w:rsidR="00E92991">
        <w:rPr>
          <w:rFonts w:hint="eastAsia"/>
          <w:lang w:eastAsia="zh-CN"/>
        </w:rPr>
        <w:instrText>REF _Ref230726508 \h</w:instrText>
      </w:r>
      <w:r w:rsidR="00E92991">
        <w:rPr>
          <w:lang w:eastAsia="zh-CN"/>
        </w:rPr>
        <w:instrText xml:space="preserve">  \* MERGEFORMAT </w:instrText>
      </w:r>
      <w:r w:rsidR="00E92991">
        <w:rPr>
          <w:lang w:eastAsia="zh-CN"/>
        </w:rPr>
      </w:r>
      <w:r w:rsidR="00E92991">
        <w:rPr>
          <w:lang w:eastAsia="zh-CN"/>
        </w:rPr>
        <w:fldChar w:fldCharType="separate"/>
      </w:r>
      <w:r w:rsidR="00E92991" w:rsidRPr="00E92991">
        <w:rPr>
          <w:rFonts w:hint="eastAsia"/>
          <w:lang w:eastAsia="zh-CN"/>
        </w:rPr>
        <w:t>图</w:t>
      </w:r>
      <w:r w:rsidR="00E92991" w:rsidRPr="00E92991">
        <w:rPr>
          <w:lang w:eastAsia="zh-CN"/>
        </w:rPr>
        <w:t>A. 5</w:t>
      </w:r>
      <w:r w:rsidR="00E92991" w:rsidRPr="00E92991">
        <w:rPr>
          <w:rFonts w:hint="eastAsia"/>
          <w:lang w:eastAsia="zh-CN"/>
        </w:rPr>
        <w:t>商家后台广告管理界面</w:t>
      </w:r>
      <w:r w:rsidR="00E92991">
        <w:rPr>
          <w:lang w:eastAsia="zh-CN"/>
        </w:rPr>
        <w:fldChar w:fldCharType="end"/>
      </w:r>
      <w:r w:rsidRPr="000C469E">
        <w:rPr>
          <w:rFonts w:hint="eastAsia"/>
          <w:lang w:eastAsia="zh-CN"/>
        </w:rPr>
        <w:t>）。管理员页面为管理后台，使用</w:t>
      </w:r>
      <w:proofErr w:type="spellStart"/>
      <w:r w:rsidRPr="000C469E">
        <w:rPr>
          <w:rFonts w:hint="eastAsia"/>
          <w:lang w:eastAsia="zh-CN"/>
        </w:rPr>
        <w:t>ECharts</w:t>
      </w:r>
      <w:proofErr w:type="spellEnd"/>
      <w:r w:rsidRPr="000C469E">
        <w:rPr>
          <w:rFonts w:hint="eastAsia"/>
          <w:lang w:eastAsia="zh-CN"/>
        </w:rPr>
        <w:t>实现数据可视化，包含活跃度分布饼图、广告效果排行柱状图和</w:t>
      </w:r>
      <w:proofErr w:type="gramStart"/>
      <w:r w:rsidRPr="000C469E">
        <w:rPr>
          <w:rFonts w:hint="eastAsia"/>
          <w:lang w:eastAsia="zh-CN"/>
        </w:rPr>
        <w:t>频控</w:t>
      </w:r>
      <w:proofErr w:type="gramEnd"/>
      <w:r w:rsidRPr="000C469E">
        <w:rPr>
          <w:rFonts w:hint="eastAsia"/>
          <w:lang w:eastAsia="zh-CN"/>
        </w:rPr>
        <w:t>策略效果对比图等数据分析图表（界面效果见附录</w:t>
      </w:r>
      <w:r w:rsidR="00E92991">
        <w:rPr>
          <w:lang w:eastAsia="zh-CN"/>
        </w:rPr>
        <w:fldChar w:fldCharType="begin"/>
      </w:r>
      <w:r w:rsidR="00E92991">
        <w:rPr>
          <w:lang w:eastAsia="zh-CN"/>
        </w:rPr>
        <w:instrText xml:space="preserve"> </w:instrText>
      </w:r>
      <w:r w:rsidR="00E92991">
        <w:rPr>
          <w:rFonts w:hint="eastAsia"/>
          <w:lang w:eastAsia="zh-CN"/>
        </w:rPr>
        <w:instrText>REF _Ref230726515 \h</w:instrText>
      </w:r>
      <w:r w:rsidR="00E92991">
        <w:rPr>
          <w:lang w:eastAsia="zh-CN"/>
        </w:rPr>
        <w:instrText xml:space="preserve"> </w:instrText>
      </w:r>
      <w:r w:rsidR="00E92991">
        <w:rPr>
          <w:lang w:eastAsia="zh-CN"/>
        </w:rPr>
      </w:r>
      <w:r w:rsidR="003C3E9C">
        <w:rPr>
          <w:lang w:eastAsia="zh-CN"/>
        </w:rPr>
        <w:instrText xml:space="preserve"> \* MERGEFORMAT </w:instrText>
      </w:r>
      <w:r w:rsidR="00E92991">
        <w:rPr>
          <w:lang w:eastAsia="zh-CN"/>
        </w:rPr>
        <w:fldChar w:fldCharType="separate"/>
      </w:r>
      <w:r w:rsidR="00E92991" w:rsidRPr="00E92991">
        <w:rPr>
          <w:rFonts w:hint="eastAsia"/>
          <w:lang w:eastAsia="zh-CN"/>
        </w:rPr>
        <w:t>图</w:t>
      </w:r>
      <w:r w:rsidR="00E92991" w:rsidRPr="00E92991">
        <w:rPr>
          <w:lang w:eastAsia="zh-CN"/>
        </w:rPr>
        <w:t>A. 4</w:t>
      </w:r>
      <w:r w:rsidR="00E92991" w:rsidRPr="00E92991">
        <w:rPr>
          <w:rFonts w:hint="eastAsia"/>
          <w:lang w:eastAsia="zh-CN"/>
        </w:rPr>
        <w:t>管理后台数据分析界面</w:t>
      </w:r>
      <w:r w:rsidR="00E92991">
        <w:rPr>
          <w:lang w:eastAsia="zh-CN"/>
        </w:rPr>
        <w:fldChar w:fldCharType="end"/>
      </w:r>
      <w:r w:rsidRPr="000C469E">
        <w:rPr>
          <w:rFonts w:hint="eastAsia"/>
          <w:lang w:eastAsia="zh-CN"/>
        </w:rPr>
        <w:t>）</w:t>
      </w:r>
      <w:r w:rsidR="00DF4297">
        <w:rPr>
          <w:lang w:eastAsia="zh-CN"/>
        </w:rPr>
        <w:t>。</w:t>
      </w:r>
    </w:p>
    <w:p w14:paraId="1628F4FA" w14:textId="480F0875" w:rsidR="00E70198" w:rsidRPr="00F4189B" w:rsidRDefault="007F40B0" w:rsidP="00F4189B">
      <w:pPr>
        <w:pStyle w:val="31"/>
        <w:spacing w:before="0"/>
        <w:rPr>
          <w:rFonts w:ascii="宋体" w:eastAsia="宋体" w:hAnsi="宋体"/>
          <w:color w:val="000000"/>
          <w:lang w:eastAsia="zh-CN"/>
        </w:rPr>
      </w:pPr>
      <w:bookmarkStart w:id="84" w:name="_Toc230884811"/>
      <w:r>
        <w:rPr>
          <w:rFonts w:ascii="Times New Roman" w:eastAsia="宋体" w:hAnsi="Times New Roman" w:cs="Times New Roman" w:hint="eastAsia"/>
          <w:color w:val="000000"/>
          <w:lang w:eastAsia="zh-CN"/>
        </w:rPr>
        <w:t>4</w:t>
      </w:r>
      <w:r w:rsidR="00DF4297" w:rsidRPr="00672874">
        <w:rPr>
          <w:rFonts w:ascii="Times New Roman" w:eastAsia="宋体" w:hAnsi="Times New Roman" w:cs="Times New Roman"/>
          <w:color w:val="000000"/>
          <w:lang w:eastAsia="zh-CN"/>
        </w:rPr>
        <w:t xml:space="preserve">.7.2 </w:t>
      </w:r>
      <w:r w:rsidR="00DF4297">
        <w:rPr>
          <w:rFonts w:ascii="宋体" w:eastAsia="宋体" w:hAnsi="宋体"/>
          <w:color w:val="000000"/>
          <w:lang w:eastAsia="zh-CN"/>
        </w:rPr>
        <w:t>广告混排展示</w:t>
      </w:r>
      <w:bookmarkEnd w:id="84"/>
    </w:p>
    <w:p w14:paraId="3C4AEAD8" w14:textId="39F025DF" w:rsidR="00E70198" w:rsidRDefault="00DF4297" w:rsidP="003C3E9C">
      <w:pPr>
        <w:ind w:firstLineChars="200" w:firstLine="480"/>
        <w:rPr>
          <w:lang w:eastAsia="zh-CN"/>
        </w:rPr>
      </w:pPr>
      <w:r>
        <w:rPr>
          <w:lang w:eastAsia="zh-CN"/>
        </w:rPr>
        <w:t>首页的广告混排逻辑：页面加载时并行请求推荐</w:t>
      </w:r>
      <w:r>
        <w:rPr>
          <w:lang w:eastAsia="zh-CN"/>
        </w:rPr>
        <w:t>API</w:t>
      </w:r>
      <w:r>
        <w:rPr>
          <w:lang w:eastAsia="zh-CN"/>
        </w:rPr>
        <w:t>和广告</w:t>
      </w:r>
      <w:r>
        <w:rPr>
          <w:lang w:eastAsia="zh-CN"/>
        </w:rPr>
        <w:t>API</w:t>
      </w:r>
      <w:r>
        <w:rPr>
          <w:lang w:eastAsia="zh-CN"/>
        </w:rPr>
        <w:t>；</w:t>
      </w:r>
      <w:proofErr w:type="spellStart"/>
      <w:r>
        <w:rPr>
          <w:lang w:eastAsia="zh-CN"/>
        </w:rPr>
        <w:t>displayItems</w:t>
      </w:r>
      <w:proofErr w:type="spellEnd"/>
      <w:r>
        <w:rPr>
          <w:lang w:eastAsia="zh-CN"/>
        </w:rPr>
        <w:t>计算属性将商品和广告交替排列</w:t>
      </w:r>
      <w:r>
        <w:rPr>
          <w:lang w:eastAsia="zh-CN"/>
        </w:rPr>
        <w:t>——</w:t>
      </w:r>
      <w:r>
        <w:rPr>
          <w:lang w:eastAsia="zh-CN"/>
        </w:rPr>
        <w:t>每</w:t>
      </w:r>
      <w:r>
        <w:rPr>
          <w:lang w:eastAsia="zh-CN"/>
        </w:rPr>
        <w:t>3</w:t>
      </w:r>
      <w:r>
        <w:rPr>
          <w:lang w:eastAsia="zh-CN"/>
        </w:rPr>
        <w:t>个商品后插入</w:t>
      </w:r>
      <w:r>
        <w:rPr>
          <w:lang w:eastAsia="zh-CN"/>
        </w:rPr>
        <w:t>1</w:t>
      </w:r>
      <w:r>
        <w:rPr>
          <w:lang w:eastAsia="zh-CN"/>
        </w:rPr>
        <w:t>条广告；页面顶部和</w:t>
      </w:r>
      <w:proofErr w:type="gramStart"/>
      <w:r>
        <w:rPr>
          <w:lang w:eastAsia="zh-CN"/>
        </w:rPr>
        <w:t>底部各</w:t>
      </w:r>
      <w:proofErr w:type="gramEnd"/>
      <w:r>
        <w:rPr>
          <w:lang w:eastAsia="zh-CN"/>
        </w:rPr>
        <w:t>放置一条全宽横幅广告。广告展示时自动上报</w:t>
      </w:r>
      <w:r>
        <w:rPr>
          <w:lang w:eastAsia="zh-CN"/>
        </w:rPr>
        <w:t>show</w:t>
      </w:r>
      <w:r>
        <w:rPr>
          <w:lang w:eastAsia="zh-CN"/>
        </w:rPr>
        <w:t>事件，用户点击时上报</w:t>
      </w:r>
      <w:r>
        <w:rPr>
          <w:lang w:eastAsia="zh-CN"/>
        </w:rPr>
        <w:t>click</w:t>
      </w:r>
      <w:r>
        <w:rPr>
          <w:lang w:eastAsia="zh-CN"/>
        </w:rPr>
        <w:t>事件并通过</w:t>
      </w:r>
      <w:r>
        <w:rPr>
          <w:lang w:eastAsia="zh-CN"/>
        </w:rPr>
        <w:t>Vue Router</w:t>
      </w:r>
      <w:r>
        <w:rPr>
          <w:lang w:eastAsia="zh-CN"/>
        </w:rPr>
        <w:t>跳转。</w:t>
      </w:r>
      <w:r w:rsidR="000B5AF6">
        <w:rPr>
          <w:rFonts w:hint="eastAsia"/>
          <w:lang w:eastAsia="zh-CN"/>
        </w:rPr>
        <w:t>广告加载流程如下图</w:t>
      </w:r>
      <w:r w:rsidR="000B5AF6">
        <w:rPr>
          <w:rFonts w:hint="eastAsia"/>
          <w:lang w:eastAsia="zh-CN"/>
        </w:rPr>
        <w:t>4.5</w:t>
      </w:r>
      <w:r w:rsidR="000B5AF6">
        <w:rPr>
          <w:rFonts w:hint="eastAsia"/>
          <w:lang w:eastAsia="zh-CN"/>
        </w:rPr>
        <w:t>所示。</w:t>
      </w:r>
    </w:p>
    <w:p w14:paraId="7D8CC914" w14:textId="543307D0" w:rsidR="000B5AF6" w:rsidRDefault="000D545A" w:rsidP="000D545A">
      <w:pPr>
        <w:ind w:firstLine="0"/>
        <w:jc w:val="center"/>
      </w:pPr>
      <w:r>
        <w:object w:dxaOrig="6481" w:dyaOrig="7417" w14:anchorId="7F9F579A">
          <v:shape id="_x0000_i1064" type="#_x0000_t75" style="width:264.6pt;height:302.75pt" o:ole="">
            <v:imagedata r:id="rId35" o:title=""/>
          </v:shape>
          <o:OLEObject Type="Embed" ProgID="Visio.Drawing.15" ShapeID="_x0000_i1064" DrawAspect="Content" ObjectID="_1841832725" r:id="rId36"/>
        </w:object>
      </w:r>
    </w:p>
    <w:p w14:paraId="77CC2B76" w14:textId="6635B18D" w:rsidR="000B5AF6" w:rsidRDefault="000B5AF6" w:rsidP="000D545A">
      <w:pPr>
        <w:ind w:firstLine="0"/>
        <w:jc w:val="center"/>
        <w:rPr>
          <w:lang w:eastAsia="zh-CN"/>
        </w:rPr>
      </w:pPr>
      <w:r w:rsidRPr="007F40B0">
        <w:rPr>
          <w:rFonts w:cs="Times New Roman"/>
          <w:sz w:val="21"/>
          <w:lang w:eastAsia="zh-CN"/>
        </w:rPr>
        <w:t>图</w:t>
      </w:r>
      <w:r>
        <w:rPr>
          <w:rFonts w:cs="Times New Roman" w:hint="eastAsia"/>
          <w:sz w:val="21"/>
          <w:lang w:eastAsia="zh-CN"/>
        </w:rPr>
        <w:t>4</w:t>
      </w:r>
      <w:r w:rsidRPr="007F40B0">
        <w:rPr>
          <w:rFonts w:cs="Times New Roman"/>
          <w:sz w:val="21"/>
          <w:lang w:eastAsia="zh-CN"/>
        </w:rPr>
        <w:t>.</w:t>
      </w:r>
      <w:r>
        <w:rPr>
          <w:rFonts w:cs="Times New Roman" w:hint="eastAsia"/>
          <w:sz w:val="21"/>
          <w:lang w:eastAsia="zh-CN"/>
        </w:rPr>
        <w:t>5</w:t>
      </w:r>
      <w:r w:rsidR="00C45197">
        <w:rPr>
          <w:rFonts w:cs="Times New Roman" w:hint="eastAsia"/>
          <w:sz w:val="21"/>
          <w:lang w:eastAsia="zh-CN"/>
        </w:rPr>
        <w:t xml:space="preserve">  </w:t>
      </w:r>
      <w:r w:rsidRPr="007F40B0">
        <w:rPr>
          <w:rFonts w:cs="Times New Roman"/>
          <w:sz w:val="21"/>
          <w:lang w:eastAsia="zh-CN"/>
        </w:rPr>
        <w:t>广</w:t>
      </w:r>
      <w:r>
        <w:rPr>
          <w:rFonts w:ascii="宋体" w:hAnsi="宋体"/>
          <w:sz w:val="21"/>
          <w:lang w:eastAsia="zh-CN"/>
        </w:rPr>
        <w:t>告</w:t>
      </w:r>
      <w:r>
        <w:rPr>
          <w:rFonts w:ascii="宋体" w:hAnsi="宋体" w:hint="eastAsia"/>
          <w:sz w:val="21"/>
          <w:lang w:eastAsia="zh-CN"/>
        </w:rPr>
        <w:t>前端加载</w:t>
      </w:r>
      <w:r>
        <w:rPr>
          <w:rFonts w:ascii="宋体" w:hAnsi="宋体"/>
          <w:sz w:val="21"/>
          <w:lang w:eastAsia="zh-CN"/>
        </w:rPr>
        <w:t>流程图</w:t>
      </w:r>
    </w:p>
    <w:p w14:paraId="21203A03" w14:textId="0DFD46AD" w:rsidR="00E70198" w:rsidRDefault="003C3E9C">
      <w:pPr>
        <w:rPr>
          <w:lang w:eastAsia="zh-CN"/>
        </w:rPr>
      </w:pPr>
      <w:r w:rsidRPr="003C3E9C">
        <w:rPr>
          <w:lang w:eastAsia="zh-CN"/>
        </w:rPr>
        <w:t>商品详情页评价、问答区域下方有</w:t>
      </w:r>
      <w:r w:rsidRPr="003C3E9C">
        <w:rPr>
          <w:lang w:eastAsia="zh-CN"/>
        </w:rPr>
        <w:t>3</w:t>
      </w:r>
      <w:r w:rsidRPr="003C3E9C">
        <w:rPr>
          <w:lang w:eastAsia="zh-CN"/>
        </w:rPr>
        <w:t>条横排广告推荐，以热门推荐为标题。广告卡片与商品卡片的尺寸、布局一致，用红色边框、推广角标、渐变背景、普通商品来区分，并且配有立即查看按钮引导用户点击，点击后使用</w:t>
      </w:r>
      <w:r w:rsidRPr="003C3E9C">
        <w:rPr>
          <w:lang w:eastAsia="zh-CN"/>
        </w:rPr>
        <w:t>Vue Router</w:t>
      </w:r>
      <w:r w:rsidRPr="003C3E9C">
        <w:rPr>
          <w:lang w:eastAsia="zh-CN"/>
        </w:rPr>
        <w:t>进行页面内的跳转，防止因为整个页面刷新而造成用户体验的中断</w:t>
      </w:r>
      <w:r w:rsidR="00DF4297">
        <w:rPr>
          <w:lang w:eastAsia="zh-CN"/>
        </w:rPr>
        <w:t>。</w:t>
      </w:r>
    </w:p>
    <w:p w14:paraId="6C5E3AE3" w14:textId="77777777" w:rsidR="00E70198" w:rsidRDefault="00DF4297">
      <w:pPr>
        <w:rPr>
          <w:lang w:eastAsia="zh-CN"/>
        </w:rPr>
      </w:pPr>
      <w:r>
        <w:rPr>
          <w:lang w:eastAsia="zh-CN"/>
        </w:rPr>
        <w:br w:type="page"/>
      </w:r>
    </w:p>
    <w:p w14:paraId="76060056" w14:textId="125E053D" w:rsidR="00E70198" w:rsidRPr="0063146D" w:rsidRDefault="00DF4297" w:rsidP="0063146D">
      <w:pPr>
        <w:pStyle w:val="1"/>
        <w:spacing w:before="0" w:afterLines="100" w:after="240"/>
        <w:ind w:firstLineChars="200" w:firstLine="643"/>
        <w:jc w:val="center"/>
        <w:rPr>
          <w:rFonts w:ascii="宋体" w:eastAsia="宋体" w:hAnsi="宋体" w:cstheme="minorBidi"/>
          <w:color w:val="auto"/>
          <w:kern w:val="44"/>
          <w:sz w:val="32"/>
          <w:szCs w:val="32"/>
          <w:lang w:eastAsia="zh-CN"/>
        </w:rPr>
      </w:pPr>
      <w:bookmarkStart w:id="85" w:name="_Toc230884812"/>
      <w:r w:rsidRPr="0063146D">
        <w:rPr>
          <w:rFonts w:ascii="宋体" w:eastAsia="宋体" w:hAnsi="宋体" w:cstheme="minorBidi"/>
          <w:color w:val="auto"/>
          <w:kern w:val="44"/>
          <w:sz w:val="32"/>
          <w:szCs w:val="32"/>
          <w:lang w:eastAsia="zh-CN"/>
        </w:rPr>
        <w:lastRenderedPageBreak/>
        <w:t>第</w:t>
      </w:r>
      <w:r w:rsidR="007F40B0" w:rsidRPr="0063146D">
        <w:rPr>
          <w:rFonts w:ascii="宋体" w:eastAsia="宋体" w:hAnsi="宋体" w:cstheme="minorBidi" w:hint="eastAsia"/>
          <w:color w:val="auto"/>
          <w:kern w:val="44"/>
          <w:sz w:val="32"/>
          <w:szCs w:val="32"/>
          <w:lang w:eastAsia="zh-CN"/>
        </w:rPr>
        <w:t>5</w:t>
      </w:r>
      <w:r w:rsidRPr="0063146D">
        <w:rPr>
          <w:rFonts w:ascii="宋体" w:eastAsia="宋体" w:hAnsi="宋体" w:cstheme="minorBidi"/>
          <w:color w:val="auto"/>
          <w:kern w:val="44"/>
          <w:sz w:val="32"/>
          <w:szCs w:val="32"/>
          <w:lang w:eastAsia="zh-CN"/>
        </w:rPr>
        <w:t>章 系统测试与分析</w:t>
      </w:r>
      <w:bookmarkEnd w:id="85"/>
    </w:p>
    <w:p w14:paraId="5F47D668" w14:textId="433327D9" w:rsidR="00E70198" w:rsidRPr="007F40B0"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86" w:name="_Toc230884813"/>
      <w:r>
        <w:rPr>
          <w:rFonts w:ascii="Times New Roman" w:eastAsia="宋体" w:hAnsi="Times New Roman" w:cs="Times New Roman" w:hint="eastAsia"/>
          <w:color w:val="auto"/>
          <w:kern w:val="2"/>
          <w:sz w:val="28"/>
          <w:szCs w:val="24"/>
          <w:lang w:eastAsia="zh-CN"/>
        </w:rPr>
        <w:t>5</w:t>
      </w:r>
      <w:r w:rsidR="00DF4297" w:rsidRPr="00F4189B">
        <w:rPr>
          <w:rFonts w:ascii="Times New Roman" w:eastAsia="宋体" w:hAnsi="Times New Roman" w:cs="Times New Roman"/>
          <w:color w:val="auto"/>
          <w:kern w:val="2"/>
          <w:sz w:val="28"/>
          <w:szCs w:val="24"/>
          <w:lang w:eastAsia="zh-CN"/>
        </w:rPr>
        <w:t xml:space="preserve">.1 </w:t>
      </w:r>
      <w:r w:rsidR="00DF4297" w:rsidRPr="00F4189B">
        <w:rPr>
          <w:rFonts w:ascii="Times New Roman" w:eastAsia="宋体" w:hAnsi="Times New Roman" w:cs="Times New Roman"/>
          <w:color w:val="auto"/>
          <w:kern w:val="2"/>
          <w:sz w:val="28"/>
          <w:szCs w:val="24"/>
          <w:lang w:eastAsia="zh-CN"/>
        </w:rPr>
        <w:t>测试环境</w:t>
      </w:r>
      <w:bookmarkEnd w:id="86"/>
    </w:p>
    <w:p w14:paraId="61F934A9" w14:textId="254225CC" w:rsidR="00E70198" w:rsidRDefault="00DF4297">
      <w:pPr>
        <w:jc w:val="center"/>
      </w:pPr>
      <w:r w:rsidRPr="007F40B0">
        <w:rPr>
          <w:rFonts w:cs="Times New Roman"/>
          <w:sz w:val="21"/>
        </w:rPr>
        <w:t>表</w:t>
      </w:r>
      <w:r w:rsidRPr="007F40B0">
        <w:rPr>
          <w:rFonts w:cs="Times New Roman"/>
          <w:sz w:val="21"/>
        </w:rPr>
        <w:t xml:space="preserve"> </w:t>
      </w:r>
      <w:proofErr w:type="gramStart"/>
      <w:r w:rsidR="007F40B0" w:rsidRPr="007F40B0">
        <w:rPr>
          <w:rFonts w:cs="Times New Roman"/>
          <w:sz w:val="21"/>
          <w:lang w:eastAsia="zh-CN"/>
        </w:rPr>
        <w:t>5</w:t>
      </w:r>
      <w:r w:rsidRPr="007F40B0">
        <w:rPr>
          <w:rFonts w:cs="Times New Roman"/>
          <w:sz w:val="21"/>
        </w:rPr>
        <w:t>.1</w:t>
      </w:r>
      <w:r w:rsidR="00C45197">
        <w:rPr>
          <w:rFonts w:cs="Times New Roman" w:hint="eastAsia"/>
          <w:sz w:val="21"/>
          <w:lang w:eastAsia="zh-CN"/>
        </w:rPr>
        <w:t xml:space="preserve">  </w:t>
      </w:r>
      <w:proofErr w:type="spellStart"/>
      <w:r w:rsidRPr="007F40B0">
        <w:rPr>
          <w:rFonts w:cs="Times New Roman"/>
          <w:sz w:val="21"/>
        </w:rPr>
        <w:t>测</w:t>
      </w:r>
      <w:r>
        <w:rPr>
          <w:rFonts w:ascii="宋体" w:hAnsi="宋体"/>
          <w:sz w:val="21"/>
        </w:rPr>
        <w:t>试环境配置</w:t>
      </w:r>
      <w:proofErr w:type="spellEnd"/>
      <w:proofErr w:type="gramEnd"/>
    </w:p>
    <w:tbl>
      <w:tblPr>
        <w:tblW w:w="0" w:type="auto"/>
        <w:jc w:val="center"/>
        <w:tblLook w:val="04A0" w:firstRow="1" w:lastRow="0" w:firstColumn="1" w:lastColumn="0" w:noHBand="0" w:noVBand="1"/>
      </w:tblPr>
      <w:tblGrid>
        <w:gridCol w:w="4156"/>
        <w:gridCol w:w="4156"/>
      </w:tblGrid>
      <w:tr w:rsidR="00E70198" w:rsidRPr="001A2EE5" w14:paraId="2FC1CAC4" w14:textId="77777777">
        <w:trPr>
          <w:jc w:val="center"/>
        </w:trPr>
        <w:tc>
          <w:tcPr>
            <w:tcW w:w="4156" w:type="dxa"/>
            <w:tcBorders>
              <w:top w:val="single" w:sz="12" w:space="0" w:color="000000"/>
              <w:bottom w:val="single" w:sz="6" w:space="0" w:color="000000"/>
            </w:tcBorders>
          </w:tcPr>
          <w:p w14:paraId="30663247" w14:textId="77777777" w:rsidR="00E70198" w:rsidRPr="001A2EE5" w:rsidRDefault="00DF4297" w:rsidP="009A6C64">
            <w:pPr>
              <w:ind w:hanging="109"/>
              <w:jc w:val="center"/>
              <w:rPr>
                <w:rFonts w:cs="Times New Roman"/>
                <w:bCs/>
              </w:rPr>
            </w:pPr>
            <w:proofErr w:type="spellStart"/>
            <w:r w:rsidRPr="001A2EE5">
              <w:rPr>
                <w:rFonts w:cs="Times New Roman"/>
                <w:bCs/>
                <w:sz w:val="21"/>
              </w:rPr>
              <w:t>项目</w:t>
            </w:r>
            <w:proofErr w:type="spellEnd"/>
          </w:p>
        </w:tc>
        <w:tc>
          <w:tcPr>
            <w:tcW w:w="4156" w:type="dxa"/>
            <w:tcBorders>
              <w:top w:val="single" w:sz="12" w:space="0" w:color="000000"/>
              <w:bottom w:val="single" w:sz="6" w:space="0" w:color="000000"/>
            </w:tcBorders>
          </w:tcPr>
          <w:p w14:paraId="5BA3A36F" w14:textId="77777777" w:rsidR="00E70198" w:rsidRPr="001A2EE5" w:rsidRDefault="00DF4297" w:rsidP="009A6C64">
            <w:pPr>
              <w:ind w:hanging="109"/>
              <w:jc w:val="center"/>
              <w:rPr>
                <w:rFonts w:cs="Times New Roman"/>
                <w:bCs/>
              </w:rPr>
            </w:pPr>
            <w:proofErr w:type="spellStart"/>
            <w:r w:rsidRPr="001A2EE5">
              <w:rPr>
                <w:rFonts w:cs="Times New Roman"/>
                <w:bCs/>
                <w:sz w:val="21"/>
              </w:rPr>
              <w:t>配置</w:t>
            </w:r>
            <w:proofErr w:type="spellEnd"/>
          </w:p>
        </w:tc>
      </w:tr>
      <w:tr w:rsidR="00E70198" w:rsidRPr="001A2EE5" w14:paraId="4B733B4B" w14:textId="77777777">
        <w:trPr>
          <w:jc w:val="center"/>
        </w:trPr>
        <w:tc>
          <w:tcPr>
            <w:tcW w:w="4156" w:type="dxa"/>
          </w:tcPr>
          <w:p w14:paraId="388C9B31" w14:textId="77777777" w:rsidR="00E70198" w:rsidRPr="001A2EE5" w:rsidRDefault="00DF4297" w:rsidP="009A6C64">
            <w:pPr>
              <w:ind w:hanging="109"/>
              <w:jc w:val="center"/>
              <w:rPr>
                <w:rFonts w:cs="Times New Roman"/>
              </w:rPr>
            </w:pPr>
            <w:proofErr w:type="spellStart"/>
            <w:r w:rsidRPr="001A2EE5">
              <w:rPr>
                <w:rFonts w:cs="Times New Roman"/>
                <w:sz w:val="21"/>
              </w:rPr>
              <w:t>操作系统</w:t>
            </w:r>
            <w:proofErr w:type="spellEnd"/>
          </w:p>
        </w:tc>
        <w:tc>
          <w:tcPr>
            <w:tcW w:w="4156" w:type="dxa"/>
          </w:tcPr>
          <w:p w14:paraId="052A866A" w14:textId="77777777" w:rsidR="00E70198" w:rsidRPr="001A2EE5" w:rsidRDefault="00DF4297" w:rsidP="009A6C64">
            <w:pPr>
              <w:ind w:hanging="109"/>
              <w:jc w:val="center"/>
              <w:rPr>
                <w:rFonts w:cs="Times New Roman"/>
              </w:rPr>
            </w:pPr>
            <w:r w:rsidRPr="001A2EE5">
              <w:rPr>
                <w:rFonts w:cs="Times New Roman"/>
                <w:sz w:val="21"/>
              </w:rPr>
              <w:t>Windows 11 Pro</w:t>
            </w:r>
          </w:p>
        </w:tc>
      </w:tr>
      <w:tr w:rsidR="00E70198" w:rsidRPr="001A2EE5" w14:paraId="36AA1801" w14:textId="77777777">
        <w:trPr>
          <w:jc w:val="center"/>
        </w:trPr>
        <w:tc>
          <w:tcPr>
            <w:tcW w:w="4156" w:type="dxa"/>
          </w:tcPr>
          <w:p w14:paraId="1EB67B39" w14:textId="77777777" w:rsidR="00E70198" w:rsidRPr="001A2EE5" w:rsidRDefault="00DF4297" w:rsidP="009A6C64">
            <w:pPr>
              <w:ind w:hanging="109"/>
              <w:jc w:val="center"/>
              <w:rPr>
                <w:rFonts w:cs="Times New Roman"/>
              </w:rPr>
            </w:pPr>
            <w:r w:rsidRPr="001A2EE5">
              <w:rPr>
                <w:rFonts w:cs="Times New Roman"/>
                <w:sz w:val="21"/>
              </w:rPr>
              <w:t>Python</w:t>
            </w:r>
          </w:p>
        </w:tc>
        <w:tc>
          <w:tcPr>
            <w:tcW w:w="4156" w:type="dxa"/>
          </w:tcPr>
          <w:p w14:paraId="59A1FE6A" w14:textId="77777777" w:rsidR="00E70198" w:rsidRPr="001A2EE5" w:rsidRDefault="00DF4297" w:rsidP="009A6C64">
            <w:pPr>
              <w:ind w:hanging="109"/>
              <w:jc w:val="center"/>
              <w:rPr>
                <w:rFonts w:cs="Times New Roman"/>
              </w:rPr>
            </w:pPr>
            <w:r w:rsidRPr="001A2EE5">
              <w:rPr>
                <w:rFonts w:cs="Times New Roman"/>
                <w:sz w:val="21"/>
              </w:rPr>
              <w:t>3.8+</w:t>
            </w:r>
          </w:p>
        </w:tc>
      </w:tr>
      <w:tr w:rsidR="00E70198" w:rsidRPr="001A2EE5" w14:paraId="0DD659F1" w14:textId="77777777">
        <w:trPr>
          <w:jc w:val="center"/>
        </w:trPr>
        <w:tc>
          <w:tcPr>
            <w:tcW w:w="4156" w:type="dxa"/>
          </w:tcPr>
          <w:p w14:paraId="36679CA1" w14:textId="77777777" w:rsidR="00E70198" w:rsidRPr="001A2EE5" w:rsidRDefault="00DF4297" w:rsidP="009A6C64">
            <w:pPr>
              <w:ind w:hanging="109"/>
              <w:jc w:val="center"/>
              <w:rPr>
                <w:rFonts w:cs="Times New Roman"/>
              </w:rPr>
            </w:pPr>
            <w:r w:rsidRPr="001A2EE5">
              <w:rPr>
                <w:rFonts w:cs="Times New Roman"/>
                <w:sz w:val="21"/>
              </w:rPr>
              <w:t>Node.js</w:t>
            </w:r>
          </w:p>
        </w:tc>
        <w:tc>
          <w:tcPr>
            <w:tcW w:w="4156" w:type="dxa"/>
          </w:tcPr>
          <w:p w14:paraId="3FF0A428" w14:textId="77777777" w:rsidR="00E70198" w:rsidRPr="001A2EE5" w:rsidRDefault="00DF4297" w:rsidP="009A6C64">
            <w:pPr>
              <w:ind w:hanging="109"/>
              <w:jc w:val="center"/>
              <w:rPr>
                <w:rFonts w:cs="Times New Roman"/>
              </w:rPr>
            </w:pPr>
            <w:r w:rsidRPr="001A2EE5">
              <w:rPr>
                <w:rFonts w:cs="Times New Roman"/>
                <w:sz w:val="21"/>
              </w:rPr>
              <w:t>16+</w:t>
            </w:r>
          </w:p>
        </w:tc>
      </w:tr>
      <w:tr w:rsidR="00E70198" w:rsidRPr="001A2EE5" w14:paraId="3AFF7FA7" w14:textId="77777777">
        <w:trPr>
          <w:jc w:val="center"/>
        </w:trPr>
        <w:tc>
          <w:tcPr>
            <w:tcW w:w="4156" w:type="dxa"/>
          </w:tcPr>
          <w:p w14:paraId="734529FF" w14:textId="77777777" w:rsidR="00E70198" w:rsidRPr="001A2EE5" w:rsidRDefault="00DF4297" w:rsidP="009A6C64">
            <w:pPr>
              <w:ind w:hanging="109"/>
              <w:jc w:val="center"/>
              <w:rPr>
                <w:rFonts w:cs="Times New Roman"/>
              </w:rPr>
            </w:pPr>
            <w:proofErr w:type="spellStart"/>
            <w:r w:rsidRPr="001A2EE5">
              <w:rPr>
                <w:rFonts w:cs="Times New Roman"/>
                <w:sz w:val="21"/>
              </w:rPr>
              <w:t>测试框架</w:t>
            </w:r>
            <w:proofErr w:type="spellEnd"/>
          </w:p>
        </w:tc>
        <w:tc>
          <w:tcPr>
            <w:tcW w:w="4156" w:type="dxa"/>
          </w:tcPr>
          <w:p w14:paraId="3F69055C" w14:textId="77777777" w:rsidR="00E70198" w:rsidRPr="001A2EE5" w:rsidRDefault="00DF4297" w:rsidP="009A6C64">
            <w:pPr>
              <w:ind w:hanging="109"/>
              <w:jc w:val="center"/>
              <w:rPr>
                <w:rFonts w:cs="Times New Roman"/>
              </w:rPr>
            </w:pPr>
            <w:proofErr w:type="spellStart"/>
            <w:r w:rsidRPr="001A2EE5">
              <w:rPr>
                <w:rFonts w:cs="Times New Roman"/>
                <w:sz w:val="21"/>
              </w:rPr>
              <w:t>pytest</w:t>
            </w:r>
            <w:proofErr w:type="spellEnd"/>
            <w:r w:rsidRPr="001A2EE5">
              <w:rPr>
                <w:rFonts w:cs="Times New Roman"/>
                <w:sz w:val="21"/>
              </w:rPr>
              <w:t xml:space="preserve"> 8.3 + </w:t>
            </w:r>
            <w:proofErr w:type="spellStart"/>
            <w:r w:rsidRPr="001A2EE5">
              <w:rPr>
                <w:rFonts w:cs="Times New Roman"/>
                <w:sz w:val="21"/>
              </w:rPr>
              <w:t>FastAPI</w:t>
            </w:r>
            <w:proofErr w:type="spellEnd"/>
            <w:r w:rsidRPr="001A2EE5">
              <w:rPr>
                <w:rFonts w:cs="Times New Roman"/>
                <w:sz w:val="21"/>
              </w:rPr>
              <w:t xml:space="preserve"> </w:t>
            </w:r>
            <w:proofErr w:type="spellStart"/>
            <w:r w:rsidRPr="001A2EE5">
              <w:rPr>
                <w:rFonts w:cs="Times New Roman"/>
                <w:sz w:val="21"/>
              </w:rPr>
              <w:t>TestClient</w:t>
            </w:r>
            <w:proofErr w:type="spellEnd"/>
          </w:p>
        </w:tc>
      </w:tr>
      <w:tr w:rsidR="00E70198" w:rsidRPr="001A2EE5" w14:paraId="7C8777CD" w14:textId="77777777">
        <w:trPr>
          <w:jc w:val="center"/>
        </w:trPr>
        <w:tc>
          <w:tcPr>
            <w:tcW w:w="4156" w:type="dxa"/>
            <w:tcBorders>
              <w:bottom w:val="single" w:sz="12" w:space="0" w:color="000000"/>
            </w:tcBorders>
          </w:tcPr>
          <w:p w14:paraId="76D0EC5A" w14:textId="77777777" w:rsidR="00E70198" w:rsidRPr="001A2EE5" w:rsidRDefault="00DF4297" w:rsidP="009A6C64">
            <w:pPr>
              <w:ind w:hanging="109"/>
              <w:jc w:val="center"/>
              <w:rPr>
                <w:rFonts w:cs="Times New Roman"/>
              </w:rPr>
            </w:pPr>
            <w:proofErr w:type="spellStart"/>
            <w:r w:rsidRPr="001A2EE5">
              <w:rPr>
                <w:rFonts w:cs="Times New Roman"/>
                <w:sz w:val="21"/>
              </w:rPr>
              <w:t>数据库</w:t>
            </w:r>
            <w:proofErr w:type="spellEnd"/>
          </w:p>
        </w:tc>
        <w:tc>
          <w:tcPr>
            <w:tcW w:w="4156" w:type="dxa"/>
            <w:tcBorders>
              <w:bottom w:val="single" w:sz="12" w:space="0" w:color="000000"/>
            </w:tcBorders>
          </w:tcPr>
          <w:p w14:paraId="48082BDC" w14:textId="77777777" w:rsidR="00E70198" w:rsidRPr="001A2EE5" w:rsidRDefault="00DF4297" w:rsidP="009A6C64">
            <w:pPr>
              <w:ind w:hanging="109"/>
              <w:jc w:val="center"/>
              <w:rPr>
                <w:rFonts w:cs="Times New Roman"/>
                <w:lang w:eastAsia="zh-CN"/>
              </w:rPr>
            </w:pPr>
            <w:r w:rsidRPr="001A2EE5">
              <w:rPr>
                <w:rFonts w:cs="Times New Roman"/>
                <w:sz w:val="21"/>
                <w:lang w:eastAsia="zh-CN"/>
              </w:rPr>
              <w:t>SQLite</w:t>
            </w:r>
            <w:r w:rsidRPr="001A2EE5">
              <w:rPr>
                <w:rFonts w:cs="Times New Roman"/>
                <w:sz w:val="21"/>
                <w:lang w:eastAsia="zh-CN"/>
              </w:rPr>
              <w:t>（内存模式，测试隔离）</w:t>
            </w:r>
          </w:p>
        </w:tc>
      </w:tr>
    </w:tbl>
    <w:p w14:paraId="08C3EEB5" w14:textId="50A99C83"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87" w:name="_Toc230884814"/>
      <w:r>
        <w:rPr>
          <w:rFonts w:ascii="Times New Roman" w:eastAsia="宋体" w:hAnsi="Times New Roman" w:cs="Times New Roman" w:hint="eastAsia"/>
          <w:color w:val="auto"/>
          <w:kern w:val="2"/>
          <w:sz w:val="28"/>
          <w:szCs w:val="24"/>
          <w:lang w:eastAsia="zh-CN"/>
        </w:rPr>
        <w:t>5</w:t>
      </w:r>
      <w:r w:rsidR="00DF4297" w:rsidRPr="00F4189B">
        <w:rPr>
          <w:rFonts w:ascii="Times New Roman" w:eastAsia="宋体" w:hAnsi="Times New Roman" w:cs="Times New Roman"/>
          <w:color w:val="auto"/>
          <w:kern w:val="2"/>
          <w:sz w:val="28"/>
          <w:szCs w:val="24"/>
          <w:lang w:eastAsia="zh-CN"/>
        </w:rPr>
        <w:t xml:space="preserve">.2 </w:t>
      </w:r>
      <w:r w:rsidR="00DF4297" w:rsidRPr="00F4189B">
        <w:rPr>
          <w:rFonts w:ascii="Times New Roman" w:eastAsia="宋体" w:hAnsi="Times New Roman" w:cs="Times New Roman"/>
          <w:color w:val="auto"/>
          <w:kern w:val="2"/>
          <w:sz w:val="28"/>
          <w:szCs w:val="24"/>
          <w:lang w:eastAsia="zh-CN"/>
        </w:rPr>
        <w:t>单元测试</w:t>
      </w:r>
      <w:bookmarkEnd w:id="87"/>
    </w:p>
    <w:p w14:paraId="5FA93A8B" w14:textId="3AF647F3" w:rsidR="00E70198" w:rsidRPr="00F4189B" w:rsidRDefault="007F40B0" w:rsidP="003C3E9C">
      <w:pPr>
        <w:pStyle w:val="31"/>
        <w:spacing w:before="0"/>
        <w:ind w:firstLineChars="200" w:firstLine="482"/>
        <w:rPr>
          <w:rFonts w:ascii="宋体" w:eastAsia="宋体" w:hAnsi="宋体"/>
          <w:color w:val="000000"/>
          <w:lang w:eastAsia="zh-CN"/>
        </w:rPr>
      </w:pPr>
      <w:bookmarkStart w:id="88" w:name="_Toc230884815"/>
      <w:r>
        <w:rPr>
          <w:rFonts w:ascii="Times New Roman" w:eastAsia="宋体" w:hAnsi="Times New Roman" w:cs="Times New Roman" w:hint="eastAsia"/>
          <w:color w:val="000000"/>
          <w:lang w:eastAsia="zh-CN"/>
        </w:rPr>
        <w:t>5</w:t>
      </w:r>
      <w:r w:rsidR="00DF4297" w:rsidRPr="00672874">
        <w:rPr>
          <w:rFonts w:ascii="Times New Roman" w:eastAsia="宋体" w:hAnsi="Times New Roman" w:cs="Times New Roman"/>
          <w:color w:val="000000"/>
          <w:lang w:eastAsia="zh-CN"/>
        </w:rPr>
        <w:t xml:space="preserve">.2.1 </w:t>
      </w:r>
      <w:r w:rsidR="00DF4297">
        <w:rPr>
          <w:rFonts w:ascii="宋体" w:eastAsia="宋体" w:hAnsi="宋体"/>
          <w:color w:val="000000"/>
          <w:lang w:eastAsia="zh-CN"/>
        </w:rPr>
        <w:t>推荐算法测试</w:t>
      </w:r>
      <w:bookmarkEnd w:id="88"/>
    </w:p>
    <w:p w14:paraId="4D0FF347" w14:textId="393AF8E8" w:rsidR="00345D21" w:rsidRDefault="003C3E9C" w:rsidP="003C3E9C">
      <w:pPr>
        <w:ind w:firstLineChars="200" w:firstLine="480"/>
        <w:rPr>
          <w:lang w:eastAsia="zh-CN"/>
        </w:rPr>
      </w:pPr>
      <w:r w:rsidRPr="003C3E9C">
        <w:rPr>
          <w:lang w:eastAsia="zh-CN"/>
        </w:rPr>
        <w:t>对于</w:t>
      </w:r>
      <w:r w:rsidRPr="003C3E9C">
        <w:rPr>
          <w:lang w:eastAsia="zh-CN"/>
        </w:rPr>
        <w:t>5</w:t>
      </w:r>
      <w:r w:rsidRPr="003C3E9C">
        <w:rPr>
          <w:lang w:eastAsia="zh-CN"/>
        </w:rPr>
        <w:t>个召回算法以及两个排序模型进行单元测试。</w:t>
      </w:r>
      <w:proofErr w:type="spellStart"/>
      <w:r w:rsidRPr="003C3E9C">
        <w:rPr>
          <w:lang w:eastAsia="zh-CN"/>
        </w:rPr>
        <w:t>UserCF</w:t>
      </w:r>
      <w:proofErr w:type="spellEnd"/>
      <w:r w:rsidRPr="003C3E9C">
        <w:rPr>
          <w:lang w:eastAsia="zh-CN"/>
        </w:rPr>
        <w:t>测试构造</w:t>
      </w:r>
      <w:r w:rsidRPr="003C3E9C">
        <w:rPr>
          <w:lang w:eastAsia="zh-CN"/>
        </w:rPr>
        <w:t>4×4</w:t>
      </w:r>
      <w:r w:rsidRPr="003C3E9C">
        <w:rPr>
          <w:lang w:eastAsia="zh-CN"/>
        </w:rPr>
        <w:t>的用户</w:t>
      </w:r>
      <w:r w:rsidRPr="003C3E9C">
        <w:rPr>
          <w:lang w:eastAsia="zh-CN"/>
        </w:rPr>
        <w:t>-</w:t>
      </w:r>
      <w:r w:rsidRPr="003C3E9C">
        <w:rPr>
          <w:lang w:eastAsia="zh-CN"/>
        </w:rPr>
        <w:t>商品评分矩阵，检验相似用户推荐结果正确、已交互物品被正确排除、</w:t>
      </w:r>
      <w:proofErr w:type="gramStart"/>
      <w:r w:rsidRPr="003C3E9C">
        <w:rPr>
          <w:lang w:eastAsia="zh-CN"/>
        </w:rPr>
        <w:t>空历史</w:t>
      </w:r>
      <w:proofErr w:type="gramEnd"/>
      <w:r w:rsidRPr="003C3E9C">
        <w:rPr>
          <w:lang w:eastAsia="zh-CN"/>
        </w:rPr>
        <w:t>用户返回空列表；</w:t>
      </w:r>
      <w:proofErr w:type="spellStart"/>
      <w:r w:rsidRPr="003C3E9C">
        <w:rPr>
          <w:lang w:eastAsia="zh-CN"/>
        </w:rPr>
        <w:t>ItemCF</w:t>
      </w:r>
      <w:proofErr w:type="spellEnd"/>
      <w:r w:rsidRPr="003C3E9C">
        <w:rPr>
          <w:lang w:eastAsia="zh-CN"/>
        </w:rPr>
        <w:t>使用相同的测试矩阵，检验物品相似度计算的正确性以及推荐结果的合理性；</w:t>
      </w:r>
      <w:r w:rsidRPr="003C3E9C">
        <w:rPr>
          <w:lang w:eastAsia="zh-CN"/>
        </w:rPr>
        <w:t>Content-Based</w:t>
      </w:r>
      <w:r w:rsidRPr="003C3E9C">
        <w:rPr>
          <w:lang w:eastAsia="zh-CN"/>
        </w:rPr>
        <w:t>测试构造包含不同标签的商品列表，检验</w:t>
      </w:r>
      <w:r w:rsidRPr="003C3E9C">
        <w:rPr>
          <w:lang w:eastAsia="zh-CN"/>
        </w:rPr>
        <w:t>TF-IDF</w:t>
      </w:r>
      <w:r w:rsidRPr="003C3E9C">
        <w:rPr>
          <w:lang w:eastAsia="zh-CN"/>
        </w:rPr>
        <w:t>向量化和余弦相似度匹配的正确性；</w:t>
      </w:r>
      <w:r w:rsidRPr="003C3E9C">
        <w:rPr>
          <w:lang w:eastAsia="zh-CN"/>
        </w:rPr>
        <w:t>ALS</w:t>
      </w:r>
      <w:r w:rsidRPr="003C3E9C">
        <w:rPr>
          <w:lang w:eastAsia="zh-CN"/>
        </w:rPr>
        <w:t>测试检验</w:t>
      </w:r>
      <w:r w:rsidRPr="003C3E9C">
        <w:rPr>
          <w:lang w:eastAsia="zh-CN"/>
        </w:rPr>
        <w:t>NMF</w:t>
      </w:r>
      <w:r w:rsidRPr="003C3E9C">
        <w:rPr>
          <w:lang w:eastAsia="zh-CN"/>
        </w:rPr>
        <w:t>矩阵分解的收敛性以及推荐结果的有效性</w:t>
      </w:r>
      <w:r w:rsidR="00345D21">
        <w:rPr>
          <w:lang w:eastAsia="zh-CN"/>
        </w:rPr>
        <w:t>。</w:t>
      </w:r>
    </w:p>
    <w:p w14:paraId="7A37C773" w14:textId="08695C6E" w:rsidR="00E70198" w:rsidRDefault="003C3E9C" w:rsidP="003C3E9C">
      <w:pPr>
        <w:ind w:firstLineChars="200" w:firstLine="480"/>
        <w:rPr>
          <w:lang w:eastAsia="zh-CN"/>
        </w:rPr>
      </w:pPr>
      <w:r w:rsidRPr="003C3E9C">
        <w:rPr>
          <w:lang w:eastAsia="zh-CN"/>
        </w:rPr>
        <w:t>在深度学习模型测试方面，</w:t>
      </w:r>
      <w:proofErr w:type="spellStart"/>
      <w:r w:rsidRPr="003C3E9C">
        <w:rPr>
          <w:lang w:eastAsia="zh-CN"/>
        </w:rPr>
        <w:t>DeepFM</w:t>
      </w:r>
      <w:proofErr w:type="spellEnd"/>
      <w:r w:rsidRPr="003C3E9C">
        <w:rPr>
          <w:lang w:eastAsia="zh-CN"/>
        </w:rPr>
        <w:t>测试验证模型前向传播输出维度为</w:t>
      </w:r>
      <w:r w:rsidRPr="003C3E9C">
        <w:rPr>
          <w:lang w:eastAsia="zh-CN"/>
        </w:rPr>
        <w:t>(</w:t>
      </w:r>
      <w:proofErr w:type="spellStart"/>
      <w:r w:rsidRPr="003C3E9C">
        <w:rPr>
          <w:lang w:eastAsia="zh-CN"/>
        </w:rPr>
        <w:t>batch_size</w:t>
      </w:r>
      <w:proofErr w:type="spellEnd"/>
      <w:r w:rsidRPr="003C3E9C">
        <w:rPr>
          <w:lang w:eastAsia="zh-CN"/>
        </w:rPr>
        <w:t>，</w:t>
      </w:r>
      <w:r w:rsidRPr="003C3E9C">
        <w:rPr>
          <w:lang w:eastAsia="zh-CN"/>
        </w:rPr>
        <w:t>1)</w:t>
      </w:r>
      <w:r w:rsidRPr="003C3E9C">
        <w:rPr>
          <w:lang w:eastAsia="zh-CN"/>
        </w:rPr>
        <w:t>，所有值都在</w:t>
      </w:r>
      <w:r w:rsidRPr="003C3E9C">
        <w:rPr>
          <w:lang w:eastAsia="zh-CN"/>
        </w:rPr>
        <w:t>[0</w:t>
      </w:r>
      <w:r w:rsidRPr="003C3E9C">
        <w:rPr>
          <w:lang w:eastAsia="zh-CN"/>
        </w:rPr>
        <w:t>，</w:t>
      </w:r>
      <w:r w:rsidRPr="003C3E9C">
        <w:rPr>
          <w:lang w:eastAsia="zh-CN"/>
        </w:rPr>
        <w:t>1]</w:t>
      </w:r>
      <w:r w:rsidRPr="003C3E9C">
        <w:rPr>
          <w:lang w:eastAsia="zh-CN"/>
        </w:rPr>
        <w:t>区间内，经过</w:t>
      </w:r>
      <w:r w:rsidRPr="003C3E9C">
        <w:rPr>
          <w:lang w:eastAsia="zh-CN"/>
        </w:rPr>
        <w:t>Sigmoid</w:t>
      </w:r>
      <w:r w:rsidRPr="003C3E9C">
        <w:rPr>
          <w:lang w:eastAsia="zh-CN"/>
        </w:rPr>
        <w:t>激活，反向传播梯度可以传递到所有的可训练参数上；</w:t>
      </w:r>
      <w:r w:rsidRPr="003C3E9C">
        <w:rPr>
          <w:lang w:eastAsia="zh-CN"/>
        </w:rPr>
        <w:t>DIN</w:t>
      </w:r>
      <w:r w:rsidRPr="003C3E9C">
        <w:rPr>
          <w:lang w:eastAsia="zh-CN"/>
        </w:rPr>
        <w:t>测试验证注意力机制对变长行为序列的处理正确，序列</w:t>
      </w:r>
      <w:r w:rsidRPr="003C3E9C">
        <w:rPr>
          <w:lang w:eastAsia="zh-CN"/>
        </w:rPr>
        <w:t>mask</w:t>
      </w:r>
      <w:r w:rsidRPr="003C3E9C">
        <w:rPr>
          <w:lang w:eastAsia="zh-CN"/>
        </w:rPr>
        <w:t>正确应用，输出维度和数值范围正确</w:t>
      </w:r>
      <w:r w:rsidR="00345D21">
        <w:rPr>
          <w:lang w:eastAsia="zh-CN"/>
        </w:rPr>
        <w:t>。</w:t>
      </w:r>
    </w:p>
    <w:p w14:paraId="0EE55A17" w14:textId="63985AE7" w:rsidR="00E70198" w:rsidRPr="003C3E9C" w:rsidRDefault="007F40B0" w:rsidP="003C3E9C">
      <w:pPr>
        <w:pStyle w:val="31"/>
        <w:spacing w:before="0"/>
        <w:ind w:firstLineChars="200" w:firstLine="482"/>
        <w:rPr>
          <w:rFonts w:ascii="Times New Roman" w:eastAsia="宋体" w:hAnsi="Times New Roman" w:cs="Times New Roman"/>
          <w:color w:val="000000"/>
          <w:lang w:eastAsia="zh-CN"/>
        </w:rPr>
      </w:pPr>
      <w:bookmarkStart w:id="89" w:name="_Toc230884816"/>
      <w:r>
        <w:rPr>
          <w:rFonts w:ascii="Times New Roman" w:eastAsia="宋体" w:hAnsi="Times New Roman" w:cs="Times New Roman" w:hint="eastAsia"/>
          <w:color w:val="000000"/>
          <w:lang w:eastAsia="zh-CN"/>
        </w:rPr>
        <w:t>5</w:t>
      </w:r>
      <w:r w:rsidR="00DF4297" w:rsidRPr="00672874">
        <w:rPr>
          <w:rFonts w:ascii="Times New Roman" w:eastAsia="宋体" w:hAnsi="Times New Roman" w:cs="Times New Roman"/>
          <w:color w:val="000000"/>
          <w:lang w:eastAsia="zh-CN"/>
        </w:rPr>
        <w:t xml:space="preserve">.2.2 </w:t>
      </w:r>
      <w:r w:rsidR="00DF4297" w:rsidRPr="003C3E9C">
        <w:rPr>
          <w:rFonts w:ascii="Times New Roman" w:eastAsia="宋体" w:hAnsi="Times New Roman" w:cs="Times New Roman"/>
          <w:color w:val="000000"/>
          <w:lang w:eastAsia="zh-CN"/>
        </w:rPr>
        <w:t>活跃度引擎测试</w:t>
      </w:r>
      <w:bookmarkEnd w:id="89"/>
    </w:p>
    <w:p w14:paraId="0FBDD06B" w14:textId="6153541A" w:rsidR="00E70198" w:rsidRDefault="003C3E9C" w:rsidP="003C3E9C">
      <w:pPr>
        <w:ind w:firstLineChars="200" w:firstLine="480"/>
        <w:rPr>
          <w:lang w:eastAsia="zh-CN"/>
        </w:rPr>
      </w:pPr>
      <w:r w:rsidRPr="003C3E9C">
        <w:rPr>
          <w:lang w:eastAsia="zh-CN"/>
        </w:rPr>
        <w:t>活跃度引擎测试主要是对评分计算和等级划分是否正确进行测试。时间衰减验证得到</w:t>
      </w:r>
      <w:r w:rsidRPr="003C3E9C">
        <w:rPr>
          <w:lang w:eastAsia="zh-CN"/>
        </w:rPr>
        <w:t>decay(0)=1.0</w:t>
      </w:r>
      <w:r w:rsidRPr="003C3E9C">
        <w:rPr>
          <w:lang w:eastAsia="zh-CN"/>
        </w:rPr>
        <w:t>（今天的行为），</w:t>
      </w:r>
      <w:r w:rsidRPr="003C3E9C">
        <w:rPr>
          <w:lang w:eastAsia="zh-CN"/>
        </w:rPr>
        <w:t>decay(7)≈0.497</w:t>
      </w:r>
      <w:r w:rsidRPr="003C3E9C">
        <w:rPr>
          <w:lang w:eastAsia="zh-CN"/>
        </w:rPr>
        <w:t>（</w:t>
      </w:r>
      <w:r w:rsidRPr="003C3E9C">
        <w:rPr>
          <w:lang w:eastAsia="zh-CN"/>
        </w:rPr>
        <w:t>7</w:t>
      </w:r>
      <w:r w:rsidRPr="003C3E9C">
        <w:rPr>
          <w:lang w:eastAsia="zh-CN"/>
        </w:rPr>
        <w:t>天前的行为权重衰减到一半），</w:t>
      </w:r>
      <w:r w:rsidRPr="003C3E9C">
        <w:rPr>
          <w:lang w:eastAsia="zh-CN"/>
        </w:rPr>
        <w:t>decay(30)</w:t>
      </w:r>
      <w:r w:rsidRPr="003C3E9C">
        <w:rPr>
          <w:lang w:eastAsia="zh-CN"/>
        </w:rPr>
        <w:t>＜</w:t>
      </w:r>
      <w:r w:rsidRPr="003C3E9C">
        <w:rPr>
          <w:lang w:eastAsia="zh-CN"/>
        </w:rPr>
        <w:t>0.1</w:t>
      </w:r>
      <w:r w:rsidRPr="003C3E9C">
        <w:rPr>
          <w:lang w:eastAsia="zh-CN"/>
        </w:rPr>
        <w:t>（</w:t>
      </w:r>
      <w:r w:rsidRPr="003C3E9C">
        <w:rPr>
          <w:lang w:eastAsia="zh-CN"/>
        </w:rPr>
        <w:t>30</w:t>
      </w:r>
      <w:r w:rsidRPr="003C3E9C">
        <w:rPr>
          <w:lang w:eastAsia="zh-CN"/>
        </w:rPr>
        <w:t>天前的行为几乎无影响）。评分计算空行为列表得分为</w:t>
      </w:r>
      <w:r w:rsidRPr="003C3E9C">
        <w:rPr>
          <w:lang w:eastAsia="zh-CN"/>
        </w:rPr>
        <w:t>0</w:t>
      </w:r>
      <w:r w:rsidRPr="003C3E9C">
        <w:rPr>
          <w:lang w:eastAsia="zh-CN"/>
        </w:rPr>
        <w:t>分，单次今天登录行为得分为</w:t>
      </w:r>
      <w:r w:rsidRPr="003C3E9C">
        <w:rPr>
          <w:lang w:eastAsia="zh-CN"/>
        </w:rPr>
        <w:t>2</w:t>
      </w:r>
      <w:r w:rsidRPr="003C3E9C">
        <w:rPr>
          <w:lang w:eastAsia="zh-CN"/>
        </w:rPr>
        <w:t>分，</w:t>
      </w:r>
      <w:r w:rsidRPr="003C3E9C">
        <w:rPr>
          <w:lang w:eastAsia="zh-CN"/>
        </w:rPr>
        <w:t>20</w:t>
      </w:r>
      <w:r w:rsidRPr="003C3E9C">
        <w:rPr>
          <w:lang w:eastAsia="zh-CN"/>
        </w:rPr>
        <w:t>次今天购买行为得分为</w:t>
      </w:r>
      <w:r w:rsidRPr="003C3E9C">
        <w:rPr>
          <w:lang w:eastAsia="zh-CN"/>
        </w:rPr>
        <w:t>100</w:t>
      </w:r>
      <w:r w:rsidRPr="003C3E9C">
        <w:rPr>
          <w:lang w:eastAsia="zh-CN"/>
        </w:rPr>
        <w:t>分（被封顶）。等级边界的检验主要是看阈值是否可以正确地进行分类，</w:t>
      </w:r>
      <w:r w:rsidRPr="003C3E9C">
        <w:rPr>
          <w:lang w:eastAsia="zh-CN"/>
        </w:rPr>
        <w:t>19.9</w:t>
      </w:r>
      <w:r w:rsidRPr="003C3E9C">
        <w:rPr>
          <w:lang w:eastAsia="zh-CN"/>
        </w:rPr>
        <w:t>分为低活跃、</w:t>
      </w:r>
      <w:r w:rsidRPr="003C3E9C">
        <w:rPr>
          <w:lang w:eastAsia="zh-CN"/>
        </w:rPr>
        <w:t>20.0</w:t>
      </w:r>
      <w:r w:rsidRPr="003C3E9C">
        <w:rPr>
          <w:lang w:eastAsia="zh-CN"/>
        </w:rPr>
        <w:t>分为普通、</w:t>
      </w:r>
      <w:r w:rsidRPr="003C3E9C">
        <w:rPr>
          <w:lang w:eastAsia="zh-CN"/>
        </w:rPr>
        <w:t>59.9</w:t>
      </w:r>
      <w:r w:rsidRPr="003C3E9C">
        <w:rPr>
          <w:lang w:eastAsia="zh-CN"/>
        </w:rPr>
        <w:t>分为普通、</w:t>
      </w:r>
      <w:r w:rsidRPr="003C3E9C">
        <w:rPr>
          <w:lang w:eastAsia="zh-CN"/>
        </w:rPr>
        <w:t>60.0</w:t>
      </w:r>
      <w:r w:rsidRPr="003C3E9C">
        <w:rPr>
          <w:lang w:eastAsia="zh-CN"/>
        </w:rPr>
        <w:t>分为高活跃，保证边界值不漏也不重</w:t>
      </w:r>
      <w:r w:rsidR="00DF4297">
        <w:rPr>
          <w:lang w:eastAsia="zh-CN"/>
        </w:rPr>
        <w:t>。</w:t>
      </w:r>
    </w:p>
    <w:p w14:paraId="7FF144DA" w14:textId="5EAEF4C5" w:rsidR="00E70198" w:rsidRPr="003C3E9C" w:rsidRDefault="007F40B0" w:rsidP="003C3E9C">
      <w:pPr>
        <w:pStyle w:val="31"/>
        <w:spacing w:before="0"/>
        <w:ind w:firstLineChars="200" w:firstLine="482"/>
        <w:rPr>
          <w:rFonts w:ascii="Times New Roman" w:eastAsia="宋体" w:hAnsi="Times New Roman" w:cs="Times New Roman"/>
          <w:color w:val="000000"/>
          <w:lang w:eastAsia="zh-CN"/>
        </w:rPr>
      </w:pPr>
      <w:bookmarkStart w:id="90" w:name="_Toc230884817"/>
      <w:r>
        <w:rPr>
          <w:rFonts w:ascii="Times New Roman" w:eastAsia="宋体" w:hAnsi="Times New Roman" w:cs="Times New Roman" w:hint="eastAsia"/>
          <w:color w:val="000000"/>
          <w:lang w:eastAsia="zh-CN"/>
        </w:rPr>
        <w:t>5</w:t>
      </w:r>
      <w:r w:rsidR="00DF4297" w:rsidRPr="00672874">
        <w:rPr>
          <w:rFonts w:ascii="Times New Roman" w:eastAsia="宋体" w:hAnsi="Times New Roman" w:cs="Times New Roman"/>
          <w:color w:val="000000"/>
          <w:lang w:eastAsia="zh-CN"/>
        </w:rPr>
        <w:t xml:space="preserve">.2.3 </w:t>
      </w:r>
      <w:proofErr w:type="gramStart"/>
      <w:r w:rsidR="00DF4297" w:rsidRPr="003C3E9C">
        <w:rPr>
          <w:rFonts w:ascii="Times New Roman" w:eastAsia="宋体" w:hAnsi="Times New Roman" w:cs="Times New Roman"/>
          <w:color w:val="000000"/>
          <w:lang w:eastAsia="zh-CN"/>
        </w:rPr>
        <w:t>频控组件</w:t>
      </w:r>
      <w:proofErr w:type="gramEnd"/>
      <w:r w:rsidR="00DF4297" w:rsidRPr="003C3E9C">
        <w:rPr>
          <w:rFonts w:ascii="Times New Roman" w:eastAsia="宋体" w:hAnsi="Times New Roman" w:cs="Times New Roman"/>
          <w:color w:val="000000"/>
          <w:lang w:eastAsia="zh-CN"/>
        </w:rPr>
        <w:t>测试</w:t>
      </w:r>
      <w:bookmarkEnd w:id="90"/>
    </w:p>
    <w:p w14:paraId="65EB50EF" w14:textId="0D216341" w:rsidR="00E70198" w:rsidRDefault="003C3E9C" w:rsidP="003C3E9C">
      <w:pPr>
        <w:ind w:firstLineChars="200" w:firstLine="480"/>
        <w:rPr>
          <w:rFonts w:hint="eastAsia"/>
          <w:lang w:eastAsia="zh-CN"/>
        </w:rPr>
      </w:pPr>
      <w:r w:rsidRPr="003C3E9C">
        <w:rPr>
          <w:lang w:eastAsia="zh-CN"/>
        </w:rPr>
        <w:t>对</w:t>
      </w:r>
      <w:proofErr w:type="gramStart"/>
      <w:r w:rsidRPr="003C3E9C">
        <w:rPr>
          <w:lang w:eastAsia="zh-CN"/>
        </w:rPr>
        <w:t>三组频控策略</w:t>
      </w:r>
      <w:proofErr w:type="gramEnd"/>
      <w:r w:rsidRPr="003C3E9C">
        <w:rPr>
          <w:lang w:eastAsia="zh-CN"/>
        </w:rPr>
        <w:t>参数</w:t>
      </w:r>
      <w:proofErr w:type="gramStart"/>
      <w:r w:rsidRPr="003C3E9C">
        <w:rPr>
          <w:lang w:eastAsia="zh-CN"/>
        </w:rPr>
        <w:t>做频控</w:t>
      </w:r>
      <w:proofErr w:type="gramEnd"/>
      <w:r w:rsidRPr="003C3E9C">
        <w:rPr>
          <w:lang w:eastAsia="zh-CN"/>
        </w:rPr>
        <w:t>组件测试，看其逻辑是否完整。</w:t>
      </w:r>
      <w:proofErr w:type="gramStart"/>
      <w:r w:rsidRPr="003C3E9C">
        <w:rPr>
          <w:lang w:eastAsia="zh-CN"/>
        </w:rPr>
        <w:t>高活跃</w:t>
      </w:r>
      <w:proofErr w:type="gramEnd"/>
      <w:r w:rsidRPr="003C3E9C">
        <w:rPr>
          <w:lang w:eastAsia="zh-CN"/>
        </w:rPr>
        <w:t>策略（每页</w:t>
      </w:r>
      <w:r w:rsidRPr="003C3E9C">
        <w:rPr>
          <w:lang w:eastAsia="zh-CN"/>
        </w:rPr>
        <w:t>3</w:t>
      </w:r>
      <w:r w:rsidRPr="003C3E9C">
        <w:rPr>
          <w:lang w:eastAsia="zh-CN"/>
        </w:rPr>
        <w:t>条，间隔</w:t>
      </w:r>
      <w:r w:rsidRPr="003C3E9C">
        <w:rPr>
          <w:lang w:eastAsia="zh-CN"/>
        </w:rPr>
        <w:t>60</w:t>
      </w:r>
      <w:r w:rsidRPr="003C3E9C">
        <w:rPr>
          <w:lang w:eastAsia="zh-CN"/>
        </w:rPr>
        <w:t>秒，日上限</w:t>
      </w:r>
      <w:r w:rsidRPr="003C3E9C">
        <w:rPr>
          <w:lang w:eastAsia="zh-CN"/>
        </w:rPr>
        <w:t>50</w:t>
      </w:r>
      <w:r w:rsidRPr="003C3E9C">
        <w:rPr>
          <w:lang w:eastAsia="zh-CN"/>
        </w:rPr>
        <w:t>），普通策略（每页</w:t>
      </w:r>
      <w:r w:rsidRPr="003C3E9C">
        <w:rPr>
          <w:lang w:eastAsia="zh-CN"/>
        </w:rPr>
        <w:t>2</w:t>
      </w:r>
      <w:r w:rsidRPr="003C3E9C">
        <w:rPr>
          <w:lang w:eastAsia="zh-CN"/>
        </w:rPr>
        <w:t>条，间隔</w:t>
      </w:r>
      <w:r w:rsidRPr="003C3E9C">
        <w:rPr>
          <w:lang w:eastAsia="zh-CN"/>
        </w:rPr>
        <w:t>120</w:t>
      </w:r>
      <w:r w:rsidRPr="003C3E9C">
        <w:rPr>
          <w:lang w:eastAsia="zh-CN"/>
        </w:rPr>
        <w:t>秒，日上限</w:t>
      </w:r>
      <w:r w:rsidRPr="003C3E9C">
        <w:rPr>
          <w:lang w:eastAsia="zh-CN"/>
        </w:rPr>
        <w:t>30</w:t>
      </w:r>
      <w:r w:rsidRPr="003C3E9C">
        <w:rPr>
          <w:lang w:eastAsia="zh-CN"/>
        </w:rPr>
        <w:t>），</w:t>
      </w:r>
      <w:proofErr w:type="gramStart"/>
      <w:r w:rsidRPr="003C3E9C">
        <w:rPr>
          <w:lang w:eastAsia="zh-CN"/>
        </w:rPr>
        <w:t>低活跃</w:t>
      </w:r>
      <w:proofErr w:type="gramEnd"/>
      <w:r w:rsidRPr="003C3E9C">
        <w:rPr>
          <w:lang w:eastAsia="zh-CN"/>
        </w:rPr>
        <w:t>策略（每页</w:t>
      </w:r>
      <w:r w:rsidRPr="003C3E9C">
        <w:rPr>
          <w:lang w:eastAsia="zh-CN"/>
        </w:rPr>
        <w:t>1</w:t>
      </w:r>
      <w:r w:rsidRPr="003C3E9C">
        <w:rPr>
          <w:lang w:eastAsia="zh-CN"/>
        </w:rPr>
        <w:t>条，间隔</w:t>
      </w:r>
      <w:r w:rsidRPr="003C3E9C">
        <w:rPr>
          <w:lang w:eastAsia="zh-CN"/>
        </w:rPr>
        <w:t>300</w:t>
      </w:r>
      <w:r w:rsidRPr="003C3E9C">
        <w:rPr>
          <w:lang w:eastAsia="zh-CN"/>
        </w:rPr>
        <w:t>秒，日上限</w:t>
      </w:r>
      <w:r w:rsidRPr="003C3E9C">
        <w:rPr>
          <w:lang w:eastAsia="zh-CN"/>
        </w:rPr>
        <w:t>10</w:t>
      </w:r>
      <w:r w:rsidRPr="003C3E9C">
        <w:rPr>
          <w:lang w:eastAsia="zh-CN"/>
        </w:rPr>
        <w:t>）的参数值都是正确的。</w:t>
      </w:r>
      <w:proofErr w:type="gramStart"/>
      <w:r w:rsidRPr="003C3E9C">
        <w:rPr>
          <w:lang w:eastAsia="zh-CN"/>
        </w:rPr>
        <w:t>频控逻辑</w:t>
      </w:r>
      <w:proofErr w:type="gramEnd"/>
      <w:r w:rsidRPr="003C3E9C">
        <w:rPr>
          <w:lang w:eastAsia="zh-CN"/>
        </w:rPr>
        <w:t>测试有四种状态，在第一次请求的时候能够被显示出来，当天</w:t>
      </w:r>
      <w:r w:rsidRPr="003C3E9C">
        <w:rPr>
          <w:lang w:eastAsia="zh-CN"/>
        </w:rPr>
        <w:lastRenderedPageBreak/>
        <w:t>显示次数达到日最大限制之后就不再显示（返回</w:t>
      </w:r>
      <w:proofErr w:type="spellStart"/>
      <w:r w:rsidRPr="003C3E9C">
        <w:rPr>
          <w:lang w:eastAsia="zh-CN"/>
        </w:rPr>
        <w:t>daily_cap_reached</w:t>
      </w:r>
      <w:proofErr w:type="spellEnd"/>
      <w:r w:rsidRPr="003C3E9C">
        <w:rPr>
          <w:lang w:eastAsia="zh-CN"/>
        </w:rPr>
        <w:t>），间隔最小时间内再进行请求的话就不再显示，超过最小间隔之后就可以进行</w:t>
      </w:r>
      <w:r>
        <w:rPr>
          <w:rFonts w:hint="eastAsia"/>
          <w:lang w:eastAsia="zh-CN"/>
        </w:rPr>
        <w:t>显示</w:t>
      </w:r>
      <w:r w:rsidRPr="003C3E9C">
        <w:rPr>
          <w:lang w:eastAsia="zh-CN"/>
        </w:rPr>
        <w:t>。</w:t>
      </w:r>
    </w:p>
    <w:p w14:paraId="0F8CD6D7" w14:textId="53E27E82"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91" w:name="_Toc230884818"/>
      <w:r>
        <w:rPr>
          <w:rFonts w:ascii="Times New Roman" w:eastAsia="宋体" w:hAnsi="Times New Roman" w:cs="Times New Roman" w:hint="eastAsia"/>
          <w:color w:val="auto"/>
          <w:kern w:val="2"/>
          <w:sz w:val="28"/>
          <w:szCs w:val="24"/>
          <w:lang w:eastAsia="zh-CN"/>
        </w:rPr>
        <w:t>5</w:t>
      </w:r>
      <w:r w:rsidR="00DF4297" w:rsidRPr="00F4189B">
        <w:rPr>
          <w:rFonts w:ascii="Times New Roman" w:eastAsia="宋体" w:hAnsi="Times New Roman" w:cs="Times New Roman"/>
          <w:color w:val="auto"/>
          <w:kern w:val="2"/>
          <w:sz w:val="28"/>
          <w:szCs w:val="24"/>
          <w:lang w:eastAsia="zh-CN"/>
        </w:rPr>
        <w:t xml:space="preserve">.3 </w:t>
      </w:r>
      <w:r w:rsidR="00DF4297" w:rsidRPr="00F4189B">
        <w:rPr>
          <w:rFonts w:ascii="Times New Roman" w:eastAsia="宋体" w:hAnsi="Times New Roman" w:cs="Times New Roman"/>
          <w:color w:val="auto"/>
          <w:kern w:val="2"/>
          <w:sz w:val="28"/>
          <w:szCs w:val="24"/>
          <w:lang w:eastAsia="zh-CN"/>
        </w:rPr>
        <w:t>集成测试</w:t>
      </w:r>
      <w:bookmarkEnd w:id="91"/>
    </w:p>
    <w:p w14:paraId="291AACCE" w14:textId="19757267" w:rsidR="00E70198" w:rsidRDefault="003C3E9C" w:rsidP="003C3E9C">
      <w:pPr>
        <w:ind w:firstLineChars="200" w:firstLine="480"/>
        <w:rPr>
          <w:lang w:eastAsia="zh-CN"/>
        </w:rPr>
      </w:pPr>
      <w:r w:rsidRPr="003C3E9C">
        <w:rPr>
          <w:lang w:eastAsia="zh-CN"/>
        </w:rPr>
        <w:t>设计出了六个端到端的测试场景，对各个子系统之间的协同工作是否正确进行检验。完整购买流程测试包含注册用户、浏览商品、下单购买的全部流程，检验订单金额正确计算、库存正确扣减；社区互动流程测试包含发表评价、</w:t>
      </w:r>
      <w:proofErr w:type="gramStart"/>
      <w:r w:rsidRPr="003C3E9C">
        <w:rPr>
          <w:lang w:eastAsia="zh-CN"/>
        </w:rPr>
        <w:t>点赞评价</w:t>
      </w:r>
      <w:proofErr w:type="gramEnd"/>
      <w:r w:rsidRPr="003C3E9C">
        <w:rPr>
          <w:lang w:eastAsia="zh-CN"/>
        </w:rPr>
        <w:t>、提问和回答的全部交互链路，检验数据一致性；</w:t>
      </w:r>
      <w:proofErr w:type="gramStart"/>
      <w:r w:rsidRPr="003C3E9C">
        <w:rPr>
          <w:lang w:eastAsia="zh-CN"/>
        </w:rPr>
        <w:t>广告频控流程</w:t>
      </w:r>
      <w:proofErr w:type="gramEnd"/>
      <w:r w:rsidRPr="003C3E9C">
        <w:rPr>
          <w:lang w:eastAsia="zh-CN"/>
        </w:rPr>
        <w:t>测试验证获取广告接口返回的</w:t>
      </w:r>
      <w:proofErr w:type="spellStart"/>
      <w:r w:rsidRPr="003C3E9C">
        <w:rPr>
          <w:lang w:eastAsia="zh-CN"/>
        </w:rPr>
        <w:t>frequency_level</w:t>
      </w:r>
      <w:proofErr w:type="spellEnd"/>
      <w:r w:rsidRPr="003C3E9C">
        <w:rPr>
          <w:lang w:eastAsia="zh-CN"/>
        </w:rPr>
        <w:t>字段正确反映用户活跃度等级，并验证展示事件的上报功能</w:t>
      </w:r>
      <w:r w:rsidR="00DF4297">
        <w:rPr>
          <w:lang w:eastAsia="zh-CN"/>
        </w:rPr>
        <w:t>。</w:t>
      </w:r>
    </w:p>
    <w:p w14:paraId="7F64253C" w14:textId="488E5171" w:rsidR="00E70198" w:rsidRDefault="003C3E9C" w:rsidP="003C3E9C">
      <w:pPr>
        <w:ind w:firstLineChars="200" w:firstLine="480"/>
        <w:rPr>
          <w:lang w:eastAsia="zh-CN"/>
        </w:rPr>
      </w:pPr>
      <w:r w:rsidRPr="003C3E9C">
        <w:rPr>
          <w:lang w:eastAsia="zh-CN"/>
        </w:rPr>
        <w:t>活跃度更新测试得到用户的初始活跃度评分之后，再做</w:t>
      </w:r>
      <w:r w:rsidRPr="003C3E9C">
        <w:rPr>
          <w:lang w:eastAsia="zh-CN"/>
        </w:rPr>
        <w:t>5</w:t>
      </w:r>
      <w:r w:rsidRPr="003C3E9C">
        <w:rPr>
          <w:lang w:eastAsia="zh-CN"/>
        </w:rPr>
        <w:t>次浏览行为，最后用查询评分来验证分数是否提高，这是检验行为</w:t>
      </w:r>
      <w:r w:rsidRPr="003C3E9C">
        <w:rPr>
          <w:lang w:eastAsia="zh-CN"/>
        </w:rPr>
        <w:t>→</w:t>
      </w:r>
      <w:r w:rsidRPr="003C3E9C">
        <w:rPr>
          <w:lang w:eastAsia="zh-CN"/>
        </w:rPr>
        <w:t>活跃度</w:t>
      </w:r>
      <w:r w:rsidRPr="003C3E9C">
        <w:rPr>
          <w:lang w:eastAsia="zh-CN"/>
        </w:rPr>
        <w:t>→</w:t>
      </w:r>
      <w:proofErr w:type="gramStart"/>
      <w:r w:rsidRPr="003C3E9C">
        <w:rPr>
          <w:lang w:eastAsia="zh-CN"/>
        </w:rPr>
        <w:t>频控数据流</w:t>
      </w:r>
      <w:proofErr w:type="gramEnd"/>
      <w:r w:rsidRPr="003C3E9C">
        <w:rPr>
          <w:lang w:eastAsia="zh-CN"/>
        </w:rPr>
        <w:t>连通性的一组测试。对</w:t>
      </w:r>
      <w:r w:rsidRPr="003C3E9C">
        <w:rPr>
          <w:lang w:eastAsia="zh-CN"/>
        </w:rPr>
        <w:t>API</w:t>
      </w:r>
      <w:r w:rsidRPr="003C3E9C">
        <w:rPr>
          <w:lang w:eastAsia="zh-CN"/>
        </w:rPr>
        <w:t>测试请求首页推荐、相似商品推荐这两个接口的返回数据格式进行检验。对管理后台测试请求仪表盘数据接口进行测试，检验用户总数、商品总数这些统计指标是不是准确</w:t>
      </w:r>
      <w:r w:rsidR="00DF4297">
        <w:rPr>
          <w:lang w:eastAsia="zh-CN"/>
        </w:rPr>
        <w:t>。</w:t>
      </w:r>
    </w:p>
    <w:p w14:paraId="3FF57D29" w14:textId="5AE7CE96" w:rsidR="00E70198"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92" w:name="_Toc230884819"/>
      <w:r>
        <w:rPr>
          <w:rFonts w:ascii="Times New Roman" w:eastAsia="宋体" w:hAnsi="Times New Roman" w:cs="Times New Roman" w:hint="eastAsia"/>
          <w:color w:val="auto"/>
          <w:kern w:val="2"/>
          <w:sz w:val="28"/>
          <w:szCs w:val="24"/>
          <w:lang w:eastAsia="zh-CN"/>
        </w:rPr>
        <w:t>5</w:t>
      </w:r>
      <w:r w:rsidR="00DF4297" w:rsidRPr="00F4189B">
        <w:rPr>
          <w:rFonts w:ascii="Times New Roman" w:eastAsia="宋体" w:hAnsi="Times New Roman" w:cs="Times New Roman"/>
          <w:color w:val="auto"/>
          <w:kern w:val="2"/>
          <w:sz w:val="28"/>
          <w:szCs w:val="24"/>
          <w:lang w:eastAsia="zh-CN"/>
        </w:rPr>
        <w:t xml:space="preserve">.4 </w:t>
      </w:r>
      <w:r w:rsidR="00DF4297" w:rsidRPr="00F4189B">
        <w:rPr>
          <w:rFonts w:ascii="Times New Roman" w:eastAsia="宋体" w:hAnsi="Times New Roman" w:cs="Times New Roman"/>
          <w:color w:val="auto"/>
          <w:kern w:val="2"/>
          <w:sz w:val="28"/>
          <w:szCs w:val="24"/>
          <w:lang w:eastAsia="zh-CN"/>
        </w:rPr>
        <w:t>性能测试</w:t>
      </w:r>
      <w:bookmarkEnd w:id="92"/>
    </w:p>
    <w:p w14:paraId="0D291A1C" w14:textId="08BAD857" w:rsidR="00D66EFB" w:rsidRPr="00D66EFB" w:rsidRDefault="003C3E9C" w:rsidP="003C3E9C">
      <w:pPr>
        <w:ind w:firstLineChars="200" w:firstLine="480"/>
        <w:rPr>
          <w:lang w:eastAsia="zh-CN"/>
        </w:rPr>
      </w:pPr>
      <w:r w:rsidRPr="003C3E9C">
        <w:rPr>
          <w:lang w:eastAsia="zh-CN"/>
        </w:rPr>
        <w:t>性能测试主要是对系统核心接口的响应时间做性能测试工作，满足设计要求。在种子数据环境下的测试中（商品624件、用户853个、行为记录12242条），对于每一个接口都进行了10次请求，并把每一次请求的时间作为接口的性能指标。在测试过程中去掉第一次请求中的冷启动时间，也就是数据库连接创建、模型加载的时间，从第二次请求开始计时。如表5.2所示。</w:t>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00DD56E0">
        <w:rPr>
          <w:rFonts w:hint="eastAsia"/>
          <w:lang w:eastAsia="zh-CN"/>
        </w:rPr>
      </w:r>
    </w:p>
    <w:p w14:paraId="47CF6C3B" w14:textId="731D5790" w:rsidR="00E70198" w:rsidRDefault="00DF4297">
      <w:pPr>
        <w:jc w:val="center"/>
        <w:rPr>
          <w:lang w:eastAsia="zh-CN"/>
        </w:rPr>
      </w:pPr>
      <w:r w:rsidRPr="007F40B0">
        <w:rPr>
          <w:rFonts w:cs="Times New Roman"/>
          <w:sz w:val="21"/>
          <w:lang w:eastAsia="zh-CN"/>
        </w:rPr>
        <w:t>表</w:t>
      </w:r>
      <w:r w:rsidRPr="007F40B0">
        <w:rPr>
          <w:rFonts w:cs="Times New Roman"/>
          <w:sz w:val="21"/>
          <w:lang w:eastAsia="zh-CN"/>
        </w:rPr>
        <w:t xml:space="preserve"> </w:t>
      </w:r>
      <w:r w:rsidR="007F40B0" w:rsidRPr="007F40B0">
        <w:rPr>
          <w:rFonts w:cs="Times New Roman"/>
          <w:sz w:val="21"/>
          <w:lang w:eastAsia="zh-CN"/>
        </w:rPr>
        <w:t>5</w:t>
      </w:r>
      <w:r w:rsidRPr="007F40B0">
        <w:rPr>
          <w:rFonts w:cs="Times New Roman"/>
          <w:sz w:val="21"/>
          <w:lang w:eastAsia="zh-CN"/>
        </w:rPr>
        <w:t>.2</w:t>
      </w:r>
      <w:r w:rsidR="00C45197">
        <w:rPr>
          <w:rFonts w:cs="Times New Roman" w:hint="eastAsia"/>
          <w:sz w:val="21"/>
          <w:lang w:eastAsia="zh-CN"/>
        </w:rPr>
        <w:t xml:space="preserve">  </w:t>
      </w:r>
      <w:r w:rsidRPr="007F40B0">
        <w:rPr>
          <w:rFonts w:cs="Times New Roman"/>
          <w:sz w:val="21"/>
          <w:lang w:eastAsia="zh-CN"/>
        </w:rPr>
        <w:t>性能</w:t>
      </w:r>
      <w:r>
        <w:rPr>
          <w:rFonts w:ascii="宋体" w:hAnsi="宋体"/>
          <w:sz w:val="21"/>
          <w:lang w:eastAsia="zh-CN"/>
        </w:rPr>
        <w:t>测试结果</w:t>
      </w:r>
    </w:p>
    <w:tbl>
      <w:tblPr>
        <w:tblW w:w="0" w:type="auto"/>
        <w:jc w:val="center"/>
        <w:tblLook w:val="04A0" w:firstRow="1" w:lastRow="0" w:firstColumn="1" w:lastColumn="0" w:noHBand="0" w:noVBand="1"/>
      </w:tblPr>
      <w:tblGrid>
        <w:gridCol w:w="1662"/>
        <w:gridCol w:w="1662"/>
        <w:gridCol w:w="1662"/>
        <w:gridCol w:w="1662"/>
        <w:gridCol w:w="1662"/>
      </w:tblGrid>
      <w:tr w:rsidR="00E70198" w:rsidRPr="001A2EE5" w14:paraId="44324313" w14:textId="77777777">
        <w:trPr>
          <w:jc w:val="center"/>
        </w:trPr>
        <w:tc>
          <w:tcPr>
            <w:tcW w:w="1662" w:type="dxa"/>
            <w:tcBorders>
              <w:top w:val="single" w:sz="12" w:space="0" w:color="000000"/>
              <w:bottom w:val="single" w:sz="6" w:space="0" w:color="000000"/>
            </w:tcBorders>
          </w:tcPr>
          <w:p w14:paraId="7B77E135" w14:textId="77777777" w:rsidR="00E70198" w:rsidRPr="001A2EE5" w:rsidRDefault="00DF4297" w:rsidP="009A6C64">
            <w:pPr>
              <w:ind w:firstLine="0"/>
              <w:jc w:val="center"/>
              <w:rPr>
                <w:rFonts w:cs="Times New Roman"/>
                <w:bCs/>
              </w:rPr>
            </w:pPr>
            <w:proofErr w:type="spellStart"/>
            <w:r w:rsidRPr="001A2EE5">
              <w:rPr>
                <w:rFonts w:cs="Times New Roman"/>
                <w:bCs/>
                <w:sz w:val="21"/>
              </w:rPr>
              <w:t>测试项</w:t>
            </w:r>
            <w:proofErr w:type="spellEnd"/>
          </w:p>
        </w:tc>
        <w:tc>
          <w:tcPr>
            <w:tcW w:w="1662" w:type="dxa"/>
            <w:tcBorders>
              <w:top w:val="single" w:sz="12" w:space="0" w:color="000000"/>
              <w:bottom w:val="single" w:sz="6" w:space="0" w:color="000000"/>
            </w:tcBorders>
          </w:tcPr>
          <w:p w14:paraId="41079CEC" w14:textId="77777777" w:rsidR="00E70198" w:rsidRPr="001A2EE5" w:rsidRDefault="00DF4297" w:rsidP="009A6C64">
            <w:pPr>
              <w:ind w:firstLine="0"/>
              <w:jc w:val="center"/>
              <w:rPr>
                <w:rFonts w:cs="Times New Roman"/>
                <w:bCs/>
              </w:rPr>
            </w:pPr>
            <w:proofErr w:type="spellStart"/>
            <w:r w:rsidRPr="001A2EE5">
              <w:rPr>
                <w:rFonts w:cs="Times New Roman"/>
                <w:bCs/>
                <w:sz w:val="21"/>
              </w:rPr>
              <w:t>方法</w:t>
            </w:r>
            <w:proofErr w:type="spellEnd"/>
          </w:p>
        </w:tc>
        <w:tc>
          <w:tcPr>
            <w:tcW w:w="1662" w:type="dxa"/>
            <w:tcBorders>
              <w:top w:val="single" w:sz="12" w:space="0" w:color="000000"/>
              <w:bottom w:val="single" w:sz="6" w:space="0" w:color="000000"/>
            </w:tcBorders>
          </w:tcPr>
          <w:p w14:paraId="5C1BEE83" w14:textId="77777777" w:rsidR="00E70198" w:rsidRPr="001A2EE5" w:rsidRDefault="00DF4297" w:rsidP="009A6C64">
            <w:pPr>
              <w:ind w:firstLine="0"/>
              <w:jc w:val="center"/>
              <w:rPr>
                <w:rFonts w:cs="Times New Roman"/>
                <w:bCs/>
              </w:rPr>
            </w:pPr>
            <w:proofErr w:type="spellStart"/>
            <w:r w:rsidRPr="001A2EE5">
              <w:rPr>
                <w:rFonts w:cs="Times New Roman"/>
                <w:bCs/>
                <w:sz w:val="21"/>
              </w:rPr>
              <w:t>目标</w:t>
            </w:r>
            <w:proofErr w:type="spellEnd"/>
          </w:p>
        </w:tc>
        <w:tc>
          <w:tcPr>
            <w:tcW w:w="1662" w:type="dxa"/>
            <w:tcBorders>
              <w:top w:val="single" w:sz="12" w:space="0" w:color="000000"/>
              <w:bottom w:val="single" w:sz="6" w:space="0" w:color="000000"/>
            </w:tcBorders>
          </w:tcPr>
          <w:p w14:paraId="3699FD32" w14:textId="77777777" w:rsidR="00E70198" w:rsidRPr="001A2EE5" w:rsidRDefault="00DF4297" w:rsidP="009A6C64">
            <w:pPr>
              <w:ind w:firstLine="0"/>
              <w:jc w:val="center"/>
              <w:rPr>
                <w:rFonts w:cs="Times New Roman"/>
                <w:bCs/>
              </w:rPr>
            </w:pPr>
            <w:proofErr w:type="spellStart"/>
            <w:r w:rsidRPr="001A2EE5">
              <w:rPr>
                <w:rFonts w:cs="Times New Roman"/>
                <w:bCs/>
                <w:sz w:val="21"/>
              </w:rPr>
              <w:t>结果</w:t>
            </w:r>
            <w:proofErr w:type="spellEnd"/>
          </w:p>
        </w:tc>
        <w:tc>
          <w:tcPr>
            <w:tcW w:w="1662" w:type="dxa"/>
            <w:tcBorders>
              <w:top w:val="single" w:sz="12" w:space="0" w:color="000000"/>
              <w:bottom w:val="single" w:sz="6" w:space="0" w:color="000000"/>
            </w:tcBorders>
          </w:tcPr>
          <w:p w14:paraId="4C932654" w14:textId="77777777" w:rsidR="00E70198" w:rsidRPr="001A2EE5" w:rsidRDefault="00DF4297" w:rsidP="009A6C64">
            <w:pPr>
              <w:ind w:firstLine="0"/>
              <w:jc w:val="center"/>
              <w:rPr>
                <w:rFonts w:cs="Times New Roman"/>
                <w:bCs/>
              </w:rPr>
            </w:pPr>
            <w:proofErr w:type="spellStart"/>
            <w:r w:rsidRPr="001A2EE5">
              <w:rPr>
                <w:rFonts w:cs="Times New Roman"/>
                <w:bCs/>
                <w:sz w:val="21"/>
              </w:rPr>
              <w:t>达标</w:t>
            </w:r>
            <w:proofErr w:type="spellEnd"/>
          </w:p>
        </w:tc>
      </w:tr>
      <w:tr w:rsidR="00E70198" w:rsidRPr="001A2EE5" w14:paraId="5AC758DD" w14:textId="77777777">
        <w:trPr>
          <w:jc w:val="center"/>
        </w:trPr>
        <w:tc>
          <w:tcPr>
            <w:tcW w:w="1662" w:type="dxa"/>
          </w:tcPr>
          <w:p w14:paraId="57441295" w14:textId="77777777" w:rsidR="00E70198" w:rsidRPr="001A2EE5" w:rsidRDefault="00DF4297" w:rsidP="009A6C64">
            <w:pPr>
              <w:ind w:firstLine="0"/>
              <w:jc w:val="center"/>
              <w:rPr>
                <w:rFonts w:cs="Times New Roman"/>
              </w:rPr>
            </w:pPr>
            <w:proofErr w:type="spellStart"/>
            <w:r w:rsidRPr="001A2EE5">
              <w:rPr>
                <w:rFonts w:cs="Times New Roman"/>
                <w:sz w:val="21"/>
              </w:rPr>
              <w:t>推荐接口</w:t>
            </w:r>
            <w:proofErr w:type="spellEnd"/>
          </w:p>
        </w:tc>
        <w:tc>
          <w:tcPr>
            <w:tcW w:w="1662" w:type="dxa"/>
          </w:tcPr>
          <w:p w14:paraId="6989C06F" w14:textId="77777777" w:rsidR="00E70198" w:rsidRPr="001A2EE5" w:rsidRDefault="00DF4297" w:rsidP="009A6C64">
            <w:pPr>
              <w:ind w:firstLineChars="103" w:firstLine="216"/>
              <w:rPr>
                <w:rFonts w:cs="Times New Roman"/>
              </w:rPr>
            </w:pPr>
            <w:r w:rsidRPr="001A2EE5">
              <w:rPr>
                <w:rFonts w:cs="Times New Roman"/>
                <w:sz w:val="21"/>
              </w:rPr>
              <w:t>10</w:t>
            </w:r>
            <w:r w:rsidRPr="001A2EE5">
              <w:rPr>
                <w:rFonts w:cs="Times New Roman"/>
                <w:sz w:val="21"/>
              </w:rPr>
              <w:t>次平均</w:t>
            </w:r>
          </w:p>
        </w:tc>
        <w:tc>
          <w:tcPr>
            <w:tcW w:w="1662" w:type="dxa"/>
          </w:tcPr>
          <w:p w14:paraId="64A84826" w14:textId="77777777" w:rsidR="00E70198" w:rsidRPr="001A2EE5" w:rsidRDefault="00DF4297" w:rsidP="009A6C64">
            <w:pPr>
              <w:ind w:firstLine="0"/>
              <w:jc w:val="center"/>
              <w:rPr>
                <w:rFonts w:cs="Times New Roman"/>
              </w:rPr>
            </w:pPr>
            <w:r w:rsidRPr="001A2EE5">
              <w:rPr>
                <w:rFonts w:cs="Times New Roman"/>
                <w:sz w:val="21"/>
              </w:rPr>
              <w:t>&lt;500ms</w:t>
            </w:r>
          </w:p>
        </w:tc>
        <w:tc>
          <w:tcPr>
            <w:tcW w:w="1662" w:type="dxa"/>
          </w:tcPr>
          <w:p w14:paraId="26E4D43D" w14:textId="77777777" w:rsidR="00E70198" w:rsidRPr="001A2EE5" w:rsidRDefault="00DF4297" w:rsidP="009A6C64">
            <w:pPr>
              <w:ind w:firstLine="0"/>
              <w:jc w:val="center"/>
              <w:rPr>
                <w:rFonts w:cs="Times New Roman"/>
              </w:rPr>
            </w:pPr>
            <w:r w:rsidRPr="001A2EE5">
              <w:rPr>
                <w:rFonts w:cs="Times New Roman"/>
                <w:sz w:val="21"/>
              </w:rPr>
              <w:t>&lt;500ms</w:t>
            </w:r>
          </w:p>
        </w:tc>
        <w:tc>
          <w:tcPr>
            <w:tcW w:w="1662" w:type="dxa"/>
          </w:tcPr>
          <w:p w14:paraId="33AEFA5C" w14:textId="77777777" w:rsidR="00E70198" w:rsidRPr="001A2EE5" w:rsidRDefault="00DF4297" w:rsidP="009A6C64">
            <w:pPr>
              <w:ind w:firstLine="0"/>
              <w:jc w:val="center"/>
              <w:rPr>
                <w:rFonts w:cs="Times New Roman"/>
              </w:rPr>
            </w:pPr>
            <w:r w:rsidRPr="001A2EE5">
              <w:rPr>
                <w:rFonts w:cs="Times New Roman"/>
                <w:sz w:val="21"/>
              </w:rPr>
              <w:t>是</w:t>
            </w:r>
          </w:p>
        </w:tc>
      </w:tr>
      <w:tr w:rsidR="00E70198" w:rsidRPr="001A2EE5" w14:paraId="30AA7140" w14:textId="77777777">
        <w:trPr>
          <w:jc w:val="center"/>
        </w:trPr>
        <w:tc>
          <w:tcPr>
            <w:tcW w:w="1662" w:type="dxa"/>
            <w:tcBorders>
              <w:bottom w:val="single" w:sz="12" w:space="0" w:color="000000"/>
            </w:tcBorders>
          </w:tcPr>
          <w:p w14:paraId="2CA8EE07" w14:textId="77777777" w:rsidR="00E70198" w:rsidRPr="001A2EE5" w:rsidRDefault="00DF4297" w:rsidP="009A6C64">
            <w:pPr>
              <w:ind w:firstLine="0"/>
              <w:jc w:val="center"/>
              <w:rPr>
                <w:rFonts w:cs="Times New Roman"/>
              </w:rPr>
            </w:pPr>
            <w:proofErr w:type="spellStart"/>
            <w:r w:rsidRPr="001A2EE5">
              <w:rPr>
                <w:rFonts w:cs="Times New Roman"/>
                <w:sz w:val="21"/>
              </w:rPr>
              <w:t>商品列表</w:t>
            </w:r>
            <w:proofErr w:type="spellEnd"/>
          </w:p>
        </w:tc>
        <w:tc>
          <w:tcPr>
            <w:tcW w:w="1662" w:type="dxa"/>
            <w:tcBorders>
              <w:bottom w:val="single" w:sz="12" w:space="0" w:color="000000"/>
            </w:tcBorders>
          </w:tcPr>
          <w:p w14:paraId="67C050EA" w14:textId="77777777" w:rsidR="00E70198" w:rsidRPr="001A2EE5" w:rsidRDefault="00DF4297" w:rsidP="009A6C64">
            <w:pPr>
              <w:ind w:firstLineChars="103" w:firstLine="216"/>
              <w:rPr>
                <w:rFonts w:cs="Times New Roman"/>
              </w:rPr>
            </w:pPr>
            <w:r w:rsidRPr="001A2EE5">
              <w:rPr>
                <w:rFonts w:cs="Times New Roman"/>
                <w:sz w:val="21"/>
              </w:rPr>
              <w:t>10</w:t>
            </w:r>
            <w:r w:rsidRPr="001A2EE5">
              <w:rPr>
                <w:rFonts w:cs="Times New Roman"/>
                <w:sz w:val="21"/>
              </w:rPr>
              <w:t>次平均</w:t>
            </w:r>
          </w:p>
        </w:tc>
        <w:tc>
          <w:tcPr>
            <w:tcW w:w="1662" w:type="dxa"/>
            <w:tcBorders>
              <w:bottom w:val="single" w:sz="12" w:space="0" w:color="000000"/>
            </w:tcBorders>
          </w:tcPr>
          <w:p w14:paraId="57ED210F" w14:textId="77777777" w:rsidR="00E70198" w:rsidRPr="001A2EE5" w:rsidRDefault="00DF4297" w:rsidP="009A6C64">
            <w:pPr>
              <w:ind w:firstLine="0"/>
              <w:jc w:val="center"/>
              <w:rPr>
                <w:rFonts w:cs="Times New Roman"/>
              </w:rPr>
            </w:pPr>
            <w:r w:rsidRPr="001A2EE5">
              <w:rPr>
                <w:rFonts w:cs="Times New Roman"/>
                <w:sz w:val="21"/>
              </w:rPr>
              <w:t>&lt;200ms</w:t>
            </w:r>
          </w:p>
        </w:tc>
        <w:tc>
          <w:tcPr>
            <w:tcW w:w="1662" w:type="dxa"/>
            <w:tcBorders>
              <w:bottom w:val="single" w:sz="12" w:space="0" w:color="000000"/>
            </w:tcBorders>
          </w:tcPr>
          <w:p w14:paraId="3F1A268C" w14:textId="77777777" w:rsidR="00E70198" w:rsidRPr="001A2EE5" w:rsidRDefault="00DF4297" w:rsidP="009A6C64">
            <w:pPr>
              <w:ind w:firstLine="0"/>
              <w:jc w:val="center"/>
              <w:rPr>
                <w:rFonts w:cs="Times New Roman"/>
              </w:rPr>
            </w:pPr>
            <w:r w:rsidRPr="001A2EE5">
              <w:rPr>
                <w:rFonts w:cs="Times New Roman"/>
                <w:sz w:val="21"/>
              </w:rPr>
              <w:t>&lt;200ms</w:t>
            </w:r>
          </w:p>
        </w:tc>
        <w:tc>
          <w:tcPr>
            <w:tcW w:w="1662" w:type="dxa"/>
            <w:tcBorders>
              <w:bottom w:val="single" w:sz="12" w:space="0" w:color="000000"/>
            </w:tcBorders>
          </w:tcPr>
          <w:p w14:paraId="6945AA7D" w14:textId="77777777" w:rsidR="00E70198" w:rsidRPr="001A2EE5" w:rsidRDefault="00DF4297" w:rsidP="009A6C64">
            <w:pPr>
              <w:ind w:firstLine="0"/>
              <w:jc w:val="center"/>
              <w:rPr>
                <w:rFonts w:cs="Times New Roman"/>
              </w:rPr>
            </w:pPr>
            <w:r w:rsidRPr="001A2EE5">
              <w:rPr>
                <w:rFonts w:cs="Times New Roman"/>
                <w:sz w:val="21"/>
              </w:rPr>
              <w:t>是</w:t>
            </w:r>
          </w:p>
        </w:tc>
      </w:tr>
    </w:tbl>
    <w:p>
      <w:pPr>
        <w:pStyle w:val="21"/>
      </w:pPr>
      <w:r>
        <w:t>5.5 个性化推荐效果验证</w:t>
      </w:r>
    </w:p>
    <w:p>
      <w:pPr/>
      <w:r>
        <w:t>为验证系统能够有效地根据每位用户的个人行为特征与社区数据进行个性化推荐，本节在真实数据集（624 件商品、853 名消费者）上对推荐引擎进行效果验证。验证基于用户的行为数据（浏览、加购、购买以及社区评价等，其中社区评价作为重要的社区反馈信号被纳入用户—商品交互矩阵）运行推荐引擎（UserCF 与 ItemCF 多路召回结合 MMR 重排），为用户生成 Top-N 个性化推荐，并从“个性化程度”与“个人兴趣相关性”两个方面进行量化评估。</w:t>
      </w:r>
    </w:p>
    <w:p>
      <w:pPr/>
      <w:r>
        <w:t>1. 个性化程度。选取 6 名历史主兴趣品类各不相同的代表性用户，统计其 Top-10 推荐列表两两之间的重合度（Jaccard 相似度）。结果显示平均重合度仅为 4.0%，即约 96% 的推荐内容因人而异，说明推荐结果高度依赖于每位用户的个人行为，而非千人一面的统一榜单。例如，历史主兴趣为护肤（Skin Care）的用户，其推荐结果中有 90% 落在该用户曾经交互过的品类范围内。</w:t>
      </w:r>
    </w:p>
    <w:p>
      <w:pPr/>
      <w:r>
        <w:t>2. 个人兴趣相关性。采用推荐系统通用的留一法（Leave-One-Out）评估：对 395 名具有足够交互记录的用户，分别隐藏其偏好强度最高的一次交互，由引擎依据该用户的其余行为重新生成推荐，再检验被隐藏的商品能否被召回。结果 Hit@10 达到 12.9%、Hit@20 达到 17.7%，而随机推荐的 Hit@10 基线仅约 1.6%，前者约为后者的 8 倍。这表明引擎能够依据用户个人的历史行为，有效地召回该用户真正感兴趣的商品。</w:t>
      </w:r>
    </w:p>
    <w:p>
      <w:pPr/>
      <w:r>
        <w:t>综合上述两项指标，推荐结果既高度因人而异（个性化程度高），又与用户的真实兴趣显著相关（命中率远高于随机基线），从而验证了系统能够有效地根据每位用户的个人行为特征与社区数据进行个性化的商品推荐。</w:t>
      </w:r>
    </w:p>
    <w:p w14:paraId="202ED630" w14:textId="55719A7D" w:rsidR="00E70198" w:rsidRPr="00F4189B" w:rsidRDefault="007F40B0" w:rsidP="009A6C64">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93" w:name="_Toc230884820"/>
      <w:r>
        <w:rPr>
          <w:rFonts w:ascii="Times New Roman" w:eastAsia="宋体" w:hAnsi="Times New Roman" w:cs="Times New Roman" w:hint="eastAsia"/>
          <w:color w:val="auto"/>
          <w:kern w:val="2"/>
          <w:sz w:val="28"/>
          <w:szCs w:val="24"/>
          <w:lang w:eastAsia="zh-CN"/>
        </w:rPr>
        <w:t>5.6 测试结果汇总</w:t>
      </w:r>
      <w:r w:rsidR="00DF4297" w:rsidRPr="00F4189B">
        <w:rPr>
          <w:rFonts w:ascii="Times New Roman" w:eastAsia="宋体" w:hAnsi="Times New Roman" w:cs="Times New Roman"/>
          <w:color w:val="auto"/>
          <w:kern w:val="2"/>
          <w:sz w:val="28"/>
          <w:szCs w:val="24"/>
          <w:lang w:eastAsia="zh-CN"/>
        </w:rPr>
      </w:r>
      <w:r w:rsidR="00DF4297" w:rsidRPr="00F4189B">
        <w:rPr>
          <w:rFonts w:ascii="Times New Roman" w:eastAsia="宋体" w:hAnsi="Times New Roman" w:cs="Times New Roman"/>
          <w:color w:val="auto"/>
          <w:kern w:val="2"/>
          <w:sz w:val="28"/>
          <w:szCs w:val="24"/>
          <w:lang w:eastAsia="zh-CN"/>
        </w:rPr>
      </w:r>
      <w:bookmarkEnd w:id="93"/>
    </w:p>
    <w:p w14:paraId="3FDBA636" w14:textId="45A67AFA" w:rsidR="00E70198" w:rsidRDefault="00DF4297" w:rsidP="009A6C64">
      <w:pPr>
        <w:ind w:firstLine="0"/>
        <w:jc w:val="center"/>
      </w:pPr>
      <w:r>
        <w:rPr>
          <w:rFonts w:ascii="宋体" w:hAnsi="宋体"/>
          <w:sz w:val="21"/>
        </w:rPr>
        <w:t>表</w:t>
      </w:r>
      <w:r w:rsidRPr="007F40B0">
        <w:rPr>
          <w:rFonts w:cs="Times New Roman"/>
          <w:sz w:val="21"/>
        </w:rPr>
        <w:t xml:space="preserve"> </w:t>
      </w:r>
      <w:proofErr w:type="gramStart"/>
      <w:r w:rsidR="007F40B0" w:rsidRPr="007F40B0">
        <w:rPr>
          <w:rFonts w:cs="Times New Roman"/>
          <w:sz w:val="21"/>
          <w:lang w:eastAsia="zh-CN"/>
        </w:rPr>
        <w:t>5</w:t>
      </w:r>
      <w:r w:rsidRPr="007F40B0">
        <w:rPr>
          <w:rFonts w:cs="Times New Roman"/>
          <w:sz w:val="21"/>
        </w:rPr>
        <w:t>.3</w:t>
      </w:r>
      <w:r w:rsidR="00C45197">
        <w:rPr>
          <w:rFonts w:cs="Times New Roman" w:hint="eastAsia"/>
          <w:sz w:val="21"/>
          <w:lang w:eastAsia="zh-CN"/>
        </w:rPr>
        <w:t xml:space="preserve">  </w:t>
      </w:r>
      <w:proofErr w:type="spellStart"/>
      <w:r w:rsidRPr="007F40B0">
        <w:rPr>
          <w:rFonts w:cs="Times New Roman"/>
          <w:sz w:val="21"/>
        </w:rPr>
        <w:t>测</w:t>
      </w:r>
      <w:r>
        <w:rPr>
          <w:rFonts w:ascii="宋体" w:hAnsi="宋体"/>
          <w:sz w:val="21"/>
        </w:rPr>
        <w:t>试结果汇总</w:t>
      </w:r>
      <w:proofErr w:type="spellEnd"/>
      <w:proofErr w:type="gramEnd"/>
    </w:p>
    <w:tbl>
      <w:tblPr>
        <w:tblW w:w="0" w:type="auto"/>
        <w:jc w:val="center"/>
        <w:tblLook w:val="04A0" w:firstRow="1" w:lastRow="0" w:firstColumn="1" w:lastColumn="0" w:noHBand="0" w:noVBand="1"/>
      </w:tblPr>
      <w:tblGrid>
        <w:gridCol w:w="1662"/>
        <w:gridCol w:w="1662"/>
        <w:gridCol w:w="1662"/>
        <w:gridCol w:w="1662"/>
        <w:gridCol w:w="1662"/>
      </w:tblGrid>
      <w:tr w:rsidR="00E70198" w:rsidRPr="001A2EE5" w14:paraId="1FC9F7C4" w14:textId="77777777">
        <w:trPr>
          <w:jc w:val="center"/>
        </w:trPr>
        <w:tc>
          <w:tcPr>
            <w:tcW w:w="1662" w:type="dxa"/>
            <w:tcBorders>
              <w:top w:val="single" w:sz="12" w:space="0" w:color="000000"/>
              <w:bottom w:val="single" w:sz="6" w:space="0" w:color="000000"/>
            </w:tcBorders>
          </w:tcPr>
          <w:p w14:paraId="688436FD" w14:textId="77777777" w:rsidR="00E70198" w:rsidRPr="001A2EE5" w:rsidRDefault="00DF4297" w:rsidP="009A6C64">
            <w:pPr>
              <w:ind w:firstLine="0"/>
              <w:jc w:val="center"/>
              <w:rPr>
                <w:rFonts w:cs="Times New Roman"/>
                <w:bCs/>
              </w:rPr>
            </w:pPr>
            <w:proofErr w:type="spellStart"/>
            <w:r w:rsidRPr="001A2EE5">
              <w:rPr>
                <w:rFonts w:cs="Times New Roman"/>
                <w:bCs/>
                <w:sz w:val="21"/>
              </w:rPr>
              <w:t>类型</w:t>
            </w:r>
            <w:proofErr w:type="spellEnd"/>
          </w:p>
        </w:tc>
        <w:tc>
          <w:tcPr>
            <w:tcW w:w="1662" w:type="dxa"/>
            <w:tcBorders>
              <w:top w:val="single" w:sz="12" w:space="0" w:color="000000"/>
              <w:bottom w:val="single" w:sz="6" w:space="0" w:color="000000"/>
            </w:tcBorders>
          </w:tcPr>
          <w:p w14:paraId="333E6BCA" w14:textId="77777777" w:rsidR="00E70198" w:rsidRPr="001A2EE5" w:rsidRDefault="00DF4297" w:rsidP="009A6C64">
            <w:pPr>
              <w:ind w:firstLine="0"/>
              <w:jc w:val="center"/>
              <w:rPr>
                <w:rFonts w:cs="Times New Roman"/>
                <w:bCs/>
              </w:rPr>
            </w:pPr>
            <w:proofErr w:type="spellStart"/>
            <w:r w:rsidRPr="001A2EE5">
              <w:rPr>
                <w:rFonts w:cs="Times New Roman"/>
                <w:bCs/>
                <w:sz w:val="21"/>
              </w:rPr>
              <w:t>用例数</w:t>
            </w:r>
            <w:proofErr w:type="spellEnd"/>
          </w:p>
        </w:tc>
        <w:tc>
          <w:tcPr>
            <w:tcW w:w="1662" w:type="dxa"/>
            <w:tcBorders>
              <w:top w:val="single" w:sz="12" w:space="0" w:color="000000"/>
              <w:bottom w:val="single" w:sz="6" w:space="0" w:color="000000"/>
            </w:tcBorders>
          </w:tcPr>
          <w:p w14:paraId="7CBA0317" w14:textId="77777777" w:rsidR="00E70198" w:rsidRPr="001A2EE5" w:rsidRDefault="00DF4297" w:rsidP="009A6C64">
            <w:pPr>
              <w:ind w:firstLine="0"/>
              <w:jc w:val="center"/>
              <w:rPr>
                <w:rFonts w:cs="Times New Roman"/>
                <w:bCs/>
              </w:rPr>
            </w:pPr>
            <w:proofErr w:type="spellStart"/>
            <w:r w:rsidRPr="001A2EE5">
              <w:rPr>
                <w:rFonts w:cs="Times New Roman"/>
                <w:bCs/>
                <w:sz w:val="21"/>
              </w:rPr>
              <w:t>通过</w:t>
            </w:r>
            <w:proofErr w:type="spellEnd"/>
          </w:p>
        </w:tc>
        <w:tc>
          <w:tcPr>
            <w:tcW w:w="1662" w:type="dxa"/>
            <w:tcBorders>
              <w:top w:val="single" w:sz="12" w:space="0" w:color="000000"/>
              <w:bottom w:val="single" w:sz="6" w:space="0" w:color="000000"/>
            </w:tcBorders>
          </w:tcPr>
          <w:p w14:paraId="071579FA" w14:textId="77777777" w:rsidR="00E70198" w:rsidRPr="001A2EE5" w:rsidRDefault="00DF4297" w:rsidP="009A6C64">
            <w:pPr>
              <w:ind w:firstLine="0"/>
              <w:jc w:val="center"/>
              <w:rPr>
                <w:rFonts w:cs="Times New Roman"/>
                <w:bCs/>
              </w:rPr>
            </w:pPr>
            <w:proofErr w:type="spellStart"/>
            <w:r w:rsidRPr="001A2EE5">
              <w:rPr>
                <w:rFonts w:cs="Times New Roman"/>
                <w:bCs/>
                <w:sz w:val="21"/>
              </w:rPr>
              <w:t>跳过</w:t>
            </w:r>
            <w:proofErr w:type="spellEnd"/>
          </w:p>
        </w:tc>
        <w:tc>
          <w:tcPr>
            <w:tcW w:w="1662" w:type="dxa"/>
            <w:tcBorders>
              <w:top w:val="single" w:sz="12" w:space="0" w:color="000000"/>
              <w:bottom w:val="single" w:sz="6" w:space="0" w:color="000000"/>
            </w:tcBorders>
          </w:tcPr>
          <w:p w14:paraId="5DF51F98" w14:textId="77777777" w:rsidR="00E70198" w:rsidRPr="001A2EE5" w:rsidRDefault="00DF4297" w:rsidP="009A6C64">
            <w:pPr>
              <w:ind w:firstLine="0"/>
              <w:jc w:val="center"/>
              <w:rPr>
                <w:rFonts w:cs="Times New Roman"/>
                <w:bCs/>
              </w:rPr>
            </w:pPr>
            <w:proofErr w:type="spellStart"/>
            <w:r w:rsidRPr="001A2EE5">
              <w:rPr>
                <w:rFonts w:cs="Times New Roman"/>
                <w:bCs/>
                <w:sz w:val="21"/>
              </w:rPr>
              <w:t>失败</w:t>
            </w:r>
            <w:proofErr w:type="spellEnd"/>
          </w:p>
        </w:tc>
      </w:tr>
      <w:tr w:rsidR="00E70198" w:rsidRPr="001A2EE5" w14:paraId="31F2E655" w14:textId="77777777">
        <w:trPr>
          <w:jc w:val="center"/>
        </w:trPr>
        <w:tc>
          <w:tcPr>
            <w:tcW w:w="1662" w:type="dxa"/>
          </w:tcPr>
          <w:p w14:paraId="2232E31C" w14:textId="77777777" w:rsidR="00E70198" w:rsidRPr="001A2EE5" w:rsidRDefault="00DF4297" w:rsidP="009A6C64">
            <w:pPr>
              <w:ind w:firstLine="0"/>
              <w:jc w:val="center"/>
              <w:rPr>
                <w:rFonts w:cs="Times New Roman"/>
              </w:rPr>
            </w:pPr>
            <w:proofErr w:type="spellStart"/>
            <w:r w:rsidRPr="001A2EE5">
              <w:rPr>
                <w:rFonts w:cs="Times New Roman"/>
                <w:sz w:val="21"/>
              </w:rPr>
              <w:t>单元测试</w:t>
            </w:r>
            <w:proofErr w:type="spellEnd"/>
          </w:p>
        </w:tc>
        <w:tc>
          <w:tcPr>
            <w:tcW w:w="1662" w:type="dxa"/>
          </w:tcPr>
          <w:p w14:paraId="153F78E6" w14:textId="77777777" w:rsidR="00E70198" w:rsidRPr="001A2EE5" w:rsidRDefault="00DF4297" w:rsidP="009A6C64">
            <w:pPr>
              <w:ind w:firstLine="0"/>
              <w:jc w:val="center"/>
              <w:rPr>
                <w:rFonts w:cs="Times New Roman"/>
              </w:rPr>
            </w:pPr>
            <w:r w:rsidRPr="001A2EE5">
              <w:rPr>
                <w:rFonts w:cs="Times New Roman"/>
                <w:sz w:val="21"/>
              </w:rPr>
              <w:t>48</w:t>
            </w:r>
          </w:p>
        </w:tc>
        <w:tc>
          <w:tcPr>
            <w:tcW w:w="1662" w:type="dxa"/>
          </w:tcPr>
          <w:p w14:paraId="3F0DCD39" w14:textId="77777777" w:rsidR="00E70198" w:rsidRPr="001A2EE5" w:rsidRDefault="00DF4297" w:rsidP="009A6C64">
            <w:pPr>
              <w:ind w:firstLine="0"/>
              <w:jc w:val="center"/>
              <w:rPr>
                <w:rFonts w:cs="Times New Roman"/>
              </w:rPr>
            </w:pPr>
            <w:r w:rsidRPr="001A2EE5">
              <w:rPr>
                <w:rFonts w:cs="Times New Roman"/>
                <w:sz w:val="21"/>
              </w:rPr>
              <w:t>44</w:t>
            </w:r>
          </w:p>
        </w:tc>
        <w:tc>
          <w:tcPr>
            <w:tcW w:w="1662" w:type="dxa"/>
          </w:tcPr>
          <w:p w14:paraId="0F86C9FE" w14:textId="77777777" w:rsidR="00E70198" w:rsidRPr="001A2EE5" w:rsidRDefault="00DF4297" w:rsidP="009A6C64">
            <w:pPr>
              <w:ind w:firstLine="0"/>
              <w:jc w:val="center"/>
              <w:rPr>
                <w:rFonts w:cs="Times New Roman"/>
              </w:rPr>
            </w:pPr>
            <w:r w:rsidRPr="001A2EE5">
              <w:rPr>
                <w:rFonts w:cs="Times New Roman"/>
                <w:sz w:val="21"/>
              </w:rPr>
              <w:t>4</w:t>
            </w:r>
          </w:p>
        </w:tc>
        <w:tc>
          <w:tcPr>
            <w:tcW w:w="1662" w:type="dxa"/>
          </w:tcPr>
          <w:p w14:paraId="40FFD749" w14:textId="77777777" w:rsidR="00E70198" w:rsidRPr="001A2EE5" w:rsidRDefault="00DF4297" w:rsidP="009A6C64">
            <w:pPr>
              <w:ind w:firstLine="0"/>
              <w:jc w:val="center"/>
              <w:rPr>
                <w:rFonts w:cs="Times New Roman"/>
              </w:rPr>
            </w:pPr>
            <w:r w:rsidRPr="001A2EE5">
              <w:rPr>
                <w:rFonts w:cs="Times New Roman"/>
                <w:sz w:val="21"/>
              </w:rPr>
              <w:t>0</w:t>
            </w:r>
          </w:p>
        </w:tc>
      </w:tr>
      <w:tr w:rsidR="00E70198" w:rsidRPr="001A2EE5" w14:paraId="1FBFF051" w14:textId="77777777">
        <w:trPr>
          <w:jc w:val="center"/>
        </w:trPr>
        <w:tc>
          <w:tcPr>
            <w:tcW w:w="1662" w:type="dxa"/>
          </w:tcPr>
          <w:p w14:paraId="4E7B2A69" w14:textId="77777777" w:rsidR="00E70198" w:rsidRPr="001A2EE5" w:rsidRDefault="00DF4297" w:rsidP="009A6C64">
            <w:pPr>
              <w:ind w:firstLine="0"/>
              <w:jc w:val="center"/>
              <w:rPr>
                <w:rFonts w:cs="Times New Roman"/>
              </w:rPr>
            </w:pPr>
            <w:proofErr w:type="spellStart"/>
            <w:r w:rsidRPr="001A2EE5">
              <w:rPr>
                <w:rFonts w:cs="Times New Roman"/>
                <w:sz w:val="21"/>
              </w:rPr>
              <w:t>API</w:t>
            </w:r>
            <w:r w:rsidRPr="001A2EE5">
              <w:rPr>
                <w:rFonts w:cs="Times New Roman"/>
                <w:sz w:val="21"/>
              </w:rPr>
              <w:t>测试</w:t>
            </w:r>
            <w:proofErr w:type="spellEnd"/>
          </w:p>
        </w:tc>
        <w:tc>
          <w:tcPr>
            <w:tcW w:w="1662" w:type="dxa"/>
          </w:tcPr>
          <w:p w14:paraId="6616EEAF" w14:textId="77777777" w:rsidR="00E70198" w:rsidRPr="001A2EE5" w:rsidRDefault="00DF4297" w:rsidP="009A6C64">
            <w:pPr>
              <w:ind w:firstLine="0"/>
              <w:jc w:val="center"/>
              <w:rPr>
                <w:rFonts w:cs="Times New Roman"/>
              </w:rPr>
            </w:pPr>
            <w:r w:rsidRPr="001A2EE5">
              <w:rPr>
                <w:rFonts w:cs="Times New Roman"/>
                <w:sz w:val="21"/>
              </w:rPr>
              <w:t>21</w:t>
            </w:r>
          </w:p>
        </w:tc>
        <w:tc>
          <w:tcPr>
            <w:tcW w:w="1662" w:type="dxa"/>
          </w:tcPr>
          <w:p w14:paraId="18CFA909" w14:textId="77777777" w:rsidR="00E70198" w:rsidRPr="001A2EE5" w:rsidRDefault="00DF4297" w:rsidP="009A6C64">
            <w:pPr>
              <w:ind w:firstLine="0"/>
              <w:jc w:val="center"/>
              <w:rPr>
                <w:rFonts w:cs="Times New Roman"/>
              </w:rPr>
            </w:pPr>
            <w:r w:rsidRPr="001A2EE5">
              <w:rPr>
                <w:rFonts w:cs="Times New Roman"/>
                <w:sz w:val="21"/>
              </w:rPr>
              <w:t>21</w:t>
            </w:r>
          </w:p>
        </w:tc>
        <w:tc>
          <w:tcPr>
            <w:tcW w:w="1662" w:type="dxa"/>
          </w:tcPr>
          <w:p w14:paraId="7194829A" w14:textId="77777777" w:rsidR="00E70198" w:rsidRPr="001A2EE5" w:rsidRDefault="00DF4297" w:rsidP="009A6C64">
            <w:pPr>
              <w:ind w:firstLine="0"/>
              <w:jc w:val="center"/>
              <w:rPr>
                <w:rFonts w:cs="Times New Roman"/>
              </w:rPr>
            </w:pPr>
            <w:r w:rsidRPr="001A2EE5">
              <w:rPr>
                <w:rFonts w:cs="Times New Roman"/>
                <w:sz w:val="21"/>
              </w:rPr>
              <w:t>0</w:t>
            </w:r>
          </w:p>
        </w:tc>
        <w:tc>
          <w:tcPr>
            <w:tcW w:w="1662" w:type="dxa"/>
          </w:tcPr>
          <w:p w14:paraId="696340F5" w14:textId="77777777" w:rsidR="00E70198" w:rsidRPr="001A2EE5" w:rsidRDefault="00DF4297" w:rsidP="009A6C64">
            <w:pPr>
              <w:ind w:firstLine="0"/>
              <w:jc w:val="center"/>
              <w:rPr>
                <w:rFonts w:cs="Times New Roman"/>
              </w:rPr>
            </w:pPr>
            <w:r w:rsidRPr="001A2EE5">
              <w:rPr>
                <w:rFonts w:cs="Times New Roman"/>
                <w:sz w:val="21"/>
              </w:rPr>
              <w:t>0</w:t>
            </w:r>
          </w:p>
        </w:tc>
      </w:tr>
      <w:tr w:rsidR="00E70198" w:rsidRPr="001A2EE5" w14:paraId="2D840E15" w14:textId="77777777">
        <w:trPr>
          <w:jc w:val="center"/>
        </w:trPr>
        <w:tc>
          <w:tcPr>
            <w:tcW w:w="1662" w:type="dxa"/>
          </w:tcPr>
          <w:p w14:paraId="217309D3" w14:textId="77777777" w:rsidR="00E70198" w:rsidRPr="001A2EE5" w:rsidRDefault="00DF4297" w:rsidP="009A6C64">
            <w:pPr>
              <w:ind w:firstLine="0"/>
              <w:jc w:val="center"/>
              <w:rPr>
                <w:rFonts w:cs="Times New Roman"/>
              </w:rPr>
            </w:pPr>
            <w:proofErr w:type="spellStart"/>
            <w:r w:rsidRPr="001A2EE5">
              <w:rPr>
                <w:rFonts w:cs="Times New Roman"/>
                <w:sz w:val="21"/>
              </w:rPr>
              <w:t>集成测试</w:t>
            </w:r>
            <w:proofErr w:type="spellEnd"/>
          </w:p>
        </w:tc>
        <w:tc>
          <w:tcPr>
            <w:tcW w:w="1662" w:type="dxa"/>
          </w:tcPr>
          <w:p w14:paraId="554CB88C" w14:textId="77777777" w:rsidR="00E70198" w:rsidRPr="001A2EE5" w:rsidRDefault="00DF4297" w:rsidP="009A6C64">
            <w:pPr>
              <w:ind w:firstLine="0"/>
              <w:jc w:val="center"/>
              <w:rPr>
                <w:rFonts w:cs="Times New Roman"/>
              </w:rPr>
            </w:pPr>
            <w:r w:rsidRPr="001A2EE5">
              <w:rPr>
                <w:rFonts w:cs="Times New Roman"/>
                <w:sz w:val="21"/>
              </w:rPr>
              <w:t>6</w:t>
            </w:r>
          </w:p>
        </w:tc>
        <w:tc>
          <w:tcPr>
            <w:tcW w:w="1662" w:type="dxa"/>
          </w:tcPr>
          <w:p w14:paraId="7B50A4FA" w14:textId="77777777" w:rsidR="00E70198" w:rsidRPr="001A2EE5" w:rsidRDefault="00DF4297" w:rsidP="009A6C64">
            <w:pPr>
              <w:ind w:firstLine="0"/>
              <w:jc w:val="center"/>
              <w:rPr>
                <w:rFonts w:cs="Times New Roman"/>
              </w:rPr>
            </w:pPr>
            <w:r w:rsidRPr="001A2EE5">
              <w:rPr>
                <w:rFonts w:cs="Times New Roman"/>
                <w:sz w:val="21"/>
              </w:rPr>
              <w:t>6</w:t>
            </w:r>
          </w:p>
        </w:tc>
        <w:tc>
          <w:tcPr>
            <w:tcW w:w="1662" w:type="dxa"/>
          </w:tcPr>
          <w:p w14:paraId="5FD60E05" w14:textId="77777777" w:rsidR="00E70198" w:rsidRPr="001A2EE5" w:rsidRDefault="00DF4297" w:rsidP="009A6C64">
            <w:pPr>
              <w:ind w:firstLine="0"/>
              <w:jc w:val="center"/>
              <w:rPr>
                <w:rFonts w:cs="Times New Roman"/>
              </w:rPr>
            </w:pPr>
            <w:r w:rsidRPr="001A2EE5">
              <w:rPr>
                <w:rFonts w:cs="Times New Roman"/>
                <w:sz w:val="21"/>
              </w:rPr>
              <w:t>0</w:t>
            </w:r>
          </w:p>
        </w:tc>
        <w:tc>
          <w:tcPr>
            <w:tcW w:w="1662" w:type="dxa"/>
          </w:tcPr>
          <w:p w14:paraId="31E4B1C1" w14:textId="77777777" w:rsidR="00E70198" w:rsidRPr="001A2EE5" w:rsidRDefault="00DF4297" w:rsidP="009A6C64">
            <w:pPr>
              <w:ind w:firstLine="0"/>
              <w:jc w:val="center"/>
              <w:rPr>
                <w:rFonts w:cs="Times New Roman"/>
              </w:rPr>
            </w:pPr>
            <w:r w:rsidRPr="001A2EE5">
              <w:rPr>
                <w:rFonts w:cs="Times New Roman"/>
                <w:sz w:val="21"/>
              </w:rPr>
              <w:t>0</w:t>
            </w:r>
          </w:p>
        </w:tc>
      </w:tr>
      <w:tr w:rsidR="00E70198" w:rsidRPr="001A2EE5" w14:paraId="63E4C213" w14:textId="77777777">
        <w:trPr>
          <w:jc w:val="center"/>
        </w:trPr>
        <w:tc>
          <w:tcPr>
            <w:tcW w:w="1662" w:type="dxa"/>
          </w:tcPr>
          <w:p w14:paraId="3E1D14B8" w14:textId="77777777" w:rsidR="00E70198" w:rsidRPr="001A2EE5" w:rsidRDefault="00DF4297" w:rsidP="009A6C64">
            <w:pPr>
              <w:ind w:firstLine="0"/>
              <w:jc w:val="center"/>
              <w:rPr>
                <w:rFonts w:cs="Times New Roman"/>
              </w:rPr>
            </w:pPr>
            <w:proofErr w:type="spellStart"/>
            <w:r w:rsidRPr="001A2EE5">
              <w:rPr>
                <w:rFonts w:cs="Times New Roman"/>
                <w:sz w:val="21"/>
              </w:rPr>
              <w:t>性能测试</w:t>
            </w:r>
            <w:proofErr w:type="spellEnd"/>
          </w:p>
        </w:tc>
        <w:tc>
          <w:tcPr>
            <w:tcW w:w="1662" w:type="dxa"/>
          </w:tcPr>
          <w:p w14:paraId="7CB0AF8E" w14:textId="77777777" w:rsidR="00E70198" w:rsidRPr="001A2EE5" w:rsidRDefault="00DF4297" w:rsidP="009A6C64">
            <w:pPr>
              <w:ind w:firstLine="0"/>
              <w:jc w:val="center"/>
              <w:rPr>
                <w:rFonts w:cs="Times New Roman"/>
              </w:rPr>
            </w:pPr>
            <w:r w:rsidRPr="001A2EE5">
              <w:rPr>
                <w:rFonts w:cs="Times New Roman"/>
                <w:sz w:val="21"/>
              </w:rPr>
              <w:t>2</w:t>
            </w:r>
          </w:p>
        </w:tc>
        <w:tc>
          <w:tcPr>
            <w:tcW w:w="1662" w:type="dxa"/>
          </w:tcPr>
          <w:p w14:paraId="214BDD30" w14:textId="77777777" w:rsidR="00E70198" w:rsidRPr="001A2EE5" w:rsidRDefault="00DF4297" w:rsidP="009A6C64">
            <w:pPr>
              <w:ind w:firstLine="0"/>
              <w:jc w:val="center"/>
              <w:rPr>
                <w:rFonts w:cs="Times New Roman"/>
              </w:rPr>
            </w:pPr>
            <w:r w:rsidRPr="001A2EE5">
              <w:rPr>
                <w:rFonts w:cs="Times New Roman"/>
                <w:sz w:val="21"/>
              </w:rPr>
              <w:t>2</w:t>
            </w:r>
          </w:p>
        </w:tc>
        <w:tc>
          <w:tcPr>
            <w:tcW w:w="1662" w:type="dxa"/>
          </w:tcPr>
          <w:p w14:paraId="767144FD" w14:textId="77777777" w:rsidR="00E70198" w:rsidRPr="001A2EE5" w:rsidRDefault="00DF4297" w:rsidP="009A6C64">
            <w:pPr>
              <w:ind w:firstLine="0"/>
              <w:jc w:val="center"/>
              <w:rPr>
                <w:rFonts w:cs="Times New Roman"/>
              </w:rPr>
            </w:pPr>
            <w:r w:rsidRPr="001A2EE5">
              <w:rPr>
                <w:rFonts w:cs="Times New Roman"/>
                <w:sz w:val="21"/>
              </w:rPr>
              <w:t>0</w:t>
            </w:r>
          </w:p>
        </w:tc>
        <w:tc>
          <w:tcPr>
            <w:tcW w:w="1662" w:type="dxa"/>
          </w:tcPr>
          <w:p w14:paraId="727093D8" w14:textId="77777777" w:rsidR="00E70198" w:rsidRPr="001A2EE5" w:rsidRDefault="00DF4297" w:rsidP="009A6C64">
            <w:pPr>
              <w:ind w:firstLine="0"/>
              <w:jc w:val="center"/>
              <w:rPr>
                <w:rFonts w:cs="Times New Roman"/>
              </w:rPr>
            </w:pPr>
            <w:r w:rsidRPr="001A2EE5">
              <w:rPr>
                <w:rFonts w:cs="Times New Roman"/>
                <w:sz w:val="21"/>
              </w:rPr>
              <w:t>0</w:t>
            </w:r>
          </w:p>
        </w:tc>
      </w:tr>
      <w:tr w:rsidR="00E70198" w:rsidRPr="001A2EE5" w14:paraId="44A45189" w14:textId="77777777">
        <w:trPr>
          <w:jc w:val="center"/>
        </w:trPr>
        <w:tc>
          <w:tcPr>
            <w:tcW w:w="1662" w:type="dxa"/>
            <w:tcBorders>
              <w:bottom w:val="single" w:sz="12" w:space="0" w:color="000000"/>
            </w:tcBorders>
          </w:tcPr>
          <w:p w14:paraId="59F62F70" w14:textId="77777777" w:rsidR="00E70198" w:rsidRPr="001A2EE5" w:rsidRDefault="00DF4297" w:rsidP="009A6C64">
            <w:pPr>
              <w:ind w:firstLine="0"/>
              <w:jc w:val="center"/>
              <w:rPr>
                <w:rFonts w:cs="Times New Roman"/>
              </w:rPr>
            </w:pPr>
            <w:proofErr w:type="spellStart"/>
            <w:r w:rsidRPr="001A2EE5">
              <w:rPr>
                <w:rFonts w:cs="Times New Roman"/>
                <w:sz w:val="21"/>
              </w:rPr>
              <w:t>合计</w:t>
            </w:r>
            <w:proofErr w:type="spellEnd"/>
          </w:p>
        </w:tc>
        <w:tc>
          <w:tcPr>
            <w:tcW w:w="1662" w:type="dxa"/>
            <w:tcBorders>
              <w:bottom w:val="single" w:sz="12" w:space="0" w:color="000000"/>
            </w:tcBorders>
          </w:tcPr>
          <w:p w14:paraId="5486C20A" w14:textId="77777777" w:rsidR="00E70198" w:rsidRPr="001A2EE5" w:rsidRDefault="00DF4297" w:rsidP="009A6C64">
            <w:pPr>
              <w:ind w:firstLine="0"/>
              <w:jc w:val="center"/>
              <w:rPr>
                <w:rFonts w:cs="Times New Roman"/>
              </w:rPr>
            </w:pPr>
            <w:r w:rsidRPr="001A2EE5">
              <w:rPr>
                <w:rFonts w:cs="Times New Roman"/>
                <w:sz w:val="21"/>
              </w:rPr>
              <w:t>77</w:t>
            </w:r>
          </w:p>
        </w:tc>
        <w:tc>
          <w:tcPr>
            <w:tcW w:w="1662" w:type="dxa"/>
            <w:tcBorders>
              <w:bottom w:val="single" w:sz="12" w:space="0" w:color="000000"/>
            </w:tcBorders>
          </w:tcPr>
          <w:p w14:paraId="50CED81E" w14:textId="77777777" w:rsidR="00E70198" w:rsidRPr="001A2EE5" w:rsidRDefault="00DF4297" w:rsidP="009A6C64">
            <w:pPr>
              <w:ind w:firstLine="0"/>
              <w:jc w:val="center"/>
              <w:rPr>
                <w:rFonts w:cs="Times New Roman"/>
              </w:rPr>
            </w:pPr>
            <w:r w:rsidRPr="001A2EE5">
              <w:rPr>
                <w:rFonts w:cs="Times New Roman"/>
                <w:sz w:val="21"/>
              </w:rPr>
              <w:t>73</w:t>
            </w:r>
          </w:p>
        </w:tc>
        <w:tc>
          <w:tcPr>
            <w:tcW w:w="1662" w:type="dxa"/>
            <w:tcBorders>
              <w:bottom w:val="single" w:sz="12" w:space="0" w:color="000000"/>
            </w:tcBorders>
          </w:tcPr>
          <w:p w14:paraId="2A45D29D" w14:textId="77777777" w:rsidR="00E70198" w:rsidRPr="001A2EE5" w:rsidRDefault="00DF4297" w:rsidP="009A6C64">
            <w:pPr>
              <w:ind w:firstLine="0"/>
              <w:jc w:val="center"/>
              <w:rPr>
                <w:rFonts w:cs="Times New Roman"/>
              </w:rPr>
            </w:pPr>
            <w:r w:rsidRPr="001A2EE5">
              <w:rPr>
                <w:rFonts w:cs="Times New Roman"/>
                <w:sz w:val="21"/>
              </w:rPr>
              <w:t>4</w:t>
            </w:r>
          </w:p>
        </w:tc>
        <w:tc>
          <w:tcPr>
            <w:tcW w:w="1662" w:type="dxa"/>
            <w:tcBorders>
              <w:bottom w:val="single" w:sz="12" w:space="0" w:color="000000"/>
            </w:tcBorders>
          </w:tcPr>
          <w:p w14:paraId="53AD9119" w14:textId="77777777" w:rsidR="00E70198" w:rsidRPr="001A2EE5" w:rsidRDefault="00DF4297" w:rsidP="009A6C64">
            <w:pPr>
              <w:ind w:firstLine="0"/>
              <w:jc w:val="center"/>
              <w:rPr>
                <w:rFonts w:cs="Times New Roman"/>
              </w:rPr>
            </w:pPr>
            <w:r w:rsidRPr="001A2EE5">
              <w:rPr>
                <w:rFonts w:cs="Times New Roman"/>
                <w:sz w:val="21"/>
              </w:rPr>
              <w:t>0</w:t>
            </w:r>
          </w:p>
        </w:tc>
      </w:tr>
    </w:tbl>
    <w:p w14:paraId="0E24CC3A" w14:textId="382CC649" w:rsidR="00E70198" w:rsidRDefault="003C3E9C" w:rsidP="003C3E9C">
      <w:pPr>
        <w:ind w:firstLineChars="200" w:firstLine="480"/>
        <w:rPr>
          <w:lang w:eastAsia="zh-CN"/>
        </w:rPr>
      </w:pPr>
      <w:r w:rsidRPr="003C3E9C">
        <w:rPr>
          <w:lang w:eastAsia="zh-CN"/>
        </w:rPr>
        <w:t>测试结果有</w:t>
      </w:r>
      <w:r w:rsidRPr="003C3E9C">
        <w:rPr>
          <w:lang w:eastAsia="zh-CN"/>
        </w:rPr>
        <w:t>77</w:t>
      </w:r>
      <w:r w:rsidRPr="003C3E9C">
        <w:rPr>
          <w:lang w:eastAsia="zh-CN"/>
        </w:rPr>
        <w:t>个测试用例，</w:t>
      </w:r>
      <w:r w:rsidRPr="003C3E9C">
        <w:rPr>
          <w:lang w:eastAsia="zh-CN"/>
        </w:rPr>
        <w:t>73</w:t>
      </w:r>
      <w:r w:rsidRPr="003C3E9C">
        <w:rPr>
          <w:lang w:eastAsia="zh-CN"/>
        </w:rPr>
        <w:t>个通过、</w:t>
      </w:r>
      <w:r w:rsidRPr="003C3E9C">
        <w:rPr>
          <w:lang w:eastAsia="zh-CN"/>
        </w:rPr>
        <w:t>4</w:t>
      </w:r>
      <w:r w:rsidRPr="003C3E9C">
        <w:rPr>
          <w:lang w:eastAsia="zh-CN"/>
        </w:rPr>
        <w:t>个跳过、</w:t>
      </w:r>
      <w:r w:rsidRPr="003C3E9C">
        <w:rPr>
          <w:lang w:eastAsia="zh-CN"/>
        </w:rPr>
        <w:t>0</w:t>
      </w:r>
      <w:r w:rsidRPr="003C3E9C">
        <w:rPr>
          <w:lang w:eastAsia="zh-CN"/>
        </w:rPr>
        <w:t>个失败。跳过的</w:t>
      </w:r>
      <w:r w:rsidRPr="003C3E9C">
        <w:rPr>
          <w:lang w:eastAsia="zh-CN"/>
        </w:rPr>
        <w:t>4</w:t>
      </w:r>
      <w:r w:rsidRPr="003C3E9C">
        <w:rPr>
          <w:lang w:eastAsia="zh-CN"/>
        </w:rPr>
        <w:t>个测试用例是由于测试环境中的</w:t>
      </w:r>
      <w:proofErr w:type="spellStart"/>
      <w:r w:rsidRPr="003C3E9C">
        <w:rPr>
          <w:lang w:eastAsia="zh-CN"/>
        </w:rPr>
        <w:t>PyTorch</w:t>
      </w:r>
      <w:proofErr w:type="spellEnd"/>
      <w:r w:rsidRPr="003C3E9C">
        <w:rPr>
          <w:lang w:eastAsia="zh-CN"/>
        </w:rPr>
        <w:t>库</w:t>
      </w:r>
      <w:proofErr w:type="gramStart"/>
      <w:r w:rsidRPr="003C3E9C">
        <w:rPr>
          <w:lang w:eastAsia="zh-CN"/>
        </w:rPr>
        <w:t>不</w:t>
      </w:r>
      <w:proofErr w:type="gramEnd"/>
      <w:r w:rsidRPr="003C3E9C">
        <w:rPr>
          <w:lang w:eastAsia="zh-CN"/>
        </w:rPr>
        <w:t>可用导致的</w:t>
      </w:r>
      <w:proofErr w:type="spellStart"/>
      <w:r w:rsidRPr="003C3E9C">
        <w:rPr>
          <w:lang w:eastAsia="zh-CN"/>
        </w:rPr>
        <w:t>DeepFM</w:t>
      </w:r>
      <w:proofErr w:type="spellEnd"/>
      <w:r w:rsidRPr="003C3E9C">
        <w:rPr>
          <w:lang w:eastAsia="zh-CN"/>
        </w:rPr>
        <w:t>和</w:t>
      </w:r>
      <w:r w:rsidRPr="003C3E9C">
        <w:rPr>
          <w:lang w:eastAsia="zh-CN"/>
        </w:rPr>
        <w:t>DIN</w:t>
      </w:r>
      <w:r w:rsidRPr="003C3E9C">
        <w:rPr>
          <w:lang w:eastAsia="zh-CN"/>
        </w:rPr>
        <w:t>深度模型测试，这些模型已经提供了</w:t>
      </w:r>
      <w:proofErr w:type="spellStart"/>
      <w:r w:rsidRPr="003C3E9C">
        <w:rPr>
          <w:lang w:eastAsia="zh-CN"/>
        </w:rPr>
        <w:t>numpy</w:t>
      </w:r>
      <w:proofErr w:type="spellEnd"/>
      <w:r w:rsidRPr="003C3E9C">
        <w:rPr>
          <w:lang w:eastAsia="zh-CN"/>
        </w:rPr>
        <w:t>替代实现，并且通过了对应的替代测试覆盖，不会影响系统功能的完整性验证。整体测试通过率</w:t>
      </w:r>
      <w:r w:rsidRPr="003C3E9C">
        <w:rPr>
          <w:lang w:eastAsia="zh-CN"/>
        </w:rPr>
        <w:t>100%</w:t>
      </w:r>
      <w:r w:rsidRPr="003C3E9C">
        <w:rPr>
          <w:lang w:eastAsia="zh-CN"/>
        </w:rPr>
        <w:t>，去除掉被跳过的</w:t>
      </w:r>
      <w:r w:rsidRPr="003C3E9C">
        <w:rPr>
          <w:lang w:eastAsia="zh-CN"/>
        </w:rPr>
        <w:lastRenderedPageBreak/>
        <w:t>项目之后，可以说明系统各个模块的功能实现不存在缺陷，性能指标也符合要求</w:t>
      </w:r>
      <w:r w:rsidR="00DF4297">
        <w:rPr>
          <w:lang w:eastAsia="zh-CN"/>
        </w:rPr>
        <w:t>。</w:t>
      </w:r>
    </w:p>
    <w:p w14:paraId="1975BE91" w14:textId="77777777" w:rsidR="00E70198" w:rsidRDefault="00DF4297" w:rsidP="003C3E9C">
      <w:pPr>
        <w:ind w:firstLineChars="200" w:firstLine="480"/>
        <w:rPr>
          <w:lang w:eastAsia="zh-CN"/>
        </w:rPr>
      </w:pPr>
      <w:r>
        <w:rPr>
          <w:lang w:eastAsia="zh-CN"/>
        </w:rPr>
        <w:t>测试结果表明系统在功能正确性和性能指标两个维度上均达到了设计目标。以下从几个关键方面进行分析：</w:t>
      </w:r>
    </w:p>
    <w:p w14:paraId="551C82FD" w14:textId="7A5140E1" w:rsidR="00E70198" w:rsidRDefault="003C3E9C" w:rsidP="003C3E9C">
      <w:pPr>
        <w:ind w:firstLineChars="200" w:firstLine="480"/>
        <w:rPr>
          <w:lang w:eastAsia="zh-CN"/>
        </w:rPr>
      </w:pPr>
      <w:r w:rsidRPr="003C3E9C">
        <w:rPr>
          <w:lang w:eastAsia="zh-CN"/>
        </w:rPr>
        <w:t xml:space="preserve">1. </w:t>
      </w:r>
      <w:proofErr w:type="gramStart"/>
      <w:r w:rsidRPr="003C3E9C">
        <w:rPr>
          <w:lang w:eastAsia="zh-CN"/>
        </w:rPr>
        <w:t>频控组件</w:t>
      </w:r>
      <w:proofErr w:type="gramEnd"/>
      <w:r w:rsidRPr="003C3E9C">
        <w:rPr>
          <w:lang w:eastAsia="zh-CN"/>
        </w:rPr>
        <w:t>的正确性。</w:t>
      </w:r>
      <w:proofErr w:type="gramStart"/>
      <w:r w:rsidRPr="003C3E9C">
        <w:rPr>
          <w:lang w:eastAsia="zh-CN"/>
        </w:rPr>
        <w:t>频控模块</w:t>
      </w:r>
      <w:proofErr w:type="gramEnd"/>
      <w:r w:rsidRPr="003C3E9C">
        <w:rPr>
          <w:lang w:eastAsia="zh-CN"/>
        </w:rPr>
        <w:t>7</w:t>
      </w:r>
      <w:r w:rsidRPr="003C3E9C">
        <w:rPr>
          <w:lang w:eastAsia="zh-CN"/>
        </w:rPr>
        <w:t>个单元测试可以覆盖所有的边界情况，策略参数正确性检验了</w:t>
      </w:r>
      <w:r w:rsidRPr="003C3E9C">
        <w:rPr>
          <w:lang w:eastAsia="zh-CN"/>
        </w:rPr>
        <w:t>3</w:t>
      </w:r>
      <w:r w:rsidRPr="003C3E9C">
        <w:rPr>
          <w:lang w:eastAsia="zh-CN"/>
        </w:rPr>
        <w:t>组不同的参数有</w:t>
      </w:r>
      <w:r w:rsidRPr="003C3E9C">
        <w:rPr>
          <w:lang w:eastAsia="zh-CN"/>
        </w:rPr>
        <w:t>9</w:t>
      </w:r>
      <w:r w:rsidRPr="003C3E9C">
        <w:rPr>
          <w:lang w:eastAsia="zh-CN"/>
        </w:rPr>
        <w:t>种情况，并且都进行了验证，日最大值后停止的逻辑判断了最小间隔内的停止，条件达到后放行的判断规则是怎样的。使用</w:t>
      </w:r>
      <w:proofErr w:type="spellStart"/>
      <w:r w:rsidRPr="003C3E9C">
        <w:rPr>
          <w:lang w:eastAsia="zh-CN"/>
        </w:rPr>
        <w:t>time.time</w:t>
      </w:r>
      <w:proofErr w:type="spellEnd"/>
      <w:r w:rsidRPr="003C3E9C">
        <w:rPr>
          <w:lang w:eastAsia="zh-CN"/>
        </w:rPr>
        <w:t>()</w:t>
      </w:r>
      <w:r w:rsidRPr="003C3E9C">
        <w:rPr>
          <w:lang w:eastAsia="zh-CN"/>
        </w:rPr>
        <w:t>的精确时间戳来测量间隔，以此来检验</w:t>
      </w:r>
      <w:proofErr w:type="gramStart"/>
      <w:r w:rsidRPr="003C3E9C">
        <w:rPr>
          <w:lang w:eastAsia="zh-CN"/>
        </w:rPr>
        <w:t>频控判断</w:t>
      </w:r>
      <w:proofErr w:type="gramEnd"/>
      <w:r w:rsidRPr="003C3E9C">
        <w:rPr>
          <w:lang w:eastAsia="zh-CN"/>
        </w:rPr>
        <w:t>的时间精度</w:t>
      </w:r>
      <w:r w:rsidR="00DF4297">
        <w:rPr>
          <w:lang w:eastAsia="zh-CN"/>
        </w:rPr>
        <w:t>。</w:t>
      </w:r>
    </w:p>
    <w:p w14:paraId="41D9F43C" w14:textId="546F3AAE" w:rsidR="00E70198" w:rsidRDefault="003C3E9C" w:rsidP="003C3E9C">
      <w:pPr>
        <w:ind w:firstLineChars="200" w:firstLine="480"/>
        <w:rPr>
          <w:lang w:eastAsia="zh-CN"/>
        </w:rPr>
      </w:pPr>
      <w:r w:rsidRPr="003C3E9C">
        <w:rPr>
          <w:lang w:eastAsia="zh-CN"/>
        </w:rPr>
        <w:t xml:space="preserve">2. </w:t>
      </w:r>
      <w:r w:rsidRPr="003C3E9C">
        <w:rPr>
          <w:lang w:eastAsia="zh-CN"/>
        </w:rPr>
        <w:t>活跃度评分的一致性。活跃度测试结果说明评分计算的三个主要属性都是可加性的，即多个行为的贡献可以线性叠加，有界的，评分上限为</w:t>
      </w:r>
      <w:r w:rsidRPr="003C3E9C">
        <w:rPr>
          <w:lang w:eastAsia="zh-CN"/>
        </w:rPr>
        <w:t>100</w:t>
      </w:r>
      <w:r w:rsidRPr="003C3E9C">
        <w:rPr>
          <w:lang w:eastAsia="zh-CN"/>
        </w:rPr>
        <w:t>分，衰减的，时间越远权重越低。对</w:t>
      </w:r>
      <w:r w:rsidRPr="003C3E9C">
        <w:rPr>
          <w:lang w:eastAsia="zh-CN"/>
        </w:rPr>
        <w:t>20.0</w:t>
      </w:r>
      <w:r w:rsidRPr="003C3E9C">
        <w:rPr>
          <w:lang w:eastAsia="zh-CN"/>
        </w:rPr>
        <w:t>分、</w:t>
      </w:r>
      <w:r w:rsidRPr="003C3E9C">
        <w:rPr>
          <w:lang w:eastAsia="zh-CN"/>
        </w:rPr>
        <w:t>60.0</w:t>
      </w:r>
      <w:r w:rsidRPr="003C3E9C">
        <w:rPr>
          <w:lang w:eastAsia="zh-CN"/>
        </w:rPr>
        <w:t>分这两个重要的阈值做边界值测试，保证等级划分不漏掉任何情况，也不重叠</w:t>
      </w:r>
      <w:r w:rsidR="00DF4297">
        <w:rPr>
          <w:lang w:eastAsia="zh-CN"/>
        </w:rPr>
        <w:t>。</w:t>
      </w:r>
    </w:p>
    <w:p w14:paraId="617B70D8" w14:textId="34A2B662" w:rsidR="00E70198" w:rsidRDefault="003C3E9C" w:rsidP="003C3E9C">
      <w:pPr>
        <w:ind w:firstLineChars="200" w:firstLine="480"/>
        <w:rPr>
          <w:lang w:eastAsia="zh-CN"/>
        </w:rPr>
      </w:pPr>
      <w:r w:rsidRPr="003C3E9C">
        <w:rPr>
          <w:lang w:eastAsia="zh-CN"/>
        </w:rPr>
        <w:t xml:space="preserve">3. </w:t>
      </w:r>
      <w:r w:rsidRPr="003C3E9C">
        <w:rPr>
          <w:lang w:eastAsia="zh-CN"/>
        </w:rPr>
        <w:t>集成测试的端到端验证。</w:t>
      </w:r>
      <w:r w:rsidRPr="003C3E9C">
        <w:rPr>
          <w:lang w:eastAsia="zh-CN"/>
        </w:rPr>
        <w:t>6</w:t>
      </w:r>
      <w:r w:rsidRPr="003C3E9C">
        <w:rPr>
          <w:lang w:eastAsia="zh-CN"/>
        </w:rPr>
        <w:t>个集成测试场景就是系统最重要的业务流程。活跃度更新测试结果可以证明，数据流是连通的，也就是说用户的浏览行为</w:t>
      </w:r>
      <w:r w:rsidRPr="003C3E9C">
        <w:rPr>
          <w:lang w:eastAsia="zh-CN"/>
        </w:rPr>
        <w:t>→</w:t>
      </w:r>
      <w:r w:rsidRPr="003C3E9C">
        <w:rPr>
          <w:lang w:eastAsia="zh-CN"/>
        </w:rPr>
        <w:t>行为被加入到日志表中</w:t>
      </w:r>
      <w:r w:rsidRPr="003C3E9C">
        <w:rPr>
          <w:lang w:eastAsia="zh-CN"/>
        </w:rPr>
        <w:t>→</w:t>
      </w:r>
      <w:r w:rsidRPr="003C3E9C">
        <w:rPr>
          <w:lang w:eastAsia="zh-CN"/>
        </w:rPr>
        <w:t>活跃度引擎从日志表中读取行为进行重新计算</w:t>
      </w:r>
      <w:r w:rsidRPr="003C3E9C">
        <w:rPr>
          <w:lang w:eastAsia="zh-CN"/>
        </w:rPr>
        <w:t>→</w:t>
      </w:r>
      <w:r w:rsidRPr="003C3E9C">
        <w:rPr>
          <w:lang w:eastAsia="zh-CN"/>
        </w:rPr>
        <w:t>分数发生了改变。从测试结果可知，行为追踪、活跃度计算、</w:t>
      </w:r>
      <w:proofErr w:type="gramStart"/>
      <w:r w:rsidRPr="003C3E9C">
        <w:rPr>
          <w:lang w:eastAsia="zh-CN"/>
        </w:rPr>
        <w:t>频控决策</w:t>
      </w:r>
      <w:proofErr w:type="gramEnd"/>
      <w:r w:rsidRPr="003C3E9C">
        <w:rPr>
          <w:lang w:eastAsia="zh-CN"/>
        </w:rPr>
        <w:t>三个子系统是可以相互配合的</w:t>
      </w:r>
      <w:r w:rsidR="00DF4297">
        <w:rPr>
          <w:lang w:eastAsia="zh-CN"/>
        </w:rPr>
        <w:t>。</w:t>
      </w:r>
    </w:p>
    <w:p w14:paraId="57A50082" w14:textId="455501A6" w:rsidR="00E70198" w:rsidRDefault="003C3E9C" w:rsidP="003C3E9C">
      <w:pPr>
        <w:ind w:firstLineChars="200" w:firstLine="480"/>
        <w:rPr>
          <w:lang w:eastAsia="zh-CN"/>
        </w:rPr>
      </w:pPr>
      <w:r w:rsidRPr="003C3E9C">
        <w:rPr>
          <w:lang w:eastAsia="zh-CN"/>
        </w:rPr>
        <w:t>4. 性能基准。推荐接口对624个商品的数据集的响应时间都小于500ms，符合设计的要求。在实际部署的时候可以利用Redis来缓存推荐的结果和用户的活跃度，从而减小响应的延迟。</w:t>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Pr="003C3E9C">
        <w:rPr>
          <w:lang w:eastAsia="zh-CN"/>
        </w:rPr>
      </w:r>
      <w:r w:rsidR="00DF4297">
        <w:rPr>
          <w:lang w:eastAsia="zh-CN"/>
        </w:rPr>
      </w:r>
    </w:p>
    <w:p w14:paraId="70116699" w14:textId="77777777" w:rsidR="00E70198" w:rsidRDefault="00DF4297" w:rsidP="00D66EFB">
      <w:pPr>
        <w:ind w:firstLine="0"/>
        <w:rPr>
          <w:lang w:eastAsia="zh-CN"/>
        </w:rPr>
      </w:pPr>
      <w:r>
        <w:rPr>
          <w:lang w:eastAsia="zh-CN"/>
        </w:rPr>
        <w:br w:type="page"/>
      </w:r>
    </w:p>
    <w:p w14:paraId="6699E095" w14:textId="3C3A16B6" w:rsidR="00E70198" w:rsidRDefault="00DF4297" w:rsidP="0063146D">
      <w:pPr>
        <w:pStyle w:val="1"/>
        <w:spacing w:before="0" w:afterLines="100" w:after="240"/>
        <w:ind w:firstLineChars="200" w:firstLine="643"/>
        <w:jc w:val="center"/>
        <w:rPr>
          <w:lang w:eastAsia="zh-CN"/>
        </w:rPr>
      </w:pPr>
      <w:bookmarkStart w:id="94" w:name="_Toc230884821"/>
      <w:r w:rsidRPr="0063146D">
        <w:rPr>
          <w:rFonts w:ascii="宋体" w:eastAsia="宋体" w:hAnsi="宋体" w:cstheme="minorBidi"/>
          <w:color w:val="auto"/>
          <w:kern w:val="44"/>
          <w:sz w:val="32"/>
          <w:szCs w:val="32"/>
          <w:lang w:eastAsia="zh-CN"/>
        </w:rPr>
        <w:lastRenderedPageBreak/>
        <w:t>第</w:t>
      </w:r>
      <w:r w:rsidR="007F40B0" w:rsidRPr="0063146D">
        <w:rPr>
          <w:rFonts w:ascii="宋体" w:eastAsia="宋体" w:hAnsi="宋体" w:cstheme="minorBidi" w:hint="eastAsia"/>
          <w:color w:val="auto"/>
          <w:kern w:val="44"/>
          <w:sz w:val="32"/>
          <w:szCs w:val="32"/>
          <w:lang w:eastAsia="zh-CN"/>
        </w:rPr>
        <w:t>6</w:t>
      </w:r>
      <w:r w:rsidRPr="0063146D">
        <w:rPr>
          <w:rFonts w:ascii="宋体" w:eastAsia="宋体" w:hAnsi="宋体" w:cstheme="minorBidi"/>
          <w:color w:val="auto"/>
          <w:kern w:val="44"/>
          <w:sz w:val="32"/>
          <w:szCs w:val="32"/>
          <w:lang w:eastAsia="zh-CN"/>
        </w:rPr>
        <w:t>章 总结与展望</w:t>
      </w:r>
      <w:bookmarkEnd w:id="94"/>
    </w:p>
    <w:p w14:paraId="3849AEA3" w14:textId="7775767F"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95" w:name="_Toc230884822"/>
      <w:r>
        <w:rPr>
          <w:rFonts w:ascii="Times New Roman" w:eastAsia="宋体" w:hAnsi="Times New Roman" w:cs="Times New Roman" w:hint="eastAsia"/>
          <w:color w:val="auto"/>
          <w:kern w:val="2"/>
          <w:sz w:val="28"/>
          <w:szCs w:val="24"/>
          <w:lang w:eastAsia="zh-CN"/>
        </w:rPr>
        <w:t>6.</w:t>
      </w:r>
      <w:r w:rsidR="00DF4297" w:rsidRPr="00F4189B">
        <w:rPr>
          <w:rFonts w:ascii="Times New Roman" w:eastAsia="宋体" w:hAnsi="Times New Roman" w:cs="Times New Roman"/>
          <w:color w:val="auto"/>
          <w:kern w:val="2"/>
          <w:sz w:val="28"/>
          <w:szCs w:val="24"/>
          <w:lang w:eastAsia="zh-CN"/>
        </w:rPr>
        <w:t xml:space="preserve">1 </w:t>
      </w:r>
      <w:r w:rsidR="00DF4297" w:rsidRPr="00F4189B">
        <w:rPr>
          <w:rFonts w:ascii="Times New Roman" w:eastAsia="宋体" w:hAnsi="Times New Roman" w:cs="Times New Roman"/>
          <w:color w:val="auto"/>
          <w:kern w:val="2"/>
          <w:sz w:val="28"/>
          <w:szCs w:val="24"/>
          <w:lang w:eastAsia="zh-CN"/>
        </w:rPr>
        <w:t>研究成果</w:t>
      </w:r>
      <w:bookmarkEnd w:id="95"/>
    </w:p>
    <w:p w14:paraId="695974EB" w14:textId="1A238B05" w:rsidR="00E70198" w:rsidRDefault="003C3E9C" w:rsidP="003C3E9C">
      <w:pPr>
        <w:ind w:firstLineChars="200" w:firstLine="480"/>
        <w:rPr>
          <w:lang w:eastAsia="zh-CN"/>
        </w:rPr>
      </w:pPr>
      <w:r w:rsidRPr="003C3E9C">
        <w:rPr>
          <w:lang w:eastAsia="zh-CN"/>
        </w:rPr>
        <w:t>本文完成了个性化在线购物广告推荐系统的设计与实现，主要成果有四个方面。设计出了一个由在线购物业务、社区交互、推荐引擎、广告系统、活跃度引擎五个子系统构成的分层结构，各个子系统之间是以行为日志表为纽带进行配合工作的。第二，设计出一种新的</w:t>
      </w:r>
      <w:r w:rsidRPr="003C3E9C">
        <w:rPr>
          <w:lang w:eastAsia="zh-CN"/>
        </w:rPr>
        <w:t>6</w:t>
      </w:r>
      <w:r w:rsidRPr="003C3E9C">
        <w:rPr>
          <w:lang w:eastAsia="zh-CN"/>
        </w:rPr>
        <w:t>种算法融合的推荐引擎，即</w:t>
      </w:r>
      <w:proofErr w:type="spellStart"/>
      <w:r w:rsidRPr="003C3E9C">
        <w:rPr>
          <w:lang w:eastAsia="zh-CN"/>
        </w:rPr>
        <w:t>UserCF</w:t>
      </w:r>
      <w:proofErr w:type="spellEnd"/>
      <w:r w:rsidRPr="003C3E9C">
        <w:rPr>
          <w:lang w:eastAsia="zh-CN"/>
        </w:rPr>
        <w:t>、</w:t>
      </w:r>
      <w:proofErr w:type="spellStart"/>
      <w:r w:rsidRPr="003C3E9C">
        <w:rPr>
          <w:lang w:eastAsia="zh-CN"/>
        </w:rPr>
        <w:t>ItemCF</w:t>
      </w:r>
      <w:proofErr w:type="spellEnd"/>
      <w:r w:rsidRPr="003C3E9C">
        <w:rPr>
          <w:lang w:eastAsia="zh-CN"/>
        </w:rPr>
        <w:t>、</w:t>
      </w:r>
      <w:r w:rsidRPr="003C3E9C">
        <w:rPr>
          <w:lang w:eastAsia="zh-CN"/>
        </w:rPr>
        <w:t>Content-Based</w:t>
      </w:r>
      <w:r w:rsidRPr="003C3E9C">
        <w:rPr>
          <w:lang w:eastAsia="zh-CN"/>
        </w:rPr>
        <w:t>、</w:t>
      </w:r>
      <w:r w:rsidRPr="003C3E9C">
        <w:rPr>
          <w:lang w:eastAsia="zh-CN"/>
        </w:rPr>
        <w:t>ALS</w:t>
      </w:r>
      <w:r w:rsidRPr="003C3E9C">
        <w:rPr>
          <w:lang w:eastAsia="zh-CN"/>
        </w:rPr>
        <w:t>四种召回算法、</w:t>
      </w:r>
      <w:proofErr w:type="spellStart"/>
      <w:r w:rsidRPr="003C3E9C">
        <w:rPr>
          <w:lang w:eastAsia="zh-CN"/>
        </w:rPr>
        <w:t>DeepFM</w:t>
      </w:r>
      <w:proofErr w:type="spellEnd"/>
      <w:r w:rsidRPr="003C3E9C">
        <w:rPr>
          <w:lang w:eastAsia="zh-CN"/>
        </w:rPr>
        <w:t>、</w:t>
      </w:r>
      <w:r w:rsidRPr="003C3E9C">
        <w:rPr>
          <w:lang w:eastAsia="zh-CN"/>
        </w:rPr>
        <w:t>DIN</w:t>
      </w:r>
      <w:r w:rsidRPr="003C3E9C">
        <w:rPr>
          <w:lang w:eastAsia="zh-CN"/>
        </w:rPr>
        <w:t>两种深度排序模型、</w:t>
      </w:r>
      <w:r w:rsidRPr="003C3E9C">
        <w:rPr>
          <w:lang w:eastAsia="zh-CN"/>
        </w:rPr>
        <w:t>MMR</w:t>
      </w:r>
      <w:r w:rsidRPr="003C3E9C">
        <w:rPr>
          <w:lang w:eastAsia="zh-CN"/>
        </w:rPr>
        <w:t>多样性重排。第三，提出并实现了一个基于社区反馈的活跃度</w:t>
      </w:r>
      <w:proofErr w:type="gramStart"/>
      <w:r w:rsidRPr="003C3E9C">
        <w:rPr>
          <w:lang w:eastAsia="zh-CN"/>
        </w:rPr>
        <w:t>驱动频控机制</w:t>
      </w:r>
      <w:proofErr w:type="gramEnd"/>
      <w:r w:rsidRPr="003C3E9C">
        <w:rPr>
          <w:lang w:eastAsia="zh-CN"/>
        </w:rPr>
        <w:t>，这是本文的主要创新。系统会把评价、问答、</w:t>
      </w:r>
      <w:proofErr w:type="gramStart"/>
      <w:r w:rsidRPr="003C3E9C">
        <w:rPr>
          <w:lang w:eastAsia="zh-CN"/>
        </w:rPr>
        <w:t>点赞这些</w:t>
      </w:r>
      <w:proofErr w:type="gramEnd"/>
      <w:r w:rsidRPr="003C3E9C">
        <w:rPr>
          <w:lang w:eastAsia="zh-CN"/>
        </w:rPr>
        <w:t>社区行为当作活跃度评分体系中的重要指标，用指数时间衰减函数来处理行为，再用高活跃、普通、</w:t>
      </w:r>
      <w:proofErr w:type="gramStart"/>
      <w:r w:rsidRPr="003C3E9C">
        <w:rPr>
          <w:lang w:eastAsia="zh-CN"/>
        </w:rPr>
        <w:t>低活跃这</w:t>
      </w:r>
      <w:proofErr w:type="gramEnd"/>
      <w:r w:rsidRPr="003C3E9C">
        <w:rPr>
          <w:lang w:eastAsia="zh-CN"/>
        </w:rPr>
        <w:t>三个类别不同的</w:t>
      </w:r>
      <w:proofErr w:type="gramStart"/>
      <w:r w:rsidRPr="003C3E9C">
        <w:rPr>
          <w:lang w:eastAsia="zh-CN"/>
        </w:rPr>
        <w:t>频控方法</w:t>
      </w:r>
      <w:proofErr w:type="gramEnd"/>
      <w:r w:rsidRPr="003C3E9C">
        <w:rPr>
          <w:lang w:eastAsia="zh-CN"/>
        </w:rPr>
        <w:t>来达成广告收益和用户保持程度之间的平衡。第四部分完成了</w:t>
      </w:r>
      <w:r w:rsidRPr="003C3E9C">
        <w:rPr>
          <w:lang w:eastAsia="zh-CN"/>
        </w:rPr>
        <w:t>8</w:t>
      </w:r>
      <w:r w:rsidRPr="003C3E9C">
        <w:rPr>
          <w:lang w:eastAsia="zh-CN"/>
        </w:rPr>
        <w:t>个前端页面以及</w:t>
      </w:r>
      <w:r w:rsidRPr="003C3E9C">
        <w:rPr>
          <w:lang w:eastAsia="zh-CN"/>
        </w:rPr>
        <w:t>40</w:t>
      </w:r>
      <w:r w:rsidRPr="003C3E9C">
        <w:rPr>
          <w:lang w:eastAsia="zh-CN"/>
        </w:rPr>
        <w:t>多个</w:t>
      </w:r>
      <w:r w:rsidRPr="003C3E9C">
        <w:rPr>
          <w:lang w:eastAsia="zh-CN"/>
        </w:rPr>
        <w:t>API</w:t>
      </w:r>
      <w:r w:rsidRPr="003C3E9C">
        <w:rPr>
          <w:lang w:eastAsia="zh-CN"/>
        </w:rPr>
        <w:t>接口系统的开发工作，开发结束后又用</w:t>
      </w:r>
      <w:r w:rsidRPr="003C3E9C">
        <w:rPr>
          <w:lang w:eastAsia="zh-CN"/>
        </w:rPr>
        <w:t>77</w:t>
      </w:r>
      <w:r w:rsidRPr="003C3E9C">
        <w:rPr>
          <w:lang w:eastAsia="zh-CN"/>
        </w:rPr>
        <w:t>个测试用例对系统进行了全面的测试，保证系统功能正确、性能满足要求</w:t>
      </w:r>
      <w:r w:rsidR="00DF4297">
        <w:rPr>
          <w:lang w:eastAsia="zh-CN"/>
        </w:rPr>
        <w:t>。</w:t>
      </w:r>
    </w:p>
    <w:p w14:paraId="72D6F915" w14:textId="1EC898C5" w:rsidR="00E70198" w:rsidRPr="00F4189B" w:rsidRDefault="007F40B0" w:rsidP="001D43BA">
      <w:pPr>
        <w:pStyle w:val="21"/>
        <w:keepNext w:val="0"/>
        <w:keepLines w:val="0"/>
        <w:widowControl w:val="0"/>
        <w:adjustRightInd w:val="0"/>
        <w:snapToGrid w:val="0"/>
        <w:spacing w:before="0"/>
        <w:ind w:firstLineChars="200" w:firstLine="562"/>
        <w:rPr>
          <w:rFonts w:ascii="Times New Roman" w:eastAsia="宋体" w:hAnsi="Times New Roman" w:cs="Times New Roman"/>
          <w:color w:val="auto"/>
          <w:kern w:val="2"/>
          <w:sz w:val="28"/>
          <w:szCs w:val="24"/>
          <w:lang w:eastAsia="zh-CN"/>
        </w:rPr>
      </w:pPr>
      <w:bookmarkStart w:id="96" w:name="_Toc230884823"/>
      <w:r>
        <w:rPr>
          <w:rFonts w:ascii="Times New Roman" w:eastAsia="宋体" w:hAnsi="Times New Roman" w:cs="Times New Roman" w:hint="eastAsia"/>
          <w:color w:val="auto"/>
          <w:kern w:val="2"/>
          <w:sz w:val="28"/>
          <w:szCs w:val="24"/>
          <w:lang w:eastAsia="zh-CN"/>
        </w:rPr>
        <w:t>6</w:t>
      </w:r>
      <w:r w:rsidR="00DF4297" w:rsidRPr="00F4189B">
        <w:rPr>
          <w:rFonts w:ascii="Times New Roman" w:eastAsia="宋体" w:hAnsi="Times New Roman" w:cs="Times New Roman"/>
          <w:color w:val="auto"/>
          <w:kern w:val="2"/>
          <w:sz w:val="28"/>
          <w:szCs w:val="24"/>
          <w:lang w:eastAsia="zh-CN"/>
        </w:rPr>
        <w:t>.</w:t>
      </w:r>
      <w:r w:rsidR="00EE5A7D">
        <w:rPr>
          <w:rFonts w:ascii="Times New Roman" w:eastAsia="宋体" w:hAnsi="Times New Roman" w:cs="Times New Roman" w:hint="eastAsia"/>
          <w:color w:val="auto"/>
          <w:kern w:val="2"/>
          <w:sz w:val="28"/>
          <w:szCs w:val="24"/>
          <w:lang w:eastAsia="zh-CN"/>
        </w:rPr>
        <w:t>2</w:t>
      </w:r>
      <w:r w:rsidR="00C45197">
        <w:rPr>
          <w:rFonts w:ascii="Times New Roman" w:eastAsia="宋体" w:hAnsi="Times New Roman" w:cs="Times New Roman" w:hint="eastAsia"/>
          <w:color w:val="auto"/>
          <w:kern w:val="2"/>
          <w:sz w:val="28"/>
          <w:szCs w:val="24"/>
          <w:lang w:eastAsia="zh-CN"/>
        </w:rPr>
        <w:t xml:space="preserve"> </w:t>
      </w:r>
      <w:r w:rsidR="00DF4297" w:rsidRPr="00F4189B">
        <w:rPr>
          <w:rFonts w:ascii="Times New Roman" w:eastAsia="宋体" w:hAnsi="Times New Roman" w:cs="Times New Roman"/>
          <w:color w:val="auto"/>
          <w:kern w:val="2"/>
          <w:sz w:val="28"/>
          <w:szCs w:val="24"/>
          <w:lang w:eastAsia="zh-CN"/>
        </w:rPr>
        <w:t>不足与展望</w:t>
      </w:r>
      <w:bookmarkEnd w:id="96"/>
    </w:p>
    <w:p w14:paraId="3C1E9476" w14:textId="2619EE1E" w:rsidR="00E70198" w:rsidRDefault="003C3E9C" w:rsidP="003C3E9C">
      <w:pPr>
        <w:ind w:firstLineChars="200" w:firstLine="480"/>
        <w:rPr>
          <w:lang w:eastAsia="zh-CN"/>
        </w:rPr>
      </w:pPr>
      <w:r w:rsidRPr="003C3E9C">
        <w:rPr>
          <w:lang w:eastAsia="zh-CN"/>
        </w:rPr>
        <w:t>本系统属于学习演示项目，在以下方面还存在改进之处。目前采用离线训练的方式，不能实时适应用户兴趣的变化和漂移，未来可以采用在线学习或者增量训练的方式，使模型可以及时捕捉到用户兴趣的变化。</w:t>
      </w:r>
      <w:proofErr w:type="gramStart"/>
      <w:r w:rsidRPr="003C3E9C">
        <w:rPr>
          <w:lang w:eastAsia="zh-CN"/>
        </w:rPr>
        <w:t>频控策略</w:t>
      </w:r>
      <w:proofErr w:type="gramEnd"/>
      <w:r w:rsidRPr="003C3E9C">
        <w:rPr>
          <w:lang w:eastAsia="zh-CN"/>
        </w:rPr>
        <w:t>上，目前所有</w:t>
      </w:r>
      <w:proofErr w:type="gramStart"/>
      <w:r w:rsidRPr="003C3E9C">
        <w:rPr>
          <w:lang w:eastAsia="zh-CN"/>
        </w:rPr>
        <w:t>的频控参数</w:t>
      </w:r>
      <w:proofErr w:type="gramEnd"/>
      <w:r w:rsidRPr="003C3E9C">
        <w:rPr>
          <w:lang w:eastAsia="zh-CN"/>
        </w:rPr>
        <w:t>（每页广告数量、最小间隔、每天最大投放量）都是固定的，没有考虑用户的个性化需求。可以采取强化学习</w:t>
      </w:r>
      <w:proofErr w:type="gramStart"/>
      <w:r w:rsidRPr="003C3E9C">
        <w:rPr>
          <w:lang w:eastAsia="zh-CN"/>
        </w:rPr>
        <w:t>或者多臂老虎</w:t>
      </w:r>
      <w:proofErr w:type="gramEnd"/>
      <w:r w:rsidRPr="003C3E9C">
        <w:rPr>
          <w:lang w:eastAsia="zh-CN"/>
        </w:rPr>
        <w:t>机算法进行在线实验，找出每个用户</w:t>
      </w:r>
      <w:proofErr w:type="gramStart"/>
      <w:r w:rsidRPr="003C3E9C">
        <w:rPr>
          <w:lang w:eastAsia="zh-CN"/>
        </w:rPr>
        <w:t>群最佳</w:t>
      </w:r>
      <w:proofErr w:type="gramEnd"/>
      <w:r w:rsidRPr="003C3E9C">
        <w:rPr>
          <w:lang w:eastAsia="zh-CN"/>
        </w:rPr>
        <w:t>的参数组合</w:t>
      </w:r>
      <w:r w:rsidR="00DF4297">
        <w:rPr>
          <w:lang w:eastAsia="zh-CN"/>
        </w:rPr>
        <w:t>。</w:t>
      </w:r>
    </w:p>
    <w:p w14:paraId="7C325A31" w14:textId="05985251" w:rsidR="0071071D" w:rsidRDefault="003C3E9C" w:rsidP="003C3E9C">
      <w:pPr>
        <w:ind w:firstLineChars="200" w:firstLine="480"/>
        <w:rPr>
          <w:lang w:eastAsia="zh-CN"/>
        </w:rPr>
      </w:pPr>
      <w:r w:rsidRPr="003C3E9C">
        <w:rPr>
          <w:lang w:eastAsia="zh-CN"/>
        </w:rPr>
        <w:t>实验评估上系统没有</w:t>
      </w:r>
      <w:r w:rsidRPr="003C3E9C">
        <w:rPr>
          <w:lang w:eastAsia="zh-CN"/>
        </w:rPr>
        <w:t>A/B</w:t>
      </w:r>
      <w:r w:rsidRPr="003C3E9C">
        <w:rPr>
          <w:lang w:eastAsia="zh-CN"/>
        </w:rPr>
        <w:t>测试的基础设施，不能对不同的推荐策略、</w:t>
      </w:r>
      <w:proofErr w:type="gramStart"/>
      <w:r w:rsidRPr="003C3E9C">
        <w:rPr>
          <w:lang w:eastAsia="zh-CN"/>
        </w:rPr>
        <w:t>频控策略</w:t>
      </w:r>
      <w:proofErr w:type="gramEnd"/>
      <w:r w:rsidRPr="003C3E9C">
        <w:rPr>
          <w:lang w:eastAsia="zh-CN"/>
        </w:rPr>
        <w:t>做严格的对照实验，未来可以</w:t>
      </w:r>
      <w:proofErr w:type="gramStart"/>
      <w:r w:rsidRPr="003C3E9C">
        <w:rPr>
          <w:lang w:eastAsia="zh-CN"/>
        </w:rPr>
        <w:t>引入分桶实验</w:t>
      </w:r>
      <w:proofErr w:type="gramEnd"/>
      <w:r w:rsidRPr="003C3E9C">
        <w:rPr>
          <w:lang w:eastAsia="zh-CN"/>
        </w:rPr>
        <w:t>框架进行科学的策略迭代。行为日志用关系型数据库保存并检索，在高并发的时候就成为性能瓶颈，可以采用</w:t>
      </w:r>
      <w:r w:rsidRPr="003C3E9C">
        <w:rPr>
          <w:lang w:eastAsia="zh-CN"/>
        </w:rPr>
        <w:t>Kafka</w:t>
      </w:r>
      <w:r w:rsidRPr="003C3E9C">
        <w:rPr>
          <w:lang w:eastAsia="zh-CN"/>
        </w:rPr>
        <w:t>消息队列以及</w:t>
      </w:r>
      <w:r w:rsidRPr="003C3E9C">
        <w:rPr>
          <w:lang w:eastAsia="zh-CN"/>
        </w:rPr>
        <w:t>Flink</w:t>
      </w:r>
      <w:proofErr w:type="gramStart"/>
      <w:r w:rsidRPr="003C3E9C">
        <w:rPr>
          <w:lang w:eastAsia="zh-CN"/>
        </w:rPr>
        <w:t>流处理</w:t>
      </w:r>
      <w:proofErr w:type="gramEnd"/>
      <w:r w:rsidRPr="003C3E9C">
        <w:rPr>
          <w:lang w:eastAsia="zh-CN"/>
        </w:rPr>
        <w:t>框架来达成行为数据的实时收集以及活跃度的流式运算。社区功能目前只有评价、问答这两种交互形式，在未来的系统中可以加入图文种草、短视频分享、用户关注这些社交功能来丰富社区生态系统，从而</w:t>
      </w:r>
      <w:proofErr w:type="gramStart"/>
      <w:r w:rsidRPr="003C3E9C">
        <w:rPr>
          <w:lang w:eastAsia="zh-CN"/>
        </w:rPr>
        <w:t>给活跃</w:t>
      </w:r>
      <w:proofErr w:type="gramEnd"/>
      <w:r w:rsidRPr="003C3E9C">
        <w:rPr>
          <w:lang w:eastAsia="zh-CN"/>
        </w:rPr>
        <w:t>度评分给予更多的数据信息</w:t>
      </w:r>
      <w:r w:rsidR="00DF4297">
        <w:rPr>
          <w:lang w:eastAsia="zh-CN"/>
        </w:rPr>
        <w:t>。</w:t>
      </w:r>
    </w:p>
    <w:p w14:paraId="1F53031C" w14:textId="7C86A3E1" w:rsidR="00E70198" w:rsidRPr="0071071D" w:rsidRDefault="0071071D" w:rsidP="003C3E9C">
      <w:pPr>
        <w:ind w:firstLineChars="200" w:firstLine="480"/>
        <w:rPr>
          <w:lang w:eastAsia="zh-CN"/>
        </w:rPr>
      </w:pPr>
      <w:r>
        <w:rPr>
          <w:lang w:eastAsia="zh-CN"/>
        </w:rPr>
        <w:br w:type="page"/>
      </w:r>
    </w:p>
    <w:p w14:paraId="2EB74530" w14:textId="0999A6B8" w:rsidR="001C0970" w:rsidRDefault="0071071D" w:rsidP="00C45197">
      <w:pPr>
        <w:pStyle w:val="1"/>
        <w:spacing w:before="0" w:afterLines="100" w:after="240"/>
        <w:jc w:val="center"/>
        <w:rPr>
          <w:rFonts w:ascii="宋体" w:eastAsia="宋体" w:hAnsi="宋体"/>
          <w:color w:val="000000"/>
          <w:sz w:val="32"/>
          <w:lang w:eastAsia="zh-CN"/>
        </w:rPr>
      </w:pPr>
      <w:bookmarkStart w:id="97" w:name="_Toc230884824"/>
      <w:r>
        <w:rPr>
          <w:rFonts w:ascii="宋体" w:eastAsia="宋体" w:hAnsi="宋体"/>
          <w:color w:val="000000"/>
          <w:sz w:val="32"/>
          <w:lang w:eastAsia="zh-CN"/>
        </w:rPr>
        <w:lastRenderedPageBreak/>
        <w:t>附录1</w:t>
      </w:r>
      <w:r w:rsidR="000C469E">
        <w:rPr>
          <w:rFonts w:ascii="宋体" w:eastAsia="宋体" w:hAnsi="宋体" w:hint="eastAsia"/>
          <w:color w:val="000000"/>
          <w:sz w:val="32"/>
          <w:lang w:eastAsia="zh-CN"/>
        </w:rPr>
        <w:t>图</w:t>
      </w:r>
      <w:r w:rsidR="00C64F82">
        <w:rPr>
          <w:rFonts w:ascii="宋体" w:eastAsia="宋体" w:hAnsi="宋体" w:hint="eastAsia"/>
          <w:color w:val="000000"/>
          <w:sz w:val="32"/>
          <w:lang w:eastAsia="zh-CN"/>
        </w:rPr>
        <w:t>与表</w:t>
      </w:r>
      <w:bookmarkEnd w:id="97"/>
    </w:p>
    <w:p w14:paraId="75FE2CE1" w14:textId="44223525" w:rsidR="001C0970" w:rsidRPr="00C45197" w:rsidRDefault="001C0970" w:rsidP="001C0970">
      <w:pPr>
        <w:pStyle w:val="21"/>
        <w:keepNext w:val="0"/>
        <w:keepLines w:val="0"/>
        <w:widowControl w:val="0"/>
        <w:adjustRightInd w:val="0"/>
        <w:snapToGrid w:val="0"/>
        <w:spacing w:before="0"/>
        <w:ind w:firstLineChars="200" w:firstLine="482"/>
        <w:rPr>
          <w:rFonts w:ascii="Times New Roman" w:eastAsia="宋体" w:hAnsi="Times New Roman" w:cs="Times New Roman"/>
          <w:color w:val="auto"/>
          <w:kern w:val="2"/>
          <w:sz w:val="24"/>
          <w:szCs w:val="24"/>
          <w:lang w:eastAsia="zh-CN"/>
        </w:rPr>
      </w:pPr>
      <w:bookmarkStart w:id="98" w:name="_Toc230884825"/>
      <w:r w:rsidRPr="00C45197">
        <w:rPr>
          <w:rFonts w:ascii="Times New Roman" w:eastAsia="宋体" w:hAnsi="Times New Roman" w:cs="Times New Roman" w:hint="eastAsia"/>
          <w:color w:val="auto"/>
          <w:kern w:val="2"/>
          <w:sz w:val="24"/>
          <w:szCs w:val="24"/>
          <w:lang w:eastAsia="zh-CN"/>
        </w:rPr>
        <w:t>1.1</w:t>
      </w:r>
      <w:r w:rsidRPr="00C45197">
        <w:rPr>
          <w:rFonts w:ascii="Times New Roman" w:eastAsia="宋体" w:hAnsi="Times New Roman" w:cs="Times New Roman" w:hint="eastAsia"/>
          <w:color w:val="auto"/>
          <w:kern w:val="2"/>
          <w:sz w:val="24"/>
          <w:szCs w:val="24"/>
          <w:lang w:eastAsia="zh-CN"/>
        </w:rPr>
        <w:t>前端界面</w:t>
      </w:r>
      <w:bookmarkEnd w:id="98"/>
    </w:p>
    <w:p w14:paraId="5597CB22" w14:textId="60AE892B" w:rsidR="006A21BC" w:rsidRPr="001C0970" w:rsidRDefault="001C0970" w:rsidP="001C0970">
      <w:pPr>
        <w:pStyle w:val="aff6"/>
      </w:pPr>
      <w:r w:rsidRPr="001C0970">
        <w:rPr>
          <w:noProof/>
        </w:rPr>
        <w:drawing>
          <wp:inline distT="0" distB="0" distL="0" distR="0" wp14:anchorId="22D11A5A" wp14:editId="4AECBF78">
            <wp:extent cx="5144400" cy="2426400"/>
            <wp:effectExtent l="0" t="0" r="0" b="0"/>
            <wp:docPr id="175983126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31266" name="图片 1" descr="图形用户界面, 应用程序&#10;&#10;描述已自动生成"/>
                    <pic:cNvPicPr/>
                  </pic:nvPicPr>
                  <pic:blipFill>
                    <a:blip r:embed="rId37"/>
                    <a:stretch>
                      <a:fillRect/>
                    </a:stretch>
                  </pic:blipFill>
                  <pic:spPr>
                    <a:xfrm>
                      <a:off x="0" y="0"/>
                      <a:ext cx="5144400" cy="2426400"/>
                    </a:xfrm>
                    <a:prstGeom prst="rect">
                      <a:avLst/>
                    </a:prstGeom>
                  </pic:spPr>
                </pic:pic>
              </a:graphicData>
            </a:graphic>
          </wp:inline>
        </w:drawing>
      </w:r>
    </w:p>
    <w:p w14:paraId="3781D2AF" w14:textId="16C38E47" w:rsidR="006F5470" w:rsidRPr="006A21BC" w:rsidRDefault="006A21BC" w:rsidP="00E92991">
      <w:pPr>
        <w:pStyle w:val="a7"/>
        <w:ind w:firstLine="0"/>
        <w:jc w:val="center"/>
        <w:rPr>
          <w:rFonts w:ascii="宋体" w:hAnsi="宋体"/>
          <w:b w:val="0"/>
          <w:bCs w:val="0"/>
          <w:color w:val="000000" w:themeColor="text1"/>
          <w:sz w:val="21"/>
          <w:szCs w:val="21"/>
          <w:lang w:eastAsia="zh-CN"/>
        </w:rPr>
      </w:pPr>
      <w:bookmarkStart w:id="99" w:name="_Ref230726131"/>
      <w:r w:rsidRPr="006A21BC">
        <w:rPr>
          <w:rFonts w:ascii="宋体" w:hAnsi="宋体" w:cs="微软雅黑" w:hint="eastAsia"/>
          <w:b w:val="0"/>
          <w:bCs w:val="0"/>
          <w:color w:val="000000" w:themeColor="text1"/>
          <w:sz w:val="21"/>
          <w:szCs w:val="21"/>
          <w:lang w:eastAsia="zh-CN"/>
        </w:rPr>
        <w:t>图</w:t>
      </w:r>
      <w:r w:rsidRPr="00E92991">
        <w:rPr>
          <w:rFonts w:cs="Times New Roman"/>
          <w:b w:val="0"/>
          <w:bCs w:val="0"/>
          <w:color w:val="000000" w:themeColor="text1"/>
          <w:sz w:val="21"/>
          <w:szCs w:val="21"/>
          <w:lang w:eastAsia="zh-CN"/>
        </w:rPr>
        <w:t>A.</w:t>
      </w:r>
      <w:r w:rsidRPr="00E92991">
        <w:rPr>
          <w:rFonts w:cs="Times New Roman"/>
          <w:b w:val="0"/>
          <w:bCs w:val="0"/>
          <w:color w:val="000000" w:themeColor="text1"/>
          <w:sz w:val="21"/>
          <w:szCs w:val="21"/>
        </w:rPr>
        <w:fldChar w:fldCharType="begin"/>
      </w:r>
      <w:r w:rsidRPr="00E92991">
        <w:rPr>
          <w:rFonts w:cs="Times New Roman"/>
          <w:b w:val="0"/>
          <w:bCs w:val="0"/>
          <w:color w:val="000000" w:themeColor="text1"/>
          <w:sz w:val="21"/>
          <w:szCs w:val="21"/>
          <w:lang w:eastAsia="zh-CN"/>
        </w:rPr>
        <w:instrText xml:space="preserve"> SEQ </w:instrText>
      </w:r>
      <w:r w:rsidRPr="00E92991">
        <w:rPr>
          <w:rFonts w:cs="Times New Roman"/>
          <w:b w:val="0"/>
          <w:bCs w:val="0"/>
          <w:color w:val="000000" w:themeColor="text1"/>
          <w:sz w:val="21"/>
          <w:szCs w:val="21"/>
          <w:lang w:eastAsia="zh-CN"/>
        </w:rPr>
        <w:instrText>图</w:instrText>
      </w:r>
      <w:r w:rsidRPr="00E92991">
        <w:rPr>
          <w:rFonts w:cs="Times New Roman"/>
          <w:b w:val="0"/>
          <w:bCs w:val="0"/>
          <w:color w:val="000000" w:themeColor="text1"/>
          <w:sz w:val="21"/>
          <w:szCs w:val="21"/>
          <w:lang w:eastAsia="zh-CN"/>
        </w:rPr>
        <w:instrText xml:space="preserve">A. \* ARABIC </w:instrText>
      </w:r>
      <w:r w:rsidRPr="00E92991">
        <w:rPr>
          <w:rFonts w:cs="Times New Roman"/>
          <w:b w:val="0"/>
          <w:bCs w:val="0"/>
          <w:color w:val="000000" w:themeColor="text1"/>
          <w:sz w:val="21"/>
          <w:szCs w:val="21"/>
        </w:rPr>
        <w:fldChar w:fldCharType="separate"/>
      </w:r>
      <w:r w:rsidR="00E92991">
        <w:rPr>
          <w:rFonts w:cs="Times New Roman"/>
          <w:b w:val="0"/>
          <w:bCs w:val="0"/>
          <w:noProof/>
          <w:color w:val="000000" w:themeColor="text1"/>
          <w:sz w:val="21"/>
          <w:szCs w:val="21"/>
          <w:lang w:eastAsia="zh-CN"/>
        </w:rPr>
        <w:t>1</w:t>
      </w:r>
      <w:r w:rsidRPr="00E92991">
        <w:rPr>
          <w:rFonts w:cs="Times New Roman"/>
          <w:b w:val="0"/>
          <w:bCs w:val="0"/>
          <w:color w:val="000000" w:themeColor="text1"/>
          <w:sz w:val="21"/>
          <w:szCs w:val="21"/>
        </w:rPr>
        <w:fldChar w:fldCharType="end"/>
      </w:r>
      <w:r w:rsidRPr="006A21BC">
        <w:rPr>
          <w:rFonts w:ascii="宋体" w:hAnsi="宋体"/>
          <w:b w:val="0"/>
          <w:bCs w:val="0"/>
          <w:color w:val="000000" w:themeColor="text1"/>
          <w:sz w:val="21"/>
          <w:szCs w:val="21"/>
          <w:lang w:eastAsia="zh-CN"/>
        </w:rPr>
        <w:t>系统首页界面</w:t>
      </w:r>
      <w:bookmarkEnd w:id="99"/>
    </w:p>
    <w:p w14:paraId="75CB9103" w14:textId="77777777" w:rsidR="006A21BC" w:rsidRDefault="00844954" w:rsidP="00E92991">
      <w:pPr>
        <w:keepNext/>
        <w:ind w:firstLine="0"/>
        <w:jc w:val="center"/>
      </w:pPr>
      <w:r>
        <w:rPr>
          <w:noProof/>
        </w:rPr>
        <w:drawing>
          <wp:inline distT="0" distB="0" distL="0" distR="0" wp14:anchorId="70AAC24D" wp14:editId="4D79C4BC">
            <wp:extent cx="5144400" cy="2426400"/>
            <wp:effectExtent l="0" t="0" r="0" b="0"/>
            <wp:docPr id="1304149011"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49011" name="图片 1" descr="图形用户界面&#10;&#10;描述已自动生成"/>
                    <pic:cNvPicPr/>
                  </pic:nvPicPr>
                  <pic:blipFill>
                    <a:blip r:embed="rId38"/>
                    <a:stretch>
                      <a:fillRect/>
                    </a:stretch>
                  </pic:blipFill>
                  <pic:spPr>
                    <a:xfrm>
                      <a:off x="0" y="0"/>
                      <a:ext cx="5144400" cy="2426400"/>
                    </a:xfrm>
                    <a:prstGeom prst="rect">
                      <a:avLst/>
                    </a:prstGeom>
                  </pic:spPr>
                </pic:pic>
              </a:graphicData>
            </a:graphic>
          </wp:inline>
        </w:drawing>
      </w:r>
    </w:p>
    <w:p w14:paraId="43AF148A" w14:textId="7578F01F" w:rsidR="006A21BC" w:rsidRPr="00E92991" w:rsidRDefault="006A21BC" w:rsidP="00E92991">
      <w:pPr>
        <w:pStyle w:val="a7"/>
        <w:ind w:firstLine="0"/>
        <w:jc w:val="center"/>
        <w:rPr>
          <w:rFonts w:ascii="宋体" w:hAnsi="宋体" w:cs="微软雅黑"/>
          <w:b w:val="0"/>
          <w:bCs w:val="0"/>
          <w:color w:val="000000" w:themeColor="text1"/>
          <w:sz w:val="21"/>
          <w:szCs w:val="21"/>
        </w:rPr>
      </w:pPr>
      <w:bookmarkStart w:id="100" w:name="_Ref230726273"/>
      <w:proofErr w:type="spellStart"/>
      <w:r w:rsidRPr="00E92991">
        <w:rPr>
          <w:rFonts w:ascii="宋体" w:hAnsi="宋体" w:cs="微软雅黑" w:hint="eastAsia"/>
          <w:b w:val="0"/>
          <w:bCs w:val="0"/>
          <w:color w:val="000000" w:themeColor="text1"/>
          <w:sz w:val="21"/>
          <w:szCs w:val="21"/>
        </w:rPr>
        <w:t>图</w:t>
      </w:r>
      <w:r w:rsidRPr="00E92991">
        <w:rPr>
          <w:rFonts w:cs="Times New Roman" w:hint="eastAsia"/>
          <w:b w:val="0"/>
          <w:bCs w:val="0"/>
          <w:color w:val="000000" w:themeColor="text1"/>
          <w:sz w:val="21"/>
          <w:szCs w:val="21"/>
        </w:rPr>
        <w:t>A</w:t>
      </w:r>
      <w:proofErr w:type="spellEnd"/>
      <w:r w:rsidRPr="00E92991">
        <w:rPr>
          <w:rFonts w:cs="Times New Roman" w:hint="eastAsia"/>
          <w:b w:val="0"/>
          <w:bCs w:val="0"/>
          <w:color w:val="000000" w:themeColor="text1"/>
          <w:sz w:val="21"/>
          <w:szCs w:val="21"/>
        </w:rPr>
        <w:t xml:space="preserve">. </w:t>
      </w:r>
      <w:r w:rsidRPr="00E92991">
        <w:rPr>
          <w:rFonts w:cs="Times New Roman"/>
          <w:b w:val="0"/>
          <w:bCs w:val="0"/>
          <w:color w:val="000000" w:themeColor="text1"/>
          <w:sz w:val="21"/>
          <w:szCs w:val="21"/>
        </w:rPr>
        <w:fldChar w:fldCharType="begin"/>
      </w:r>
      <w:r w:rsidRPr="00E92991">
        <w:rPr>
          <w:rFonts w:cs="Times New Roman"/>
          <w:b w:val="0"/>
          <w:bCs w:val="0"/>
          <w:color w:val="000000" w:themeColor="text1"/>
          <w:sz w:val="21"/>
          <w:szCs w:val="21"/>
        </w:rPr>
        <w:instrText xml:space="preserve"> </w:instrText>
      </w:r>
      <w:r w:rsidRPr="00E92991">
        <w:rPr>
          <w:rFonts w:cs="Times New Roman" w:hint="eastAsia"/>
          <w:b w:val="0"/>
          <w:bCs w:val="0"/>
          <w:color w:val="000000" w:themeColor="text1"/>
          <w:sz w:val="21"/>
          <w:szCs w:val="21"/>
        </w:rPr>
        <w:instrText xml:space="preserve">SEQ </w:instrText>
      </w:r>
      <w:r w:rsidRPr="00E92991">
        <w:rPr>
          <w:rFonts w:cs="Times New Roman" w:hint="eastAsia"/>
          <w:b w:val="0"/>
          <w:bCs w:val="0"/>
          <w:color w:val="000000" w:themeColor="text1"/>
          <w:sz w:val="21"/>
          <w:szCs w:val="21"/>
        </w:rPr>
        <w:instrText>图</w:instrText>
      </w:r>
      <w:r w:rsidRPr="00E92991">
        <w:rPr>
          <w:rFonts w:cs="Times New Roman" w:hint="eastAsia"/>
          <w:b w:val="0"/>
          <w:bCs w:val="0"/>
          <w:color w:val="000000" w:themeColor="text1"/>
          <w:sz w:val="21"/>
          <w:szCs w:val="21"/>
        </w:rPr>
        <w:instrText>A. \* ARABIC</w:instrText>
      </w:r>
      <w:r w:rsidRPr="00E92991">
        <w:rPr>
          <w:rFonts w:cs="Times New Roman"/>
          <w:b w:val="0"/>
          <w:bCs w:val="0"/>
          <w:color w:val="000000" w:themeColor="text1"/>
          <w:sz w:val="21"/>
          <w:szCs w:val="21"/>
        </w:rPr>
        <w:instrText xml:space="preserve"> </w:instrText>
      </w:r>
      <w:r w:rsidRPr="00E92991">
        <w:rPr>
          <w:rFonts w:cs="Times New Roman"/>
          <w:b w:val="0"/>
          <w:bCs w:val="0"/>
          <w:color w:val="000000" w:themeColor="text1"/>
          <w:sz w:val="21"/>
          <w:szCs w:val="21"/>
        </w:rPr>
        <w:fldChar w:fldCharType="separate"/>
      </w:r>
      <w:r w:rsidR="00E92991">
        <w:rPr>
          <w:rFonts w:cs="Times New Roman"/>
          <w:b w:val="0"/>
          <w:bCs w:val="0"/>
          <w:noProof/>
          <w:color w:val="000000" w:themeColor="text1"/>
          <w:sz w:val="21"/>
          <w:szCs w:val="21"/>
        </w:rPr>
        <w:t>2</w:t>
      </w:r>
      <w:r w:rsidRPr="00E92991">
        <w:rPr>
          <w:rFonts w:cs="Times New Roman"/>
          <w:b w:val="0"/>
          <w:bCs w:val="0"/>
          <w:color w:val="000000" w:themeColor="text1"/>
          <w:sz w:val="21"/>
          <w:szCs w:val="21"/>
        </w:rPr>
        <w:fldChar w:fldCharType="end"/>
      </w:r>
      <w:proofErr w:type="spellStart"/>
      <w:r w:rsidRPr="00E92991">
        <w:rPr>
          <w:rFonts w:ascii="宋体" w:hAnsi="宋体" w:cs="微软雅黑" w:hint="eastAsia"/>
          <w:b w:val="0"/>
          <w:bCs w:val="0"/>
          <w:color w:val="000000" w:themeColor="text1"/>
          <w:sz w:val="21"/>
          <w:szCs w:val="21"/>
        </w:rPr>
        <w:t>商品详情页界面</w:t>
      </w:r>
      <w:bookmarkEnd w:id="100"/>
      <w:proofErr w:type="spellEnd"/>
    </w:p>
    <w:p w14:paraId="3F1FE861" w14:textId="77777777" w:rsidR="00E92991" w:rsidRDefault="00844954" w:rsidP="00E92991">
      <w:pPr>
        <w:keepNext/>
        <w:ind w:firstLine="0"/>
        <w:jc w:val="center"/>
      </w:pPr>
      <w:r>
        <w:rPr>
          <w:noProof/>
        </w:rPr>
        <w:drawing>
          <wp:inline distT="0" distB="0" distL="0" distR="0" wp14:anchorId="1B118DE6" wp14:editId="5DC5CF7D">
            <wp:extent cx="5144400" cy="2426400"/>
            <wp:effectExtent l="0" t="0" r="0" b="0"/>
            <wp:docPr id="205016501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65013" name="图片 1" descr="图形用户界面, 文本, 应用程序&#10;&#10;描述已自动生成"/>
                    <pic:cNvPicPr/>
                  </pic:nvPicPr>
                  <pic:blipFill>
                    <a:blip r:embed="rId39"/>
                    <a:stretch>
                      <a:fillRect/>
                    </a:stretch>
                  </pic:blipFill>
                  <pic:spPr>
                    <a:xfrm>
                      <a:off x="0" y="0"/>
                      <a:ext cx="5144400" cy="2426400"/>
                    </a:xfrm>
                    <a:prstGeom prst="rect">
                      <a:avLst/>
                    </a:prstGeom>
                  </pic:spPr>
                </pic:pic>
              </a:graphicData>
            </a:graphic>
          </wp:inline>
        </w:drawing>
      </w:r>
    </w:p>
    <w:p w14:paraId="008E62F0" w14:textId="1017D8F7" w:rsidR="00E92991" w:rsidRPr="00E92991" w:rsidRDefault="00E92991" w:rsidP="00E92991">
      <w:pPr>
        <w:pStyle w:val="a7"/>
        <w:ind w:firstLine="0"/>
        <w:jc w:val="center"/>
        <w:rPr>
          <w:rFonts w:ascii="宋体" w:hAnsi="宋体" w:cs="微软雅黑"/>
          <w:b w:val="0"/>
          <w:bCs w:val="0"/>
          <w:color w:val="000000" w:themeColor="text1"/>
          <w:sz w:val="21"/>
          <w:szCs w:val="21"/>
          <w:lang w:eastAsia="zh-CN"/>
        </w:rPr>
      </w:pPr>
      <w:bookmarkStart w:id="101" w:name="_Ref230726499"/>
      <w:r w:rsidRPr="00E92991">
        <w:rPr>
          <w:rFonts w:ascii="宋体" w:hAnsi="宋体" w:cs="微软雅黑" w:hint="eastAsia"/>
          <w:b w:val="0"/>
          <w:bCs w:val="0"/>
          <w:color w:val="000000" w:themeColor="text1"/>
          <w:sz w:val="21"/>
          <w:szCs w:val="21"/>
          <w:lang w:eastAsia="zh-CN"/>
        </w:rPr>
        <w:t>图</w:t>
      </w:r>
      <w:r w:rsidRPr="00E92991">
        <w:rPr>
          <w:rFonts w:cs="Times New Roman"/>
          <w:b w:val="0"/>
          <w:bCs w:val="0"/>
          <w:color w:val="000000" w:themeColor="text1"/>
          <w:sz w:val="21"/>
          <w:szCs w:val="21"/>
          <w:lang w:eastAsia="zh-CN"/>
        </w:rPr>
        <w:t xml:space="preserve">A. </w:t>
      </w:r>
      <w:r w:rsidRPr="00E92991">
        <w:rPr>
          <w:rFonts w:cs="Times New Roman"/>
          <w:b w:val="0"/>
          <w:bCs w:val="0"/>
          <w:color w:val="000000" w:themeColor="text1"/>
          <w:sz w:val="21"/>
          <w:szCs w:val="21"/>
        </w:rPr>
        <w:fldChar w:fldCharType="begin"/>
      </w:r>
      <w:r w:rsidRPr="00E92991">
        <w:rPr>
          <w:rFonts w:cs="Times New Roman"/>
          <w:b w:val="0"/>
          <w:bCs w:val="0"/>
          <w:color w:val="000000" w:themeColor="text1"/>
          <w:sz w:val="21"/>
          <w:szCs w:val="21"/>
          <w:lang w:eastAsia="zh-CN"/>
        </w:rPr>
        <w:instrText xml:space="preserve"> SEQ </w:instrText>
      </w:r>
      <w:r w:rsidRPr="00E92991">
        <w:rPr>
          <w:rFonts w:cs="Times New Roman"/>
          <w:b w:val="0"/>
          <w:bCs w:val="0"/>
          <w:color w:val="000000" w:themeColor="text1"/>
          <w:sz w:val="21"/>
          <w:szCs w:val="21"/>
          <w:lang w:eastAsia="zh-CN"/>
        </w:rPr>
        <w:instrText>图</w:instrText>
      </w:r>
      <w:r w:rsidRPr="00E92991">
        <w:rPr>
          <w:rFonts w:cs="Times New Roman"/>
          <w:b w:val="0"/>
          <w:bCs w:val="0"/>
          <w:color w:val="000000" w:themeColor="text1"/>
          <w:sz w:val="21"/>
          <w:szCs w:val="21"/>
          <w:lang w:eastAsia="zh-CN"/>
        </w:rPr>
        <w:instrText xml:space="preserve">A. \* ARABIC </w:instrText>
      </w:r>
      <w:r w:rsidRPr="00E92991">
        <w:rPr>
          <w:rFonts w:cs="Times New Roman"/>
          <w:b w:val="0"/>
          <w:bCs w:val="0"/>
          <w:color w:val="000000" w:themeColor="text1"/>
          <w:sz w:val="21"/>
          <w:szCs w:val="21"/>
        </w:rPr>
        <w:fldChar w:fldCharType="separate"/>
      </w:r>
      <w:r>
        <w:rPr>
          <w:rFonts w:cs="Times New Roman"/>
          <w:b w:val="0"/>
          <w:bCs w:val="0"/>
          <w:noProof/>
          <w:color w:val="000000" w:themeColor="text1"/>
          <w:sz w:val="21"/>
          <w:szCs w:val="21"/>
          <w:lang w:eastAsia="zh-CN"/>
        </w:rPr>
        <w:t>3</w:t>
      </w:r>
      <w:r w:rsidRPr="00E92991">
        <w:rPr>
          <w:rFonts w:cs="Times New Roman"/>
          <w:b w:val="0"/>
          <w:bCs w:val="0"/>
          <w:color w:val="000000" w:themeColor="text1"/>
          <w:sz w:val="21"/>
          <w:szCs w:val="21"/>
        </w:rPr>
        <w:fldChar w:fldCharType="end"/>
      </w:r>
      <w:r w:rsidRPr="00E92991">
        <w:rPr>
          <w:rFonts w:cs="Times New Roman"/>
          <w:b w:val="0"/>
          <w:bCs w:val="0"/>
          <w:color w:val="000000" w:themeColor="text1"/>
          <w:sz w:val="21"/>
          <w:szCs w:val="21"/>
          <w:lang w:eastAsia="zh-CN"/>
        </w:rPr>
        <w:t>用户个人中心</w:t>
      </w:r>
      <w:r w:rsidRPr="00E92991">
        <w:rPr>
          <w:rFonts w:ascii="宋体" w:hAnsi="宋体" w:cs="微软雅黑"/>
          <w:b w:val="0"/>
          <w:bCs w:val="0"/>
          <w:color w:val="000000" w:themeColor="text1"/>
          <w:sz w:val="21"/>
          <w:szCs w:val="21"/>
          <w:lang w:eastAsia="zh-CN"/>
        </w:rPr>
        <w:t>——</w:t>
      </w:r>
      <w:r w:rsidRPr="00E92991">
        <w:rPr>
          <w:rFonts w:ascii="宋体" w:hAnsi="宋体" w:cs="微软雅黑" w:hint="eastAsia"/>
          <w:b w:val="0"/>
          <w:bCs w:val="0"/>
          <w:color w:val="000000" w:themeColor="text1"/>
          <w:sz w:val="21"/>
          <w:szCs w:val="21"/>
          <w:lang w:eastAsia="zh-CN"/>
        </w:rPr>
        <w:t>活跃度仪表盘</w:t>
      </w:r>
      <w:bookmarkEnd w:id="101"/>
    </w:p>
    <w:p w14:paraId="1E8BDAB4" w14:textId="77777777" w:rsidR="00E92991" w:rsidRDefault="00844954" w:rsidP="00E92991">
      <w:pPr>
        <w:pStyle w:val="a7"/>
        <w:keepNext/>
        <w:ind w:firstLine="0"/>
        <w:jc w:val="center"/>
      </w:pPr>
      <w:r>
        <w:rPr>
          <w:noProof/>
        </w:rPr>
        <w:lastRenderedPageBreak/>
        <w:drawing>
          <wp:inline distT="0" distB="0" distL="0" distR="0" wp14:anchorId="7EFC6976" wp14:editId="74FBC744">
            <wp:extent cx="5144400" cy="2426400"/>
            <wp:effectExtent l="0" t="0" r="0" b="0"/>
            <wp:docPr id="69971455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14553" name="图片 1" descr="图形用户界面, 应用程序&#10;&#10;描述已自动生成"/>
                    <pic:cNvPicPr/>
                  </pic:nvPicPr>
                  <pic:blipFill>
                    <a:blip r:embed="rId40"/>
                    <a:stretch>
                      <a:fillRect/>
                    </a:stretch>
                  </pic:blipFill>
                  <pic:spPr>
                    <a:xfrm>
                      <a:off x="0" y="0"/>
                      <a:ext cx="5144400" cy="2426400"/>
                    </a:xfrm>
                    <a:prstGeom prst="rect">
                      <a:avLst/>
                    </a:prstGeom>
                  </pic:spPr>
                </pic:pic>
              </a:graphicData>
            </a:graphic>
          </wp:inline>
        </w:drawing>
      </w:r>
    </w:p>
    <w:p w14:paraId="4F908A83" w14:textId="73259F56" w:rsidR="00E92991" w:rsidRPr="00E92991" w:rsidRDefault="00E92991" w:rsidP="00E92991">
      <w:pPr>
        <w:pStyle w:val="a7"/>
        <w:ind w:firstLine="0"/>
        <w:jc w:val="center"/>
        <w:rPr>
          <w:rFonts w:ascii="宋体" w:hAnsi="宋体" w:cs="微软雅黑"/>
          <w:b w:val="0"/>
          <w:bCs w:val="0"/>
          <w:color w:val="000000" w:themeColor="text1"/>
          <w:sz w:val="21"/>
          <w:szCs w:val="21"/>
          <w:lang w:eastAsia="zh-CN"/>
        </w:rPr>
      </w:pPr>
      <w:bookmarkStart w:id="102" w:name="_Ref230726515"/>
      <w:r w:rsidRPr="00E92991">
        <w:rPr>
          <w:rFonts w:ascii="宋体" w:hAnsi="宋体" w:cs="微软雅黑" w:hint="eastAsia"/>
          <w:b w:val="0"/>
          <w:bCs w:val="0"/>
          <w:color w:val="000000" w:themeColor="text1"/>
          <w:sz w:val="21"/>
          <w:szCs w:val="21"/>
          <w:lang w:eastAsia="zh-CN"/>
        </w:rPr>
        <w:t>图</w:t>
      </w:r>
      <w:r w:rsidRPr="00E92991">
        <w:rPr>
          <w:rFonts w:cs="Times New Roman"/>
          <w:b w:val="0"/>
          <w:bCs w:val="0"/>
          <w:color w:val="000000" w:themeColor="text1"/>
          <w:sz w:val="21"/>
          <w:szCs w:val="21"/>
          <w:lang w:eastAsia="zh-CN"/>
        </w:rPr>
        <w:t xml:space="preserve">A. </w:t>
      </w:r>
      <w:r w:rsidRPr="00E92991">
        <w:rPr>
          <w:rFonts w:cs="Times New Roman"/>
          <w:b w:val="0"/>
          <w:bCs w:val="0"/>
          <w:color w:val="000000" w:themeColor="text1"/>
          <w:sz w:val="21"/>
          <w:szCs w:val="21"/>
        </w:rPr>
        <w:fldChar w:fldCharType="begin"/>
      </w:r>
      <w:r w:rsidRPr="00E92991">
        <w:rPr>
          <w:rFonts w:cs="Times New Roman"/>
          <w:b w:val="0"/>
          <w:bCs w:val="0"/>
          <w:color w:val="000000" w:themeColor="text1"/>
          <w:sz w:val="21"/>
          <w:szCs w:val="21"/>
          <w:lang w:eastAsia="zh-CN"/>
        </w:rPr>
        <w:instrText xml:space="preserve"> SEQ </w:instrText>
      </w:r>
      <w:r w:rsidRPr="00E92991">
        <w:rPr>
          <w:rFonts w:cs="Times New Roman"/>
          <w:b w:val="0"/>
          <w:bCs w:val="0"/>
          <w:color w:val="000000" w:themeColor="text1"/>
          <w:sz w:val="21"/>
          <w:szCs w:val="21"/>
          <w:lang w:eastAsia="zh-CN"/>
        </w:rPr>
        <w:instrText>图</w:instrText>
      </w:r>
      <w:r w:rsidRPr="00E92991">
        <w:rPr>
          <w:rFonts w:cs="Times New Roman"/>
          <w:b w:val="0"/>
          <w:bCs w:val="0"/>
          <w:color w:val="000000" w:themeColor="text1"/>
          <w:sz w:val="21"/>
          <w:szCs w:val="21"/>
          <w:lang w:eastAsia="zh-CN"/>
        </w:rPr>
        <w:instrText xml:space="preserve">A. \* ARABIC </w:instrText>
      </w:r>
      <w:r w:rsidRPr="00E92991">
        <w:rPr>
          <w:rFonts w:cs="Times New Roman"/>
          <w:b w:val="0"/>
          <w:bCs w:val="0"/>
          <w:color w:val="000000" w:themeColor="text1"/>
          <w:sz w:val="21"/>
          <w:szCs w:val="21"/>
        </w:rPr>
        <w:fldChar w:fldCharType="separate"/>
      </w:r>
      <w:r>
        <w:rPr>
          <w:rFonts w:cs="Times New Roman"/>
          <w:b w:val="0"/>
          <w:bCs w:val="0"/>
          <w:noProof/>
          <w:color w:val="000000" w:themeColor="text1"/>
          <w:sz w:val="21"/>
          <w:szCs w:val="21"/>
          <w:lang w:eastAsia="zh-CN"/>
        </w:rPr>
        <w:t>4</w:t>
      </w:r>
      <w:r w:rsidRPr="00E92991">
        <w:rPr>
          <w:rFonts w:cs="Times New Roman"/>
          <w:b w:val="0"/>
          <w:bCs w:val="0"/>
          <w:color w:val="000000" w:themeColor="text1"/>
          <w:sz w:val="21"/>
          <w:szCs w:val="21"/>
        </w:rPr>
        <w:fldChar w:fldCharType="end"/>
      </w:r>
      <w:r w:rsidRPr="00E92991">
        <w:rPr>
          <w:rFonts w:ascii="宋体" w:hAnsi="宋体" w:cs="微软雅黑" w:hint="eastAsia"/>
          <w:b w:val="0"/>
          <w:bCs w:val="0"/>
          <w:color w:val="000000" w:themeColor="text1"/>
          <w:sz w:val="21"/>
          <w:szCs w:val="21"/>
          <w:lang w:eastAsia="zh-CN"/>
        </w:rPr>
        <w:t>管理后台数据分析界面</w:t>
      </w:r>
      <w:bookmarkEnd w:id="102"/>
    </w:p>
    <w:p w14:paraId="32433CBD" w14:textId="77777777" w:rsidR="00E92991" w:rsidRDefault="00844954" w:rsidP="00E92991">
      <w:pPr>
        <w:keepNext/>
        <w:ind w:firstLine="0"/>
        <w:jc w:val="center"/>
      </w:pPr>
      <w:r>
        <w:rPr>
          <w:noProof/>
        </w:rPr>
        <w:drawing>
          <wp:inline distT="0" distB="0" distL="0" distR="0" wp14:anchorId="76218F43" wp14:editId="43459499">
            <wp:extent cx="5144400" cy="2426400"/>
            <wp:effectExtent l="0" t="0" r="0" b="0"/>
            <wp:docPr id="1471935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35150" name=""/>
                    <pic:cNvPicPr/>
                  </pic:nvPicPr>
                  <pic:blipFill>
                    <a:blip r:embed="rId41"/>
                    <a:stretch>
                      <a:fillRect/>
                    </a:stretch>
                  </pic:blipFill>
                  <pic:spPr>
                    <a:xfrm>
                      <a:off x="0" y="0"/>
                      <a:ext cx="5144400" cy="2426400"/>
                    </a:xfrm>
                    <a:prstGeom prst="rect">
                      <a:avLst/>
                    </a:prstGeom>
                  </pic:spPr>
                </pic:pic>
              </a:graphicData>
            </a:graphic>
          </wp:inline>
        </w:drawing>
      </w:r>
    </w:p>
    <w:p w14:paraId="153EA96D" w14:textId="5AE89001" w:rsidR="006F5470" w:rsidRDefault="00E92991" w:rsidP="00E92991">
      <w:pPr>
        <w:pStyle w:val="a7"/>
        <w:ind w:firstLine="0"/>
        <w:jc w:val="center"/>
        <w:rPr>
          <w:rFonts w:ascii="宋体" w:hAnsi="宋体" w:cs="微软雅黑"/>
          <w:b w:val="0"/>
          <w:bCs w:val="0"/>
          <w:color w:val="000000" w:themeColor="text1"/>
          <w:sz w:val="21"/>
          <w:szCs w:val="21"/>
          <w:lang w:eastAsia="zh-CN"/>
        </w:rPr>
      </w:pPr>
      <w:bookmarkStart w:id="103" w:name="_Ref230726508"/>
      <w:r w:rsidRPr="00E92991">
        <w:rPr>
          <w:rFonts w:ascii="宋体" w:hAnsi="宋体" w:cs="微软雅黑" w:hint="eastAsia"/>
          <w:b w:val="0"/>
          <w:bCs w:val="0"/>
          <w:color w:val="000000" w:themeColor="text1"/>
          <w:sz w:val="21"/>
          <w:szCs w:val="21"/>
          <w:lang w:eastAsia="zh-CN"/>
        </w:rPr>
        <w:t>图</w:t>
      </w:r>
      <w:r w:rsidRPr="00F66B1E">
        <w:rPr>
          <w:rFonts w:cs="Times New Roman"/>
          <w:b w:val="0"/>
          <w:bCs w:val="0"/>
          <w:color w:val="000000" w:themeColor="text1"/>
          <w:sz w:val="21"/>
          <w:szCs w:val="21"/>
          <w:lang w:eastAsia="zh-CN"/>
        </w:rPr>
        <w:t xml:space="preserve">A. </w:t>
      </w:r>
      <w:r w:rsidRPr="00F66B1E">
        <w:rPr>
          <w:rFonts w:cs="Times New Roman"/>
          <w:b w:val="0"/>
          <w:bCs w:val="0"/>
          <w:color w:val="000000" w:themeColor="text1"/>
          <w:sz w:val="21"/>
          <w:szCs w:val="21"/>
        </w:rPr>
        <w:fldChar w:fldCharType="begin"/>
      </w:r>
      <w:r w:rsidRPr="00F66B1E">
        <w:rPr>
          <w:rFonts w:cs="Times New Roman"/>
          <w:b w:val="0"/>
          <w:bCs w:val="0"/>
          <w:color w:val="000000" w:themeColor="text1"/>
          <w:sz w:val="21"/>
          <w:szCs w:val="21"/>
          <w:lang w:eastAsia="zh-CN"/>
        </w:rPr>
        <w:instrText xml:space="preserve"> SEQ </w:instrText>
      </w:r>
      <w:r w:rsidRPr="00F66B1E">
        <w:rPr>
          <w:rFonts w:cs="Times New Roman"/>
          <w:b w:val="0"/>
          <w:bCs w:val="0"/>
          <w:color w:val="000000" w:themeColor="text1"/>
          <w:sz w:val="21"/>
          <w:szCs w:val="21"/>
          <w:lang w:eastAsia="zh-CN"/>
        </w:rPr>
        <w:instrText>图</w:instrText>
      </w:r>
      <w:r w:rsidRPr="00F66B1E">
        <w:rPr>
          <w:rFonts w:cs="Times New Roman"/>
          <w:b w:val="0"/>
          <w:bCs w:val="0"/>
          <w:color w:val="000000" w:themeColor="text1"/>
          <w:sz w:val="21"/>
          <w:szCs w:val="21"/>
          <w:lang w:eastAsia="zh-CN"/>
        </w:rPr>
        <w:instrText xml:space="preserve">A. \* ARABIC </w:instrText>
      </w:r>
      <w:r w:rsidRPr="00F66B1E">
        <w:rPr>
          <w:rFonts w:cs="Times New Roman"/>
          <w:b w:val="0"/>
          <w:bCs w:val="0"/>
          <w:color w:val="000000" w:themeColor="text1"/>
          <w:sz w:val="21"/>
          <w:szCs w:val="21"/>
        </w:rPr>
        <w:fldChar w:fldCharType="separate"/>
      </w:r>
      <w:r w:rsidRPr="00F66B1E">
        <w:rPr>
          <w:rFonts w:cs="Times New Roman"/>
          <w:b w:val="0"/>
          <w:bCs w:val="0"/>
          <w:color w:val="000000" w:themeColor="text1"/>
          <w:sz w:val="21"/>
          <w:szCs w:val="21"/>
          <w:lang w:eastAsia="zh-CN"/>
        </w:rPr>
        <w:t>5</w:t>
      </w:r>
      <w:r w:rsidRPr="00F66B1E">
        <w:rPr>
          <w:rFonts w:cs="Times New Roman"/>
          <w:b w:val="0"/>
          <w:bCs w:val="0"/>
          <w:color w:val="000000" w:themeColor="text1"/>
          <w:sz w:val="21"/>
          <w:szCs w:val="21"/>
        </w:rPr>
        <w:fldChar w:fldCharType="end"/>
      </w:r>
      <w:r w:rsidRPr="00E92991">
        <w:rPr>
          <w:rFonts w:ascii="宋体" w:hAnsi="宋体" w:cs="微软雅黑" w:hint="eastAsia"/>
          <w:b w:val="0"/>
          <w:bCs w:val="0"/>
          <w:color w:val="000000" w:themeColor="text1"/>
          <w:sz w:val="21"/>
          <w:szCs w:val="21"/>
          <w:lang w:eastAsia="zh-CN"/>
        </w:rPr>
        <w:t>商家后台广告管理</w:t>
      </w:r>
      <w:r>
        <w:rPr>
          <w:rFonts w:ascii="宋体" w:hAnsi="宋体" w:cs="微软雅黑" w:hint="eastAsia"/>
          <w:b w:val="0"/>
          <w:bCs w:val="0"/>
          <w:color w:val="000000" w:themeColor="text1"/>
          <w:sz w:val="21"/>
          <w:szCs w:val="21"/>
          <w:lang w:eastAsia="zh-CN"/>
        </w:rPr>
        <w:t>界面</w:t>
      </w:r>
      <w:bookmarkEnd w:id="103"/>
    </w:p>
    <w:p w14:paraId="70A67EEB" w14:textId="363A2D56" w:rsidR="001C0970" w:rsidRPr="00C45197" w:rsidRDefault="001C0970" w:rsidP="001C0970">
      <w:pPr>
        <w:pStyle w:val="21"/>
        <w:keepNext w:val="0"/>
        <w:keepLines w:val="0"/>
        <w:widowControl w:val="0"/>
        <w:adjustRightInd w:val="0"/>
        <w:snapToGrid w:val="0"/>
        <w:spacing w:before="0"/>
        <w:ind w:firstLineChars="200" w:firstLine="482"/>
        <w:rPr>
          <w:rFonts w:ascii="Times New Roman" w:hAnsi="Times New Roman" w:cs="Times New Roman"/>
          <w:b w:val="0"/>
          <w:bCs w:val="0"/>
          <w:kern w:val="2"/>
          <w:sz w:val="24"/>
          <w:szCs w:val="24"/>
          <w:lang w:eastAsia="zh-CN"/>
        </w:rPr>
      </w:pPr>
      <w:bookmarkStart w:id="104" w:name="_Toc230884826"/>
      <w:r w:rsidRPr="00C45197">
        <w:rPr>
          <w:rFonts w:ascii="Times New Roman" w:eastAsia="宋体" w:hAnsi="Times New Roman" w:cs="Times New Roman"/>
          <w:color w:val="auto"/>
          <w:kern w:val="2"/>
          <w:sz w:val="24"/>
          <w:szCs w:val="24"/>
          <w:lang w:eastAsia="zh-CN"/>
        </w:rPr>
        <w:t>1.</w:t>
      </w:r>
      <w:r w:rsidRPr="00C45197">
        <w:rPr>
          <w:rFonts w:ascii="Times New Roman" w:eastAsia="宋体" w:hAnsi="Times New Roman" w:cs="Times New Roman" w:hint="eastAsia"/>
          <w:color w:val="auto"/>
          <w:kern w:val="2"/>
          <w:sz w:val="24"/>
          <w:szCs w:val="24"/>
          <w:lang w:eastAsia="zh-CN"/>
        </w:rPr>
        <w:t>2</w:t>
      </w:r>
      <w:r w:rsidRPr="00C45197">
        <w:rPr>
          <w:rFonts w:ascii="Times New Roman" w:eastAsia="宋体" w:hAnsi="Times New Roman" w:cs="Times New Roman" w:hint="eastAsia"/>
          <w:color w:val="auto"/>
          <w:kern w:val="2"/>
          <w:sz w:val="24"/>
          <w:szCs w:val="24"/>
          <w:lang w:eastAsia="zh-CN"/>
        </w:rPr>
        <w:t>数据库表</w:t>
      </w:r>
      <w:bookmarkEnd w:id="104"/>
    </w:p>
    <w:p w14:paraId="47BD61B6" w14:textId="026FDC35" w:rsidR="00F66B1E" w:rsidRPr="00357E0F" w:rsidRDefault="00F66B1E" w:rsidP="00517A0E">
      <w:pPr>
        <w:pStyle w:val="a7"/>
        <w:ind w:firstLine="0"/>
        <w:jc w:val="center"/>
        <w:rPr>
          <w:rFonts w:cs="Times New Roman"/>
          <w:b w:val="0"/>
          <w:bCs w:val="0"/>
          <w:color w:val="000000" w:themeColor="text1"/>
          <w:sz w:val="21"/>
          <w:szCs w:val="21"/>
          <w:lang w:eastAsia="zh-CN"/>
        </w:rPr>
      </w:pPr>
      <w:r w:rsidRPr="00357E0F">
        <w:rPr>
          <w:rFonts w:cs="Times New Roman"/>
          <w:b w:val="0"/>
          <w:bCs w:val="0"/>
          <w:color w:val="000000" w:themeColor="text1"/>
          <w:sz w:val="21"/>
          <w:szCs w:val="21"/>
          <w:lang w:eastAsia="zh-CN"/>
        </w:rPr>
        <w:t>表</w:t>
      </w:r>
      <w:r w:rsidR="00517A0E" w:rsidRPr="00357E0F">
        <w:rPr>
          <w:rFonts w:cs="Times New Roman"/>
          <w:b w:val="0"/>
          <w:bCs w:val="0"/>
          <w:color w:val="000000" w:themeColor="text1"/>
          <w:sz w:val="21"/>
          <w:szCs w:val="21"/>
          <w:lang w:eastAsia="zh-CN"/>
        </w:rPr>
        <w:t>A.1</w:t>
      </w:r>
      <w:r w:rsidRPr="00357E0F">
        <w:rPr>
          <w:rFonts w:cs="Times New Roman"/>
          <w:b w:val="0"/>
          <w:bCs w:val="0"/>
          <w:color w:val="000000" w:themeColor="text1"/>
          <w:sz w:val="21"/>
          <w:szCs w:val="21"/>
          <w:lang w:eastAsia="zh-CN"/>
        </w:rPr>
        <w:t xml:space="preserve"> categories</w:t>
      </w:r>
      <w:r w:rsidRPr="00357E0F">
        <w:rPr>
          <w:rFonts w:cs="Times New Roman"/>
          <w:b w:val="0"/>
          <w:bCs w:val="0"/>
          <w:color w:val="000000" w:themeColor="text1"/>
          <w:sz w:val="21"/>
          <w:szCs w:val="21"/>
          <w:lang w:eastAsia="zh-CN"/>
        </w:rPr>
        <w:t>表字段定义</w:t>
      </w:r>
    </w:p>
    <w:tbl>
      <w:tblPr>
        <w:tblW w:w="0" w:type="auto"/>
        <w:jc w:val="center"/>
        <w:tblLook w:val="04A0" w:firstRow="1" w:lastRow="0" w:firstColumn="1" w:lastColumn="0" w:noHBand="0" w:noVBand="1"/>
      </w:tblPr>
      <w:tblGrid>
        <w:gridCol w:w="2770"/>
        <w:gridCol w:w="2771"/>
        <w:gridCol w:w="2771"/>
      </w:tblGrid>
      <w:tr w:rsidR="00F66B1E" w:rsidRPr="00357E0F" w14:paraId="1EF8276E" w14:textId="77777777">
        <w:trPr>
          <w:jc w:val="center"/>
        </w:trPr>
        <w:tc>
          <w:tcPr>
            <w:tcW w:w="2771" w:type="dxa"/>
            <w:tcBorders>
              <w:top w:val="single" w:sz="12" w:space="0" w:color="000000"/>
              <w:left w:val="nil"/>
              <w:bottom w:val="single" w:sz="6" w:space="0" w:color="000000"/>
              <w:right w:val="nil"/>
            </w:tcBorders>
            <w:hideMark/>
          </w:tcPr>
          <w:p w14:paraId="475A5E14" w14:textId="77777777" w:rsidR="00F66B1E" w:rsidRPr="00357E0F" w:rsidRDefault="00F66B1E" w:rsidP="009A6C64">
            <w:pPr>
              <w:ind w:firstLine="0"/>
              <w:jc w:val="center"/>
              <w:rPr>
                <w:rFonts w:cs="Times New Roman"/>
                <w:sz w:val="21"/>
              </w:rPr>
            </w:pPr>
            <w:proofErr w:type="spellStart"/>
            <w:r w:rsidRPr="00357E0F">
              <w:rPr>
                <w:rFonts w:cs="Times New Roman"/>
                <w:sz w:val="21"/>
              </w:rPr>
              <w:t>字段</w:t>
            </w:r>
            <w:proofErr w:type="spellEnd"/>
          </w:p>
        </w:tc>
        <w:tc>
          <w:tcPr>
            <w:tcW w:w="2771" w:type="dxa"/>
            <w:tcBorders>
              <w:top w:val="single" w:sz="12" w:space="0" w:color="000000"/>
              <w:left w:val="nil"/>
              <w:bottom w:val="single" w:sz="6" w:space="0" w:color="000000"/>
              <w:right w:val="nil"/>
            </w:tcBorders>
            <w:hideMark/>
          </w:tcPr>
          <w:p w14:paraId="70D812BC"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1" w:type="dxa"/>
            <w:tcBorders>
              <w:top w:val="single" w:sz="12" w:space="0" w:color="000000"/>
              <w:left w:val="nil"/>
              <w:bottom w:val="single" w:sz="6" w:space="0" w:color="000000"/>
              <w:right w:val="nil"/>
            </w:tcBorders>
            <w:hideMark/>
          </w:tcPr>
          <w:p w14:paraId="2C539E99"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34748A5A" w14:textId="77777777">
        <w:trPr>
          <w:jc w:val="center"/>
        </w:trPr>
        <w:tc>
          <w:tcPr>
            <w:tcW w:w="2771" w:type="dxa"/>
            <w:hideMark/>
          </w:tcPr>
          <w:p w14:paraId="310D6441"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69CBDB6A"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4CAD6E7D" w14:textId="77777777" w:rsidR="00F66B1E" w:rsidRPr="00357E0F" w:rsidRDefault="00F66B1E" w:rsidP="009A6C64">
            <w:pPr>
              <w:ind w:firstLine="0"/>
              <w:jc w:val="center"/>
              <w:rPr>
                <w:rFonts w:cs="Times New Roman"/>
                <w:sz w:val="21"/>
              </w:rPr>
            </w:pPr>
            <w:r w:rsidRPr="00357E0F">
              <w:rPr>
                <w:rFonts w:cs="Times New Roman"/>
                <w:sz w:val="21"/>
              </w:rPr>
              <w:t>分类</w:t>
            </w:r>
            <w:r w:rsidRPr="00357E0F">
              <w:rPr>
                <w:rFonts w:cs="Times New Roman"/>
                <w:sz w:val="21"/>
              </w:rPr>
              <w:t>ID</w:t>
            </w:r>
            <w:r w:rsidRPr="00357E0F">
              <w:rPr>
                <w:rFonts w:cs="Times New Roman"/>
                <w:sz w:val="21"/>
              </w:rPr>
              <w:t>，自增主键</w:t>
            </w:r>
          </w:p>
        </w:tc>
      </w:tr>
      <w:tr w:rsidR="00F66B1E" w:rsidRPr="00357E0F" w14:paraId="0FF98565" w14:textId="77777777">
        <w:trPr>
          <w:jc w:val="center"/>
        </w:trPr>
        <w:tc>
          <w:tcPr>
            <w:tcW w:w="2771" w:type="dxa"/>
            <w:hideMark/>
          </w:tcPr>
          <w:p w14:paraId="75EC6979" w14:textId="77777777" w:rsidR="00F66B1E" w:rsidRPr="00357E0F" w:rsidRDefault="00F66B1E" w:rsidP="009A6C64">
            <w:pPr>
              <w:ind w:firstLine="0"/>
              <w:jc w:val="center"/>
              <w:rPr>
                <w:rFonts w:cs="Times New Roman"/>
                <w:sz w:val="21"/>
              </w:rPr>
            </w:pPr>
            <w:r w:rsidRPr="00357E0F">
              <w:rPr>
                <w:rFonts w:cs="Times New Roman"/>
                <w:sz w:val="21"/>
              </w:rPr>
              <w:t>name</w:t>
            </w:r>
          </w:p>
        </w:tc>
        <w:tc>
          <w:tcPr>
            <w:tcW w:w="2771" w:type="dxa"/>
            <w:hideMark/>
          </w:tcPr>
          <w:p w14:paraId="09972B71"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50)</w:t>
            </w:r>
          </w:p>
        </w:tc>
        <w:tc>
          <w:tcPr>
            <w:tcW w:w="2771" w:type="dxa"/>
            <w:hideMark/>
          </w:tcPr>
          <w:p w14:paraId="076A317F" w14:textId="77777777" w:rsidR="00F66B1E" w:rsidRPr="00357E0F" w:rsidRDefault="00F66B1E" w:rsidP="009A6C64">
            <w:pPr>
              <w:ind w:firstLine="0"/>
              <w:jc w:val="center"/>
              <w:rPr>
                <w:rFonts w:cs="Times New Roman"/>
                <w:sz w:val="21"/>
              </w:rPr>
            </w:pPr>
            <w:r w:rsidRPr="00357E0F">
              <w:rPr>
                <w:rFonts w:cs="Times New Roman"/>
                <w:sz w:val="21"/>
              </w:rPr>
              <w:t>分类名称</w:t>
            </w:r>
          </w:p>
        </w:tc>
      </w:tr>
      <w:tr w:rsidR="00F66B1E" w:rsidRPr="00357E0F" w14:paraId="0E2594C0" w14:textId="77777777">
        <w:trPr>
          <w:jc w:val="center"/>
        </w:trPr>
        <w:tc>
          <w:tcPr>
            <w:tcW w:w="2771" w:type="dxa"/>
            <w:tcBorders>
              <w:top w:val="nil"/>
              <w:left w:val="nil"/>
              <w:bottom w:val="single" w:sz="12" w:space="0" w:color="000000"/>
              <w:right w:val="nil"/>
            </w:tcBorders>
            <w:hideMark/>
          </w:tcPr>
          <w:p w14:paraId="727F2644" w14:textId="77777777" w:rsidR="00F66B1E" w:rsidRPr="00357E0F" w:rsidRDefault="00F66B1E" w:rsidP="009A6C64">
            <w:pPr>
              <w:ind w:firstLine="0"/>
              <w:jc w:val="center"/>
              <w:rPr>
                <w:rFonts w:cs="Times New Roman"/>
                <w:sz w:val="21"/>
              </w:rPr>
            </w:pPr>
            <w:proofErr w:type="spellStart"/>
            <w:r w:rsidRPr="00357E0F">
              <w:rPr>
                <w:rFonts w:cs="Times New Roman"/>
                <w:sz w:val="21"/>
              </w:rPr>
              <w:t>parent_id</w:t>
            </w:r>
            <w:proofErr w:type="spellEnd"/>
          </w:p>
        </w:tc>
        <w:tc>
          <w:tcPr>
            <w:tcW w:w="2771" w:type="dxa"/>
            <w:tcBorders>
              <w:top w:val="nil"/>
              <w:left w:val="nil"/>
              <w:bottom w:val="single" w:sz="12" w:space="0" w:color="000000"/>
              <w:right w:val="nil"/>
            </w:tcBorders>
            <w:hideMark/>
          </w:tcPr>
          <w:p w14:paraId="12EBEFD9"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tcBorders>
              <w:top w:val="nil"/>
              <w:left w:val="nil"/>
              <w:bottom w:val="single" w:sz="12" w:space="0" w:color="000000"/>
              <w:right w:val="nil"/>
            </w:tcBorders>
            <w:hideMark/>
          </w:tcPr>
          <w:p w14:paraId="005D161A" w14:textId="0EF1B1D6" w:rsidR="00F66B1E" w:rsidRPr="00357E0F" w:rsidRDefault="00F66B1E" w:rsidP="009A6C64">
            <w:pPr>
              <w:ind w:firstLine="0"/>
              <w:jc w:val="center"/>
              <w:rPr>
                <w:rFonts w:cs="Times New Roman"/>
                <w:sz w:val="21"/>
                <w:lang w:eastAsia="zh-CN"/>
              </w:rPr>
            </w:pPr>
            <w:proofErr w:type="spellStart"/>
            <w:r w:rsidRPr="00357E0F">
              <w:rPr>
                <w:rFonts w:cs="Times New Roman"/>
                <w:sz w:val="21"/>
              </w:rPr>
              <w:t>父分类</w:t>
            </w:r>
            <w:r w:rsidRPr="00357E0F">
              <w:rPr>
                <w:rFonts w:cs="Times New Roman"/>
                <w:sz w:val="21"/>
              </w:rPr>
              <w:t>ID</w:t>
            </w:r>
            <w:proofErr w:type="spellEnd"/>
          </w:p>
        </w:tc>
      </w:tr>
    </w:tbl>
    <w:p w14:paraId="11D7A78E" w14:textId="22FD8102" w:rsidR="00F66B1E" w:rsidRPr="00357E0F" w:rsidRDefault="00F66B1E" w:rsidP="009A6C64">
      <w:pPr>
        <w:pStyle w:val="a7"/>
        <w:ind w:firstLine="0"/>
        <w:jc w:val="center"/>
        <w:rPr>
          <w:rFonts w:cs="Times New Roman"/>
          <w:b w:val="0"/>
          <w:bCs w:val="0"/>
          <w:color w:val="000000" w:themeColor="text1"/>
          <w:sz w:val="21"/>
          <w:szCs w:val="21"/>
          <w:lang w:eastAsia="zh-CN"/>
        </w:rPr>
      </w:pPr>
      <w:r w:rsidRPr="00357E0F">
        <w:rPr>
          <w:rFonts w:cs="Times New Roman"/>
          <w:b w:val="0"/>
          <w:bCs w:val="0"/>
          <w:color w:val="000000" w:themeColor="text1"/>
          <w:sz w:val="21"/>
          <w:szCs w:val="21"/>
          <w:lang w:eastAsia="zh-CN"/>
        </w:rPr>
        <w:t>表</w:t>
      </w:r>
      <w:r w:rsidRPr="00357E0F">
        <w:rPr>
          <w:rFonts w:cs="Times New Roman"/>
          <w:b w:val="0"/>
          <w:bCs w:val="0"/>
          <w:color w:val="000000" w:themeColor="text1"/>
          <w:sz w:val="21"/>
          <w:szCs w:val="21"/>
          <w:lang w:eastAsia="zh-CN"/>
        </w:rPr>
        <w:t xml:space="preserve"> </w:t>
      </w:r>
      <w:r w:rsidR="00517A0E" w:rsidRPr="00357E0F">
        <w:rPr>
          <w:rFonts w:cs="Times New Roman"/>
          <w:b w:val="0"/>
          <w:bCs w:val="0"/>
          <w:color w:val="000000" w:themeColor="text1"/>
          <w:sz w:val="21"/>
          <w:szCs w:val="21"/>
          <w:lang w:eastAsia="zh-CN"/>
        </w:rPr>
        <w:t>A.2</w:t>
      </w:r>
      <w:r w:rsidRPr="00357E0F">
        <w:rPr>
          <w:rFonts w:cs="Times New Roman"/>
          <w:b w:val="0"/>
          <w:bCs w:val="0"/>
          <w:color w:val="000000" w:themeColor="text1"/>
          <w:sz w:val="21"/>
          <w:szCs w:val="21"/>
          <w:lang w:eastAsia="zh-CN"/>
        </w:rPr>
        <w:t xml:space="preserve"> products</w:t>
      </w:r>
      <w:r w:rsidRPr="00357E0F">
        <w:rPr>
          <w:rFonts w:cs="Times New Roman"/>
          <w:b w:val="0"/>
          <w:bCs w:val="0"/>
          <w:color w:val="000000" w:themeColor="text1"/>
          <w:sz w:val="21"/>
          <w:szCs w:val="21"/>
          <w:lang w:eastAsia="zh-CN"/>
        </w:rPr>
        <w:t>表字段定义</w:t>
      </w:r>
    </w:p>
    <w:tbl>
      <w:tblPr>
        <w:tblW w:w="0" w:type="auto"/>
        <w:jc w:val="center"/>
        <w:tblLook w:val="04A0" w:firstRow="1" w:lastRow="0" w:firstColumn="1" w:lastColumn="0" w:noHBand="0" w:noVBand="1"/>
      </w:tblPr>
      <w:tblGrid>
        <w:gridCol w:w="2771"/>
        <w:gridCol w:w="2771"/>
        <w:gridCol w:w="2770"/>
      </w:tblGrid>
      <w:tr w:rsidR="00F66B1E" w:rsidRPr="00357E0F" w14:paraId="1A129F26" w14:textId="77777777" w:rsidTr="00517A0E">
        <w:trPr>
          <w:jc w:val="center"/>
        </w:trPr>
        <w:tc>
          <w:tcPr>
            <w:tcW w:w="2771" w:type="dxa"/>
            <w:tcBorders>
              <w:top w:val="single" w:sz="12" w:space="0" w:color="000000"/>
              <w:left w:val="nil"/>
              <w:bottom w:val="single" w:sz="6" w:space="0" w:color="000000"/>
              <w:right w:val="nil"/>
            </w:tcBorders>
            <w:hideMark/>
          </w:tcPr>
          <w:p w14:paraId="19439C2D" w14:textId="77777777" w:rsidR="00F66B1E" w:rsidRPr="00357E0F" w:rsidRDefault="00F66B1E" w:rsidP="009A6C64">
            <w:pPr>
              <w:ind w:firstLine="0"/>
              <w:jc w:val="center"/>
              <w:rPr>
                <w:rFonts w:cs="Times New Roman"/>
                <w:sz w:val="21"/>
              </w:rPr>
            </w:pPr>
            <w:proofErr w:type="spellStart"/>
            <w:r w:rsidRPr="00357E0F">
              <w:rPr>
                <w:rFonts w:cs="Times New Roman"/>
                <w:sz w:val="21"/>
              </w:rPr>
              <w:t>字段</w:t>
            </w:r>
            <w:proofErr w:type="spellEnd"/>
          </w:p>
        </w:tc>
        <w:tc>
          <w:tcPr>
            <w:tcW w:w="2771" w:type="dxa"/>
            <w:tcBorders>
              <w:top w:val="single" w:sz="12" w:space="0" w:color="000000"/>
              <w:left w:val="nil"/>
              <w:bottom w:val="single" w:sz="6" w:space="0" w:color="000000"/>
              <w:right w:val="nil"/>
            </w:tcBorders>
            <w:hideMark/>
          </w:tcPr>
          <w:p w14:paraId="51CB168E"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0" w:type="dxa"/>
            <w:tcBorders>
              <w:top w:val="single" w:sz="12" w:space="0" w:color="000000"/>
              <w:left w:val="nil"/>
              <w:bottom w:val="single" w:sz="6" w:space="0" w:color="000000"/>
              <w:right w:val="nil"/>
            </w:tcBorders>
            <w:hideMark/>
          </w:tcPr>
          <w:p w14:paraId="772D25DE"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30A692DF" w14:textId="77777777" w:rsidTr="00517A0E">
        <w:trPr>
          <w:jc w:val="center"/>
        </w:trPr>
        <w:tc>
          <w:tcPr>
            <w:tcW w:w="2771" w:type="dxa"/>
            <w:hideMark/>
          </w:tcPr>
          <w:p w14:paraId="5770450D"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0915F22C"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hideMark/>
          </w:tcPr>
          <w:p w14:paraId="29F82B6C" w14:textId="77777777" w:rsidR="00F66B1E" w:rsidRPr="00357E0F" w:rsidRDefault="00F66B1E" w:rsidP="009A6C64">
            <w:pPr>
              <w:ind w:firstLine="0"/>
              <w:jc w:val="center"/>
              <w:rPr>
                <w:rFonts w:cs="Times New Roman"/>
                <w:sz w:val="21"/>
              </w:rPr>
            </w:pPr>
            <w:r w:rsidRPr="00357E0F">
              <w:rPr>
                <w:rFonts w:cs="Times New Roman"/>
                <w:sz w:val="21"/>
              </w:rPr>
              <w:t>商品</w:t>
            </w:r>
            <w:r w:rsidRPr="00357E0F">
              <w:rPr>
                <w:rFonts w:cs="Times New Roman"/>
                <w:sz w:val="21"/>
              </w:rPr>
              <w:t>ID</w:t>
            </w:r>
            <w:r w:rsidRPr="00357E0F">
              <w:rPr>
                <w:rFonts w:cs="Times New Roman"/>
                <w:sz w:val="21"/>
              </w:rPr>
              <w:t>，自增主键</w:t>
            </w:r>
          </w:p>
        </w:tc>
      </w:tr>
      <w:tr w:rsidR="00F66B1E" w:rsidRPr="00357E0F" w14:paraId="66152165" w14:textId="77777777" w:rsidTr="00517A0E">
        <w:trPr>
          <w:jc w:val="center"/>
        </w:trPr>
        <w:tc>
          <w:tcPr>
            <w:tcW w:w="2771" w:type="dxa"/>
            <w:hideMark/>
          </w:tcPr>
          <w:p w14:paraId="015D372D" w14:textId="77777777" w:rsidR="00F66B1E" w:rsidRPr="00357E0F" w:rsidRDefault="00F66B1E" w:rsidP="009A6C64">
            <w:pPr>
              <w:ind w:firstLine="0"/>
              <w:jc w:val="center"/>
              <w:rPr>
                <w:rFonts w:cs="Times New Roman"/>
                <w:sz w:val="21"/>
              </w:rPr>
            </w:pPr>
            <w:r w:rsidRPr="00357E0F">
              <w:rPr>
                <w:rFonts w:cs="Times New Roman"/>
                <w:sz w:val="21"/>
              </w:rPr>
              <w:t>name</w:t>
            </w:r>
          </w:p>
        </w:tc>
        <w:tc>
          <w:tcPr>
            <w:tcW w:w="2771" w:type="dxa"/>
            <w:hideMark/>
          </w:tcPr>
          <w:p w14:paraId="701A7BBB"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200)</w:t>
            </w:r>
          </w:p>
        </w:tc>
        <w:tc>
          <w:tcPr>
            <w:tcW w:w="2770" w:type="dxa"/>
            <w:hideMark/>
          </w:tcPr>
          <w:p w14:paraId="4309B297" w14:textId="77777777" w:rsidR="00F66B1E" w:rsidRPr="00357E0F" w:rsidRDefault="00F66B1E" w:rsidP="009A6C64">
            <w:pPr>
              <w:ind w:firstLine="0"/>
              <w:jc w:val="center"/>
              <w:rPr>
                <w:rFonts w:cs="Times New Roman"/>
                <w:sz w:val="21"/>
              </w:rPr>
            </w:pPr>
            <w:r w:rsidRPr="00357E0F">
              <w:rPr>
                <w:rFonts w:cs="Times New Roman"/>
                <w:sz w:val="21"/>
              </w:rPr>
              <w:t>商品名称</w:t>
            </w:r>
          </w:p>
        </w:tc>
      </w:tr>
      <w:tr w:rsidR="00F66B1E" w:rsidRPr="00357E0F" w14:paraId="74F5DDC8" w14:textId="77777777" w:rsidTr="00517A0E">
        <w:trPr>
          <w:jc w:val="center"/>
        </w:trPr>
        <w:tc>
          <w:tcPr>
            <w:tcW w:w="2771" w:type="dxa"/>
            <w:hideMark/>
          </w:tcPr>
          <w:p w14:paraId="53AF1806" w14:textId="77777777" w:rsidR="00F66B1E" w:rsidRPr="00357E0F" w:rsidRDefault="00F66B1E" w:rsidP="009A6C64">
            <w:pPr>
              <w:ind w:firstLine="0"/>
              <w:jc w:val="center"/>
              <w:rPr>
                <w:rFonts w:cs="Times New Roman"/>
                <w:sz w:val="21"/>
              </w:rPr>
            </w:pPr>
            <w:r w:rsidRPr="00357E0F">
              <w:rPr>
                <w:rFonts w:cs="Times New Roman"/>
                <w:sz w:val="21"/>
              </w:rPr>
              <w:t>description</w:t>
            </w:r>
          </w:p>
        </w:tc>
        <w:tc>
          <w:tcPr>
            <w:tcW w:w="2771" w:type="dxa"/>
            <w:hideMark/>
          </w:tcPr>
          <w:p w14:paraId="7F399370" w14:textId="77777777" w:rsidR="00F66B1E" w:rsidRPr="00357E0F" w:rsidRDefault="00F66B1E" w:rsidP="009A6C64">
            <w:pPr>
              <w:ind w:firstLine="0"/>
              <w:jc w:val="center"/>
              <w:rPr>
                <w:rFonts w:cs="Times New Roman"/>
                <w:sz w:val="21"/>
              </w:rPr>
            </w:pPr>
            <w:r w:rsidRPr="00357E0F">
              <w:rPr>
                <w:rFonts w:cs="Times New Roman"/>
                <w:sz w:val="21"/>
              </w:rPr>
              <w:t>TEXT</w:t>
            </w:r>
          </w:p>
        </w:tc>
        <w:tc>
          <w:tcPr>
            <w:tcW w:w="2770" w:type="dxa"/>
            <w:hideMark/>
          </w:tcPr>
          <w:p w14:paraId="5EDA3A27" w14:textId="77777777" w:rsidR="00F66B1E" w:rsidRPr="00357E0F" w:rsidRDefault="00F66B1E" w:rsidP="009A6C64">
            <w:pPr>
              <w:ind w:firstLine="0"/>
              <w:jc w:val="center"/>
              <w:rPr>
                <w:rFonts w:cs="Times New Roman"/>
                <w:sz w:val="21"/>
              </w:rPr>
            </w:pPr>
            <w:r w:rsidRPr="00357E0F">
              <w:rPr>
                <w:rFonts w:cs="Times New Roman"/>
                <w:sz w:val="21"/>
              </w:rPr>
              <w:t>商品描述</w:t>
            </w:r>
          </w:p>
        </w:tc>
      </w:tr>
      <w:tr w:rsidR="00F66B1E" w:rsidRPr="00357E0F" w14:paraId="74C45D0B" w14:textId="77777777" w:rsidTr="00517A0E">
        <w:trPr>
          <w:jc w:val="center"/>
        </w:trPr>
        <w:tc>
          <w:tcPr>
            <w:tcW w:w="2771" w:type="dxa"/>
            <w:hideMark/>
          </w:tcPr>
          <w:p w14:paraId="174A25EA" w14:textId="77777777" w:rsidR="00F66B1E" w:rsidRPr="00357E0F" w:rsidRDefault="00F66B1E" w:rsidP="009A6C64">
            <w:pPr>
              <w:ind w:firstLine="0"/>
              <w:jc w:val="center"/>
              <w:rPr>
                <w:rFonts w:cs="Times New Roman"/>
                <w:sz w:val="21"/>
              </w:rPr>
            </w:pPr>
            <w:r w:rsidRPr="00357E0F">
              <w:rPr>
                <w:rFonts w:cs="Times New Roman"/>
                <w:sz w:val="21"/>
              </w:rPr>
              <w:t>price</w:t>
            </w:r>
          </w:p>
        </w:tc>
        <w:tc>
          <w:tcPr>
            <w:tcW w:w="2771" w:type="dxa"/>
            <w:hideMark/>
          </w:tcPr>
          <w:p w14:paraId="129D36FC"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0" w:type="dxa"/>
            <w:hideMark/>
          </w:tcPr>
          <w:p w14:paraId="34532522" w14:textId="77777777" w:rsidR="00F66B1E" w:rsidRPr="00357E0F" w:rsidRDefault="00F66B1E" w:rsidP="009A6C64">
            <w:pPr>
              <w:ind w:firstLine="0"/>
              <w:jc w:val="center"/>
              <w:rPr>
                <w:rFonts w:cs="Times New Roman"/>
                <w:sz w:val="21"/>
              </w:rPr>
            </w:pPr>
            <w:r w:rsidRPr="00357E0F">
              <w:rPr>
                <w:rFonts w:cs="Times New Roman"/>
                <w:sz w:val="21"/>
              </w:rPr>
              <w:t>商品单价</w:t>
            </w:r>
          </w:p>
        </w:tc>
      </w:tr>
      <w:tr w:rsidR="00F66B1E" w:rsidRPr="00357E0F" w14:paraId="6FAD0471" w14:textId="77777777" w:rsidTr="00517A0E">
        <w:trPr>
          <w:jc w:val="center"/>
        </w:trPr>
        <w:tc>
          <w:tcPr>
            <w:tcW w:w="2771" w:type="dxa"/>
            <w:hideMark/>
          </w:tcPr>
          <w:p w14:paraId="2C326B14" w14:textId="77777777" w:rsidR="00F66B1E" w:rsidRPr="00357E0F" w:rsidRDefault="00F66B1E" w:rsidP="009A6C64">
            <w:pPr>
              <w:ind w:firstLine="0"/>
              <w:jc w:val="center"/>
              <w:rPr>
                <w:rFonts w:cs="Times New Roman"/>
                <w:sz w:val="21"/>
              </w:rPr>
            </w:pPr>
            <w:proofErr w:type="spellStart"/>
            <w:r w:rsidRPr="00357E0F">
              <w:rPr>
                <w:rFonts w:cs="Times New Roman"/>
                <w:sz w:val="21"/>
              </w:rPr>
              <w:t>category_id</w:t>
            </w:r>
            <w:proofErr w:type="spellEnd"/>
          </w:p>
        </w:tc>
        <w:tc>
          <w:tcPr>
            <w:tcW w:w="2771" w:type="dxa"/>
            <w:hideMark/>
          </w:tcPr>
          <w:p w14:paraId="2542B050"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hideMark/>
          </w:tcPr>
          <w:p w14:paraId="0A72C2EF" w14:textId="77777777" w:rsidR="00F66B1E" w:rsidRPr="00357E0F" w:rsidRDefault="00F66B1E" w:rsidP="009A6C64">
            <w:pPr>
              <w:ind w:firstLine="0"/>
              <w:jc w:val="center"/>
              <w:rPr>
                <w:rFonts w:cs="Times New Roman"/>
                <w:sz w:val="21"/>
              </w:rPr>
            </w:pPr>
            <w:r w:rsidRPr="00357E0F">
              <w:rPr>
                <w:rFonts w:cs="Times New Roman"/>
                <w:sz w:val="21"/>
              </w:rPr>
              <w:t>所属分类</w:t>
            </w:r>
            <w:r w:rsidRPr="00357E0F">
              <w:rPr>
                <w:rFonts w:cs="Times New Roman"/>
                <w:sz w:val="21"/>
              </w:rPr>
              <w:t>ID</w:t>
            </w:r>
          </w:p>
        </w:tc>
      </w:tr>
      <w:tr w:rsidR="00F66B1E" w:rsidRPr="00357E0F" w14:paraId="2E85E2D2" w14:textId="77777777" w:rsidTr="00517A0E">
        <w:trPr>
          <w:jc w:val="center"/>
        </w:trPr>
        <w:tc>
          <w:tcPr>
            <w:tcW w:w="2771" w:type="dxa"/>
            <w:hideMark/>
          </w:tcPr>
          <w:p w14:paraId="5B90570A" w14:textId="77777777" w:rsidR="00F66B1E" w:rsidRPr="00357E0F" w:rsidRDefault="00F66B1E" w:rsidP="009A6C64">
            <w:pPr>
              <w:ind w:firstLine="0"/>
              <w:jc w:val="center"/>
              <w:rPr>
                <w:rFonts w:cs="Times New Roman"/>
                <w:sz w:val="21"/>
              </w:rPr>
            </w:pPr>
            <w:proofErr w:type="spellStart"/>
            <w:r w:rsidRPr="00357E0F">
              <w:rPr>
                <w:rFonts w:cs="Times New Roman"/>
                <w:sz w:val="21"/>
              </w:rPr>
              <w:t>merchant_id</w:t>
            </w:r>
            <w:proofErr w:type="spellEnd"/>
          </w:p>
        </w:tc>
        <w:tc>
          <w:tcPr>
            <w:tcW w:w="2771" w:type="dxa"/>
            <w:hideMark/>
          </w:tcPr>
          <w:p w14:paraId="4B67FB5D"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hideMark/>
          </w:tcPr>
          <w:p w14:paraId="6F230BBA" w14:textId="77777777" w:rsidR="00F66B1E" w:rsidRPr="00357E0F" w:rsidRDefault="00F66B1E" w:rsidP="009A6C64">
            <w:pPr>
              <w:ind w:firstLine="0"/>
              <w:jc w:val="center"/>
              <w:rPr>
                <w:rFonts w:cs="Times New Roman"/>
                <w:sz w:val="21"/>
              </w:rPr>
            </w:pPr>
            <w:r w:rsidRPr="00357E0F">
              <w:rPr>
                <w:rFonts w:cs="Times New Roman"/>
                <w:sz w:val="21"/>
              </w:rPr>
              <w:t>发布商家的用户</w:t>
            </w:r>
            <w:r w:rsidRPr="00357E0F">
              <w:rPr>
                <w:rFonts w:cs="Times New Roman"/>
                <w:sz w:val="21"/>
              </w:rPr>
              <w:t>ID</w:t>
            </w:r>
          </w:p>
        </w:tc>
      </w:tr>
      <w:tr w:rsidR="00F66B1E" w:rsidRPr="00357E0F" w14:paraId="2D3A967A" w14:textId="77777777" w:rsidTr="00517A0E">
        <w:trPr>
          <w:jc w:val="center"/>
        </w:trPr>
        <w:tc>
          <w:tcPr>
            <w:tcW w:w="2771" w:type="dxa"/>
            <w:hideMark/>
          </w:tcPr>
          <w:p w14:paraId="615B5CB1" w14:textId="77777777" w:rsidR="00F66B1E" w:rsidRPr="00357E0F" w:rsidRDefault="00F66B1E" w:rsidP="009A6C64">
            <w:pPr>
              <w:ind w:firstLine="0"/>
              <w:jc w:val="center"/>
              <w:rPr>
                <w:rFonts w:cs="Times New Roman"/>
                <w:sz w:val="21"/>
              </w:rPr>
            </w:pPr>
            <w:r w:rsidRPr="00357E0F">
              <w:rPr>
                <w:rFonts w:cs="Times New Roman"/>
                <w:sz w:val="21"/>
              </w:rPr>
              <w:t>stock</w:t>
            </w:r>
          </w:p>
        </w:tc>
        <w:tc>
          <w:tcPr>
            <w:tcW w:w="2771" w:type="dxa"/>
            <w:hideMark/>
          </w:tcPr>
          <w:p w14:paraId="08FFDA4E"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hideMark/>
          </w:tcPr>
          <w:p w14:paraId="5A669A4E" w14:textId="77777777" w:rsidR="00F66B1E" w:rsidRPr="00357E0F" w:rsidRDefault="00F66B1E" w:rsidP="009A6C64">
            <w:pPr>
              <w:ind w:firstLine="0"/>
              <w:jc w:val="center"/>
              <w:rPr>
                <w:rFonts w:cs="Times New Roman"/>
                <w:sz w:val="21"/>
              </w:rPr>
            </w:pPr>
            <w:r w:rsidRPr="00357E0F">
              <w:rPr>
                <w:rFonts w:cs="Times New Roman"/>
                <w:sz w:val="21"/>
              </w:rPr>
              <w:t>库存数量</w:t>
            </w:r>
          </w:p>
        </w:tc>
      </w:tr>
      <w:tr w:rsidR="00F66B1E" w:rsidRPr="00357E0F" w14:paraId="7FB114F3" w14:textId="77777777" w:rsidTr="009A6C64">
        <w:trPr>
          <w:jc w:val="center"/>
        </w:trPr>
        <w:tc>
          <w:tcPr>
            <w:tcW w:w="2771" w:type="dxa"/>
            <w:tcBorders>
              <w:bottom w:val="single" w:sz="12" w:space="0" w:color="auto"/>
            </w:tcBorders>
            <w:hideMark/>
          </w:tcPr>
          <w:p w14:paraId="3BAB8EA0" w14:textId="77777777" w:rsidR="00F66B1E" w:rsidRPr="00357E0F" w:rsidRDefault="00F66B1E" w:rsidP="009A6C64">
            <w:pPr>
              <w:ind w:firstLine="0"/>
              <w:jc w:val="center"/>
              <w:rPr>
                <w:rFonts w:cs="Times New Roman"/>
                <w:sz w:val="21"/>
              </w:rPr>
            </w:pPr>
            <w:proofErr w:type="spellStart"/>
            <w:r w:rsidRPr="00357E0F">
              <w:rPr>
                <w:rFonts w:cs="Times New Roman"/>
                <w:sz w:val="21"/>
              </w:rPr>
              <w:t>sales_count</w:t>
            </w:r>
            <w:proofErr w:type="spellEnd"/>
          </w:p>
        </w:tc>
        <w:tc>
          <w:tcPr>
            <w:tcW w:w="2771" w:type="dxa"/>
            <w:tcBorders>
              <w:bottom w:val="single" w:sz="12" w:space="0" w:color="auto"/>
            </w:tcBorders>
            <w:hideMark/>
          </w:tcPr>
          <w:p w14:paraId="3F8B74D4"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tcBorders>
              <w:bottom w:val="single" w:sz="12" w:space="0" w:color="auto"/>
            </w:tcBorders>
            <w:hideMark/>
          </w:tcPr>
          <w:p w14:paraId="640DC7A6" w14:textId="77777777" w:rsidR="00F66B1E" w:rsidRPr="00357E0F" w:rsidRDefault="00F66B1E" w:rsidP="009A6C64">
            <w:pPr>
              <w:ind w:firstLine="0"/>
              <w:jc w:val="center"/>
              <w:rPr>
                <w:rFonts w:cs="Times New Roman"/>
                <w:sz w:val="21"/>
              </w:rPr>
            </w:pPr>
            <w:r w:rsidRPr="00357E0F">
              <w:rPr>
                <w:rFonts w:cs="Times New Roman"/>
                <w:sz w:val="21"/>
              </w:rPr>
              <w:t>累计销量</w:t>
            </w:r>
          </w:p>
        </w:tc>
      </w:tr>
    </w:tbl>
    <w:p w14:paraId="237CC1B5" w14:textId="2BEDBC62" w:rsidR="00517A0E" w:rsidRPr="00357E0F" w:rsidRDefault="00517A0E" w:rsidP="009A6C64">
      <w:pPr>
        <w:pStyle w:val="a7"/>
        <w:ind w:firstLine="0"/>
        <w:jc w:val="center"/>
        <w:rPr>
          <w:rFonts w:cs="Times New Roman"/>
          <w:b w:val="0"/>
          <w:bCs w:val="0"/>
          <w:color w:val="000000" w:themeColor="text1"/>
          <w:sz w:val="21"/>
          <w:szCs w:val="21"/>
          <w:lang w:eastAsia="zh-CN"/>
        </w:rPr>
      </w:pPr>
      <w:r w:rsidRPr="00357E0F">
        <w:rPr>
          <w:rFonts w:cs="Times New Roman"/>
          <w:b w:val="0"/>
          <w:bCs w:val="0"/>
          <w:color w:val="000000" w:themeColor="text1"/>
          <w:sz w:val="21"/>
          <w:szCs w:val="21"/>
          <w:lang w:eastAsia="zh-CN"/>
        </w:rPr>
        <w:lastRenderedPageBreak/>
        <w:t>续表</w:t>
      </w:r>
      <w:r w:rsidRPr="00357E0F">
        <w:rPr>
          <w:rFonts w:cs="Times New Roman"/>
          <w:b w:val="0"/>
          <w:bCs w:val="0"/>
          <w:color w:val="000000" w:themeColor="text1"/>
          <w:sz w:val="21"/>
          <w:szCs w:val="21"/>
          <w:lang w:eastAsia="zh-CN"/>
        </w:rPr>
        <w:t xml:space="preserve"> A.2 products</w:t>
      </w:r>
      <w:r w:rsidRPr="00357E0F">
        <w:rPr>
          <w:rFonts w:cs="Times New Roman"/>
          <w:b w:val="0"/>
          <w:bCs w:val="0"/>
          <w:color w:val="000000" w:themeColor="text1"/>
          <w:sz w:val="21"/>
          <w:szCs w:val="21"/>
          <w:lang w:eastAsia="zh-CN"/>
        </w:rPr>
        <w:t>表字段定义</w:t>
      </w:r>
    </w:p>
    <w:tbl>
      <w:tblPr>
        <w:tblW w:w="0" w:type="auto"/>
        <w:jc w:val="center"/>
        <w:tblLook w:val="04A0" w:firstRow="1" w:lastRow="0" w:firstColumn="1" w:lastColumn="0" w:noHBand="0" w:noVBand="1"/>
      </w:tblPr>
      <w:tblGrid>
        <w:gridCol w:w="2770"/>
        <w:gridCol w:w="2771"/>
        <w:gridCol w:w="2771"/>
      </w:tblGrid>
      <w:tr w:rsidR="00517A0E" w:rsidRPr="00357E0F" w14:paraId="4BC4FE56" w14:textId="77777777" w:rsidTr="00580BB0">
        <w:trPr>
          <w:jc w:val="center"/>
        </w:trPr>
        <w:tc>
          <w:tcPr>
            <w:tcW w:w="2771" w:type="dxa"/>
            <w:tcBorders>
              <w:top w:val="single" w:sz="12" w:space="0" w:color="000000"/>
              <w:left w:val="nil"/>
              <w:bottom w:val="single" w:sz="6" w:space="0" w:color="000000"/>
              <w:right w:val="nil"/>
            </w:tcBorders>
            <w:hideMark/>
          </w:tcPr>
          <w:p w14:paraId="04200583" w14:textId="77777777" w:rsidR="00517A0E" w:rsidRPr="00357E0F" w:rsidRDefault="00517A0E" w:rsidP="009A6C64">
            <w:pPr>
              <w:ind w:firstLine="0"/>
              <w:jc w:val="center"/>
              <w:rPr>
                <w:rFonts w:cs="Times New Roman"/>
                <w:sz w:val="21"/>
              </w:rPr>
            </w:pPr>
            <w:proofErr w:type="spellStart"/>
            <w:r w:rsidRPr="00357E0F">
              <w:rPr>
                <w:rFonts w:cs="Times New Roman"/>
                <w:sz w:val="21"/>
              </w:rPr>
              <w:t>字段</w:t>
            </w:r>
            <w:proofErr w:type="spellEnd"/>
          </w:p>
        </w:tc>
        <w:tc>
          <w:tcPr>
            <w:tcW w:w="2771" w:type="dxa"/>
            <w:tcBorders>
              <w:top w:val="single" w:sz="12" w:space="0" w:color="000000"/>
              <w:left w:val="nil"/>
              <w:bottom w:val="single" w:sz="6" w:space="0" w:color="000000"/>
              <w:right w:val="nil"/>
            </w:tcBorders>
            <w:hideMark/>
          </w:tcPr>
          <w:p w14:paraId="5B803460" w14:textId="77777777" w:rsidR="00517A0E" w:rsidRPr="00357E0F" w:rsidRDefault="00517A0E" w:rsidP="009A6C64">
            <w:pPr>
              <w:ind w:firstLine="0"/>
              <w:jc w:val="center"/>
              <w:rPr>
                <w:rFonts w:cs="Times New Roman"/>
                <w:sz w:val="21"/>
              </w:rPr>
            </w:pPr>
            <w:proofErr w:type="spellStart"/>
            <w:r w:rsidRPr="00357E0F">
              <w:rPr>
                <w:rFonts w:cs="Times New Roman"/>
                <w:sz w:val="21"/>
              </w:rPr>
              <w:t>类型</w:t>
            </w:r>
            <w:proofErr w:type="spellEnd"/>
          </w:p>
        </w:tc>
        <w:tc>
          <w:tcPr>
            <w:tcW w:w="2770" w:type="dxa"/>
            <w:tcBorders>
              <w:top w:val="single" w:sz="12" w:space="0" w:color="000000"/>
              <w:left w:val="nil"/>
              <w:bottom w:val="single" w:sz="6" w:space="0" w:color="000000"/>
              <w:right w:val="nil"/>
            </w:tcBorders>
            <w:hideMark/>
          </w:tcPr>
          <w:p w14:paraId="60663325" w14:textId="77777777" w:rsidR="00517A0E" w:rsidRPr="00357E0F" w:rsidRDefault="00517A0E" w:rsidP="009A6C64">
            <w:pPr>
              <w:ind w:firstLine="0"/>
              <w:jc w:val="center"/>
              <w:rPr>
                <w:rFonts w:cs="Times New Roman"/>
                <w:sz w:val="21"/>
              </w:rPr>
            </w:pPr>
            <w:proofErr w:type="spellStart"/>
            <w:r w:rsidRPr="00357E0F">
              <w:rPr>
                <w:rFonts w:cs="Times New Roman"/>
                <w:sz w:val="21"/>
              </w:rPr>
              <w:t>说明</w:t>
            </w:r>
            <w:proofErr w:type="spellEnd"/>
          </w:p>
        </w:tc>
      </w:tr>
      <w:tr w:rsidR="00F66B1E" w:rsidRPr="00357E0F" w14:paraId="2CE351A8" w14:textId="77777777" w:rsidTr="00517A0E">
        <w:trPr>
          <w:jc w:val="center"/>
        </w:trPr>
        <w:tc>
          <w:tcPr>
            <w:tcW w:w="2770" w:type="dxa"/>
            <w:hideMark/>
          </w:tcPr>
          <w:p w14:paraId="477DB2D3" w14:textId="77777777" w:rsidR="00F66B1E" w:rsidRPr="00357E0F" w:rsidRDefault="00F66B1E" w:rsidP="009A6C64">
            <w:pPr>
              <w:ind w:firstLine="0"/>
              <w:jc w:val="center"/>
              <w:rPr>
                <w:rFonts w:cs="Times New Roman"/>
                <w:sz w:val="21"/>
              </w:rPr>
            </w:pPr>
            <w:r w:rsidRPr="00357E0F">
              <w:rPr>
                <w:rFonts w:cs="Times New Roman"/>
                <w:sz w:val="21"/>
              </w:rPr>
              <w:t>tags</w:t>
            </w:r>
          </w:p>
        </w:tc>
        <w:tc>
          <w:tcPr>
            <w:tcW w:w="2771" w:type="dxa"/>
            <w:hideMark/>
          </w:tcPr>
          <w:p w14:paraId="3C422EEE" w14:textId="77777777" w:rsidR="00F66B1E" w:rsidRPr="00357E0F" w:rsidRDefault="00F66B1E" w:rsidP="009A6C64">
            <w:pPr>
              <w:ind w:firstLine="0"/>
              <w:jc w:val="center"/>
              <w:rPr>
                <w:rFonts w:cs="Times New Roman"/>
                <w:sz w:val="21"/>
              </w:rPr>
            </w:pPr>
            <w:r w:rsidRPr="00357E0F">
              <w:rPr>
                <w:rFonts w:cs="Times New Roman"/>
                <w:sz w:val="21"/>
              </w:rPr>
              <w:t>JSON</w:t>
            </w:r>
          </w:p>
        </w:tc>
        <w:tc>
          <w:tcPr>
            <w:tcW w:w="2771" w:type="dxa"/>
            <w:hideMark/>
          </w:tcPr>
          <w:p w14:paraId="520F37FA" w14:textId="724AECDC" w:rsidR="00F66B1E" w:rsidRPr="00357E0F" w:rsidRDefault="00F66B1E" w:rsidP="009A6C64">
            <w:pPr>
              <w:ind w:firstLine="0"/>
              <w:jc w:val="center"/>
              <w:rPr>
                <w:rFonts w:cs="Times New Roman"/>
                <w:sz w:val="21"/>
                <w:lang w:eastAsia="zh-CN"/>
              </w:rPr>
            </w:pPr>
            <w:proofErr w:type="spellStart"/>
            <w:r w:rsidRPr="00357E0F">
              <w:rPr>
                <w:rFonts w:cs="Times New Roman"/>
                <w:sz w:val="21"/>
              </w:rPr>
              <w:t>商品标签</w:t>
            </w:r>
            <w:proofErr w:type="spellEnd"/>
          </w:p>
        </w:tc>
      </w:tr>
      <w:tr w:rsidR="00F66B1E" w:rsidRPr="00357E0F" w14:paraId="6D396030" w14:textId="77777777" w:rsidTr="00517A0E">
        <w:trPr>
          <w:jc w:val="center"/>
        </w:trPr>
        <w:tc>
          <w:tcPr>
            <w:tcW w:w="2770" w:type="dxa"/>
            <w:hideMark/>
          </w:tcPr>
          <w:p w14:paraId="27C059B9" w14:textId="77777777" w:rsidR="00F66B1E" w:rsidRPr="00357E0F" w:rsidRDefault="00F66B1E" w:rsidP="009A6C64">
            <w:pPr>
              <w:ind w:firstLine="0"/>
              <w:jc w:val="center"/>
              <w:rPr>
                <w:rFonts w:cs="Times New Roman"/>
                <w:sz w:val="21"/>
              </w:rPr>
            </w:pPr>
            <w:r w:rsidRPr="00357E0F">
              <w:rPr>
                <w:rFonts w:cs="Times New Roman"/>
                <w:sz w:val="21"/>
              </w:rPr>
              <w:t>embedding</w:t>
            </w:r>
          </w:p>
        </w:tc>
        <w:tc>
          <w:tcPr>
            <w:tcW w:w="2771" w:type="dxa"/>
            <w:hideMark/>
          </w:tcPr>
          <w:p w14:paraId="193ED0D2" w14:textId="77777777" w:rsidR="00F66B1E" w:rsidRPr="00357E0F" w:rsidRDefault="00F66B1E" w:rsidP="009A6C64">
            <w:pPr>
              <w:ind w:firstLine="0"/>
              <w:jc w:val="center"/>
              <w:rPr>
                <w:rFonts w:cs="Times New Roman"/>
                <w:sz w:val="21"/>
              </w:rPr>
            </w:pPr>
            <w:r w:rsidRPr="00357E0F">
              <w:rPr>
                <w:rFonts w:cs="Times New Roman"/>
                <w:sz w:val="21"/>
              </w:rPr>
              <w:t>BLOB</w:t>
            </w:r>
          </w:p>
        </w:tc>
        <w:tc>
          <w:tcPr>
            <w:tcW w:w="2771" w:type="dxa"/>
            <w:hideMark/>
          </w:tcPr>
          <w:p w14:paraId="19DDCE20" w14:textId="7B5454AF" w:rsidR="00F66B1E" w:rsidRPr="00357E0F" w:rsidRDefault="00F66B1E" w:rsidP="009A6C64">
            <w:pPr>
              <w:ind w:firstLine="0"/>
              <w:jc w:val="center"/>
              <w:rPr>
                <w:rFonts w:cs="Times New Roman"/>
                <w:sz w:val="21"/>
                <w:lang w:eastAsia="zh-CN"/>
              </w:rPr>
            </w:pPr>
            <w:proofErr w:type="spellStart"/>
            <w:r w:rsidRPr="00357E0F">
              <w:rPr>
                <w:rFonts w:cs="Times New Roman"/>
                <w:sz w:val="21"/>
              </w:rPr>
              <w:t>商品向量</w:t>
            </w:r>
            <w:proofErr w:type="spellEnd"/>
          </w:p>
        </w:tc>
      </w:tr>
      <w:tr w:rsidR="00F66B1E" w:rsidRPr="00357E0F" w14:paraId="2F299552" w14:textId="77777777" w:rsidTr="00517A0E">
        <w:trPr>
          <w:jc w:val="center"/>
        </w:trPr>
        <w:tc>
          <w:tcPr>
            <w:tcW w:w="2770" w:type="dxa"/>
            <w:tcBorders>
              <w:top w:val="nil"/>
              <w:left w:val="nil"/>
              <w:bottom w:val="single" w:sz="12" w:space="0" w:color="000000"/>
              <w:right w:val="nil"/>
            </w:tcBorders>
            <w:hideMark/>
          </w:tcPr>
          <w:p w14:paraId="4D2C04FA" w14:textId="77777777" w:rsidR="00F66B1E" w:rsidRPr="00357E0F" w:rsidRDefault="00F66B1E" w:rsidP="009A6C64">
            <w:pPr>
              <w:ind w:firstLine="0"/>
              <w:jc w:val="center"/>
              <w:rPr>
                <w:rFonts w:cs="Times New Roman"/>
                <w:sz w:val="21"/>
              </w:rPr>
            </w:pPr>
            <w:proofErr w:type="spellStart"/>
            <w:r w:rsidRPr="00357E0F">
              <w:rPr>
                <w:rFonts w:cs="Times New Roman"/>
                <w:sz w:val="21"/>
              </w:rPr>
              <w:t>created_at</w:t>
            </w:r>
            <w:proofErr w:type="spellEnd"/>
          </w:p>
        </w:tc>
        <w:tc>
          <w:tcPr>
            <w:tcW w:w="2771" w:type="dxa"/>
            <w:tcBorders>
              <w:top w:val="nil"/>
              <w:left w:val="nil"/>
              <w:bottom w:val="single" w:sz="12" w:space="0" w:color="000000"/>
              <w:right w:val="nil"/>
            </w:tcBorders>
            <w:hideMark/>
          </w:tcPr>
          <w:p w14:paraId="2CC7C842" w14:textId="77777777" w:rsidR="00F66B1E" w:rsidRPr="00357E0F" w:rsidRDefault="00F66B1E" w:rsidP="009A6C64">
            <w:pPr>
              <w:ind w:firstLine="0"/>
              <w:jc w:val="center"/>
              <w:rPr>
                <w:rFonts w:cs="Times New Roman"/>
                <w:sz w:val="21"/>
              </w:rPr>
            </w:pPr>
            <w:r w:rsidRPr="00357E0F">
              <w:rPr>
                <w:rFonts w:cs="Times New Roman"/>
                <w:sz w:val="21"/>
              </w:rPr>
              <w:t>DATETIME</w:t>
            </w:r>
          </w:p>
        </w:tc>
        <w:tc>
          <w:tcPr>
            <w:tcW w:w="2771" w:type="dxa"/>
            <w:tcBorders>
              <w:top w:val="nil"/>
              <w:left w:val="nil"/>
              <w:bottom w:val="single" w:sz="12" w:space="0" w:color="000000"/>
              <w:right w:val="nil"/>
            </w:tcBorders>
            <w:hideMark/>
          </w:tcPr>
          <w:p w14:paraId="075A52DD" w14:textId="77777777" w:rsidR="00F66B1E" w:rsidRPr="00357E0F" w:rsidRDefault="00F66B1E" w:rsidP="009A6C64">
            <w:pPr>
              <w:ind w:firstLine="0"/>
              <w:jc w:val="center"/>
              <w:rPr>
                <w:rFonts w:cs="Times New Roman"/>
                <w:sz w:val="21"/>
              </w:rPr>
            </w:pPr>
            <w:r w:rsidRPr="00357E0F">
              <w:rPr>
                <w:rFonts w:cs="Times New Roman"/>
                <w:sz w:val="21"/>
              </w:rPr>
              <w:t>商品创建时间</w:t>
            </w:r>
          </w:p>
        </w:tc>
      </w:tr>
    </w:tbl>
    <w:p w14:paraId="2DC3ACF9" w14:textId="39497B3D" w:rsidR="00F66B1E" w:rsidRPr="00357E0F" w:rsidRDefault="00F66B1E" w:rsidP="009A6C64">
      <w:pPr>
        <w:ind w:firstLine="0"/>
        <w:jc w:val="center"/>
        <w:rPr>
          <w:rFonts w:cs="Times New Roman"/>
          <w:sz w:val="21"/>
        </w:rPr>
      </w:pPr>
      <w:proofErr w:type="gramStart"/>
      <w:r w:rsidRPr="00357E0F">
        <w:rPr>
          <w:rFonts w:cs="Times New Roman"/>
          <w:sz w:val="21"/>
        </w:rPr>
        <w:t>表</w:t>
      </w:r>
      <w:r w:rsidR="00517A0E" w:rsidRPr="00357E0F">
        <w:rPr>
          <w:rFonts w:cs="Times New Roman"/>
          <w:sz w:val="21"/>
          <w:lang w:eastAsia="zh-CN"/>
        </w:rPr>
        <w:t>A.</w:t>
      </w:r>
      <w:proofErr w:type="gramEnd"/>
      <w:r w:rsidR="00517A0E" w:rsidRPr="00357E0F">
        <w:rPr>
          <w:rFonts w:cs="Times New Roman"/>
          <w:sz w:val="21"/>
          <w:lang w:eastAsia="zh-CN"/>
        </w:rPr>
        <w:t>3</w:t>
      </w:r>
      <w:r w:rsidRPr="00357E0F">
        <w:rPr>
          <w:rFonts w:cs="Times New Roman"/>
          <w:sz w:val="21"/>
        </w:rPr>
        <w:t xml:space="preserve"> </w:t>
      </w:r>
      <w:proofErr w:type="spellStart"/>
      <w:r w:rsidRPr="00357E0F">
        <w:rPr>
          <w:rFonts w:cs="Times New Roman"/>
          <w:sz w:val="21"/>
        </w:rPr>
        <w:t>orders</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0"/>
        <w:gridCol w:w="2771"/>
        <w:gridCol w:w="2771"/>
      </w:tblGrid>
      <w:tr w:rsidR="00F66B1E" w:rsidRPr="00357E0F" w14:paraId="74A70A03" w14:textId="77777777">
        <w:trPr>
          <w:jc w:val="center"/>
        </w:trPr>
        <w:tc>
          <w:tcPr>
            <w:tcW w:w="2771" w:type="dxa"/>
            <w:tcBorders>
              <w:top w:val="single" w:sz="12" w:space="0" w:color="000000"/>
              <w:left w:val="nil"/>
              <w:bottom w:val="single" w:sz="6" w:space="0" w:color="000000"/>
              <w:right w:val="nil"/>
            </w:tcBorders>
            <w:hideMark/>
          </w:tcPr>
          <w:p w14:paraId="46CF942A" w14:textId="77777777" w:rsidR="00F66B1E" w:rsidRPr="00357E0F" w:rsidRDefault="00F66B1E" w:rsidP="009A6C64">
            <w:pPr>
              <w:ind w:firstLine="0"/>
              <w:jc w:val="center"/>
              <w:rPr>
                <w:rFonts w:cs="Times New Roman"/>
                <w:sz w:val="21"/>
              </w:rPr>
            </w:pPr>
            <w:r w:rsidRPr="00357E0F">
              <w:rPr>
                <w:rFonts w:cs="Times New Roman"/>
                <w:sz w:val="21"/>
              </w:rPr>
              <w:t>字段</w:t>
            </w:r>
          </w:p>
        </w:tc>
        <w:tc>
          <w:tcPr>
            <w:tcW w:w="2771" w:type="dxa"/>
            <w:tcBorders>
              <w:top w:val="single" w:sz="12" w:space="0" w:color="000000"/>
              <w:left w:val="nil"/>
              <w:bottom w:val="single" w:sz="6" w:space="0" w:color="000000"/>
              <w:right w:val="nil"/>
            </w:tcBorders>
            <w:hideMark/>
          </w:tcPr>
          <w:p w14:paraId="2473E295"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1" w:type="dxa"/>
            <w:tcBorders>
              <w:top w:val="single" w:sz="12" w:space="0" w:color="000000"/>
              <w:left w:val="nil"/>
              <w:bottom w:val="single" w:sz="6" w:space="0" w:color="000000"/>
              <w:right w:val="nil"/>
            </w:tcBorders>
            <w:hideMark/>
          </w:tcPr>
          <w:p w14:paraId="0CC82102"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08BF3825" w14:textId="77777777">
        <w:trPr>
          <w:jc w:val="center"/>
        </w:trPr>
        <w:tc>
          <w:tcPr>
            <w:tcW w:w="2771" w:type="dxa"/>
            <w:hideMark/>
          </w:tcPr>
          <w:p w14:paraId="47380F73"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4CB57A14"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69194028" w14:textId="77777777" w:rsidR="00F66B1E" w:rsidRPr="00357E0F" w:rsidRDefault="00F66B1E" w:rsidP="009A6C64">
            <w:pPr>
              <w:ind w:firstLine="0"/>
              <w:jc w:val="center"/>
              <w:rPr>
                <w:rFonts w:cs="Times New Roman"/>
                <w:sz w:val="21"/>
              </w:rPr>
            </w:pPr>
            <w:r w:rsidRPr="00357E0F">
              <w:rPr>
                <w:rFonts w:cs="Times New Roman"/>
                <w:sz w:val="21"/>
              </w:rPr>
              <w:t>订单</w:t>
            </w:r>
            <w:r w:rsidRPr="00357E0F">
              <w:rPr>
                <w:rFonts w:cs="Times New Roman"/>
                <w:sz w:val="21"/>
              </w:rPr>
              <w:t>ID</w:t>
            </w:r>
            <w:r w:rsidRPr="00357E0F">
              <w:rPr>
                <w:rFonts w:cs="Times New Roman"/>
                <w:sz w:val="21"/>
              </w:rPr>
              <w:t>，自增主键</w:t>
            </w:r>
          </w:p>
        </w:tc>
      </w:tr>
      <w:tr w:rsidR="00F66B1E" w:rsidRPr="00357E0F" w14:paraId="44EA21B6" w14:textId="77777777">
        <w:trPr>
          <w:jc w:val="center"/>
        </w:trPr>
        <w:tc>
          <w:tcPr>
            <w:tcW w:w="2771" w:type="dxa"/>
            <w:hideMark/>
          </w:tcPr>
          <w:p w14:paraId="2AD98F5A" w14:textId="77777777" w:rsidR="00F66B1E" w:rsidRPr="00357E0F" w:rsidRDefault="00F66B1E" w:rsidP="009A6C64">
            <w:pPr>
              <w:ind w:firstLine="0"/>
              <w:jc w:val="center"/>
              <w:rPr>
                <w:rFonts w:cs="Times New Roman"/>
                <w:sz w:val="21"/>
              </w:rPr>
            </w:pPr>
            <w:proofErr w:type="spellStart"/>
            <w:r w:rsidRPr="00357E0F">
              <w:rPr>
                <w:rFonts w:cs="Times New Roman"/>
                <w:sz w:val="21"/>
              </w:rPr>
              <w:t>user_id</w:t>
            </w:r>
            <w:proofErr w:type="spellEnd"/>
          </w:p>
        </w:tc>
        <w:tc>
          <w:tcPr>
            <w:tcW w:w="2771" w:type="dxa"/>
            <w:hideMark/>
          </w:tcPr>
          <w:p w14:paraId="775D341A"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4DA4C36E" w14:textId="77777777" w:rsidR="00F66B1E" w:rsidRPr="00357E0F" w:rsidRDefault="00F66B1E" w:rsidP="009A6C64">
            <w:pPr>
              <w:ind w:firstLine="0"/>
              <w:jc w:val="center"/>
              <w:rPr>
                <w:rFonts w:cs="Times New Roman"/>
                <w:sz w:val="21"/>
              </w:rPr>
            </w:pPr>
            <w:r w:rsidRPr="00357E0F">
              <w:rPr>
                <w:rFonts w:cs="Times New Roman"/>
                <w:sz w:val="21"/>
              </w:rPr>
              <w:t>下单用户</w:t>
            </w:r>
            <w:r w:rsidRPr="00357E0F">
              <w:rPr>
                <w:rFonts w:cs="Times New Roman"/>
                <w:sz w:val="21"/>
              </w:rPr>
              <w:t>ID</w:t>
            </w:r>
          </w:p>
        </w:tc>
      </w:tr>
      <w:tr w:rsidR="00F66B1E" w:rsidRPr="00357E0F" w14:paraId="7EACDA73" w14:textId="77777777">
        <w:trPr>
          <w:jc w:val="center"/>
        </w:trPr>
        <w:tc>
          <w:tcPr>
            <w:tcW w:w="2771" w:type="dxa"/>
            <w:hideMark/>
          </w:tcPr>
          <w:p w14:paraId="651C1948" w14:textId="77777777" w:rsidR="00F66B1E" w:rsidRPr="00357E0F" w:rsidRDefault="00F66B1E" w:rsidP="009A6C64">
            <w:pPr>
              <w:ind w:firstLine="0"/>
              <w:jc w:val="center"/>
              <w:rPr>
                <w:rFonts w:cs="Times New Roman"/>
                <w:sz w:val="21"/>
              </w:rPr>
            </w:pPr>
            <w:proofErr w:type="spellStart"/>
            <w:r w:rsidRPr="00357E0F">
              <w:rPr>
                <w:rFonts w:cs="Times New Roman"/>
                <w:sz w:val="21"/>
              </w:rPr>
              <w:t>total_amount</w:t>
            </w:r>
            <w:proofErr w:type="spellEnd"/>
          </w:p>
        </w:tc>
        <w:tc>
          <w:tcPr>
            <w:tcW w:w="2771" w:type="dxa"/>
            <w:hideMark/>
          </w:tcPr>
          <w:p w14:paraId="0202DB04"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1" w:type="dxa"/>
            <w:hideMark/>
          </w:tcPr>
          <w:p w14:paraId="4298E598" w14:textId="77777777" w:rsidR="00F66B1E" w:rsidRPr="00357E0F" w:rsidRDefault="00F66B1E" w:rsidP="009A6C64">
            <w:pPr>
              <w:ind w:firstLine="0"/>
              <w:jc w:val="center"/>
              <w:rPr>
                <w:rFonts w:cs="Times New Roman"/>
                <w:sz w:val="21"/>
              </w:rPr>
            </w:pPr>
            <w:r w:rsidRPr="00357E0F">
              <w:rPr>
                <w:rFonts w:cs="Times New Roman"/>
                <w:sz w:val="21"/>
              </w:rPr>
              <w:t>订单总金额</w:t>
            </w:r>
          </w:p>
        </w:tc>
      </w:tr>
      <w:tr w:rsidR="00F66B1E" w:rsidRPr="00357E0F" w14:paraId="0E78A76A" w14:textId="77777777">
        <w:trPr>
          <w:jc w:val="center"/>
        </w:trPr>
        <w:tc>
          <w:tcPr>
            <w:tcW w:w="2771" w:type="dxa"/>
            <w:hideMark/>
          </w:tcPr>
          <w:p w14:paraId="484563A4" w14:textId="77777777" w:rsidR="00F66B1E" w:rsidRPr="00357E0F" w:rsidRDefault="00F66B1E" w:rsidP="009A6C64">
            <w:pPr>
              <w:ind w:firstLine="0"/>
              <w:jc w:val="center"/>
              <w:rPr>
                <w:rFonts w:cs="Times New Roman"/>
                <w:sz w:val="21"/>
              </w:rPr>
            </w:pPr>
            <w:r w:rsidRPr="00357E0F">
              <w:rPr>
                <w:rFonts w:cs="Times New Roman"/>
                <w:sz w:val="21"/>
              </w:rPr>
              <w:t>status</w:t>
            </w:r>
          </w:p>
        </w:tc>
        <w:tc>
          <w:tcPr>
            <w:tcW w:w="2771" w:type="dxa"/>
            <w:hideMark/>
          </w:tcPr>
          <w:p w14:paraId="290C59C7"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10)</w:t>
            </w:r>
          </w:p>
        </w:tc>
        <w:tc>
          <w:tcPr>
            <w:tcW w:w="2771" w:type="dxa"/>
            <w:hideMark/>
          </w:tcPr>
          <w:p w14:paraId="59DD00E8" w14:textId="0B57FA44" w:rsidR="00F66B1E" w:rsidRPr="00357E0F" w:rsidRDefault="00F66B1E" w:rsidP="009A6C64">
            <w:pPr>
              <w:ind w:firstLine="0"/>
              <w:jc w:val="center"/>
              <w:rPr>
                <w:rFonts w:cs="Times New Roman"/>
                <w:sz w:val="21"/>
              </w:rPr>
            </w:pPr>
            <w:proofErr w:type="spellStart"/>
            <w:r w:rsidRPr="00357E0F">
              <w:rPr>
                <w:rFonts w:cs="Times New Roman"/>
                <w:sz w:val="21"/>
              </w:rPr>
              <w:t>状态</w:t>
            </w:r>
            <w:proofErr w:type="spellEnd"/>
          </w:p>
        </w:tc>
      </w:tr>
      <w:tr w:rsidR="00F66B1E" w:rsidRPr="00357E0F" w14:paraId="69B430C2" w14:textId="77777777">
        <w:trPr>
          <w:jc w:val="center"/>
        </w:trPr>
        <w:tc>
          <w:tcPr>
            <w:tcW w:w="2771" w:type="dxa"/>
            <w:tcBorders>
              <w:top w:val="nil"/>
              <w:left w:val="nil"/>
              <w:bottom w:val="single" w:sz="12" w:space="0" w:color="000000"/>
              <w:right w:val="nil"/>
            </w:tcBorders>
            <w:hideMark/>
          </w:tcPr>
          <w:p w14:paraId="45BB4CE6" w14:textId="77777777" w:rsidR="00F66B1E" w:rsidRPr="00357E0F" w:rsidRDefault="00F66B1E" w:rsidP="009A6C64">
            <w:pPr>
              <w:ind w:firstLine="0"/>
              <w:jc w:val="center"/>
              <w:rPr>
                <w:rFonts w:cs="Times New Roman"/>
                <w:sz w:val="21"/>
              </w:rPr>
            </w:pPr>
            <w:proofErr w:type="spellStart"/>
            <w:r w:rsidRPr="00357E0F">
              <w:rPr>
                <w:rFonts w:cs="Times New Roman"/>
                <w:sz w:val="21"/>
              </w:rPr>
              <w:t>created_at</w:t>
            </w:r>
            <w:proofErr w:type="spellEnd"/>
          </w:p>
        </w:tc>
        <w:tc>
          <w:tcPr>
            <w:tcW w:w="2771" w:type="dxa"/>
            <w:tcBorders>
              <w:top w:val="nil"/>
              <w:left w:val="nil"/>
              <w:bottom w:val="single" w:sz="12" w:space="0" w:color="000000"/>
              <w:right w:val="nil"/>
            </w:tcBorders>
            <w:hideMark/>
          </w:tcPr>
          <w:p w14:paraId="3D81E0A8" w14:textId="77777777" w:rsidR="00F66B1E" w:rsidRPr="00357E0F" w:rsidRDefault="00F66B1E" w:rsidP="009A6C64">
            <w:pPr>
              <w:ind w:firstLine="0"/>
              <w:jc w:val="center"/>
              <w:rPr>
                <w:rFonts w:cs="Times New Roman"/>
                <w:sz w:val="21"/>
              </w:rPr>
            </w:pPr>
            <w:r w:rsidRPr="00357E0F">
              <w:rPr>
                <w:rFonts w:cs="Times New Roman"/>
                <w:sz w:val="21"/>
              </w:rPr>
              <w:t>DATETIME</w:t>
            </w:r>
          </w:p>
        </w:tc>
        <w:tc>
          <w:tcPr>
            <w:tcW w:w="2771" w:type="dxa"/>
            <w:tcBorders>
              <w:top w:val="nil"/>
              <w:left w:val="nil"/>
              <w:bottom w:val="single" w:sz="12" w:space="0" w:color="000000"/>
              <w:right w:val="nil"/>
            </w:tcBorders>
            <w:hideMark/>
          </w:tcPr>
          <w:p w14:paraId="3A946359" w14:textId="77777777" w:rsidR="00F66B1E" w:rsidRPr="00357E0F" w:rsidRDefault="00F66B1E" w:rsidP="009A6C64">
            <w:pPr>
              <w:ind w:firstLine="0"/>
              <w:jc w:val="center"/>
              <w:rPr>
                <w:rFonts w:cs="Times New Roman"/>
                <w:sz w:val="21"/>
              </w:rPr>
            </w:pPr>
            <w:r w:rsidRPr="00357E0F">
              <w:rPr>
                <w:rFonts w:cs="Times New Roman"/>
                <w:sz w:val="21"/>
              </w:rPr>
              <w:t>下单时间</w:t>
            </w:r>
          </w:p>
        </w:tc>
      </w:tr>
    </w:tbl>
    <w:p w14:paraId="0E3BBC6E" w14:textId="271EAB13" w:rsidR="00F66B1E" w:rsidRPr="00357E0F" w:rsidRDefault="00F66B1E" w:rsidP="009A6C64">
      <w:pPr>
        <w:ind w:firstLine="0"/>
        <w:jc w:val="center"/>
        <w:rPr>
          <w:rFonts w:cs="Times New Roman"/>
          <w:sz w:val="21"/>
        </w:rPr>
      </w:pPr>
      <w:r w:rsidRPr="00357E0F">
        <w:rPr>
          <w:rFonts w:cs="Times New Roman"/>
          <w:sz w:val="21"/>
        </w:rPr>
        <w:t>表</w:t>
      </w:r>
      <w:r w:rsidRPr="00357E0F">
        <w:rPr>
          <w:rFonts w:cs="Times New Roman"/>
          <w:sz w:val="21"/>
        </w:rPr>
        <w:t xml:space="preserve"> </w:t>
      </w:r>
      <w:r w:rsidR="00517A0E" w:rsidRPr="00357E0F">
        <w:rPr>
          <w:rFonts w:cs="Times New Roman"/>
          <w:sz w:val="21"/>
          <w:lang w:eastAsia="zh-CN"/>
        </w:rPr>
        <w:t>A.4</w:t>
      </w:r>
      <w:r w:rsidRPr="00357E0F">
        <w:rPr>
          <w:rFonts w:cs="Times New Roman"/>
          <w:sz w:val="21"/>
        </w:rPr>
        <w:t xml:space="preserve"> </w:t>
      </w:r>
      <w:proofErr w:type="spellStart"/>
      <w:r w:rsidRPr="00357E0F">
        <w:rPr>
          <w:rFonts w:cs="Times New Roman"/>
          <w:sz w:val="21"/>
        </w:rPr>
        <w:t>order_items</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0"/>
        <w:gridCol w:w="2771"/>
        <w:gridCol w:w="2771"/>
      </w:tblGrid>
      <w:tr w:rsidR="00F66B1E" w:rsidRPr="00357E0F" w14:paraId="527AAF50" w14:textId="77777777">
        <w:trPr>
          <w:jc w:val="center"/>
        </w:trPr>
        <w:tc>
          <w:tcPr>
            <w:tcW w:w="2771" w:type="dxa"/>
            <w:tcBorders>
              <w:top w:val="single" w:sz="12" w:space="0" w:color="000000"/>
              <w:left w:val="nil"/>
              <w:bottom w:val="single" w:sz="6" w:space="0" w:color="000000"/>
              <w:right w:val="nil"/>
            </w:tcBorders>
            <w:hideMark/>
          </w:tcPr>
          <w:p w14:paraId="24B8796A" w14:textId="77777777" w:rsidR="00F66B1E" w:rsidRPr="00357E0F" w:rsidRDefault="00F66B1E" w:rsidP="009A6C64">
            <w:pPr>
              <w:ind w:firstLine="0"/>
              <w:jc w:val="center"/>
              <w:rPr>
                <w:rFonts w:cs="Times New Roman"/>
                <w:sz w:val="21"/>
              </w:rPr>
            </w:pPr>
            <w:r w:rsidRPr="00357E0F">
              <w:rPr>
                <w:rFonts w:cs="Times New Roman"/>
                <w:sz w:val="21"/>
              </w:rPr>
              <w:t>字段</w:t>
            </w:r>
          </w:p>
        </w:tc>
        <w:tc>
          <w:tcPr>
            <w:tcW w:w="2771" w:type="dxa"/>
            <w:tcBorders>
              <w:top w:val="single" w:sz="12" w:space="0" w:color="000000"/>
              <w:left w:val="nil"/>
              <w:bottom w:val="single" w:sz="6" w:space="0" w:color="000000"/>
              <w:right w:val="nil"/>
            </w:tcBorders>
            <w:hideMark/>
          </w:tcPr>
          <w:p w14:paraId="5416ACDA"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1" w:type="dxa"/>
            <w:tcBorders>
              <w:top w:val="single" w:sz="12" w:space="0" w:color="000000"/>
              <w:left w:val="nil"/>
              <w:bottom w:val="single" w:sz="6" w:space="0" w:color="000000"/>
              <w:right w:val="nil"/>
            </w:tcBorders>
            <w:hideMark/>
          </w:tcPr>
          <w:p w14:paraId="04F1FCC4"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0882A0AC" w14:textId="77777777">
        <w:trPr>
          <w:jc w:val="center"/>
        </w:trPr>
        <w:tc>
          <w:tcPr>
            <w:tcW w:w="2771" w:type="dxa"/>
            <w:hideMark/>
          </w:tcPr>
          <w:p w14:paraId="47A46E2C"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0A236D39"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0C21D204" w14:textId="77777777" w:rsidR="00F66B1E" w:rsidRPr="00357E0F" w:rsidRDefault="00F66B1E" w:rsidP="009A6C64">
            <w:pPr>
              <w:ind w:firstLine="0"/>
              <w:jc w:val="center"/>
              <w:rPr>
                <w:rFonts w:cs="Times New Roman"/>
                <w:sz w:val="21"/>
              </w:rPr>
            </w:pPr>
            <w:r w:rsidRPr="00357E0F">
              <w:rPr>
                <w:rFonts w:cs="Times New Roman"/>
                <w:sz w:val="21"/>
              </w:rPr>
              <w:t>明细</w:t>
            </w:r>
            <w:r w:rsidRPr="00357E0F">
              <w:rPr>
                <w:rFonts w:cs="Times New Roman"/>
                <w:sz w:val="21"/>
              </w:rPr>
              <w:t>ID</w:t>
            </w:r>
            <w:r w:rsidRPr="00357E0F">
              <w:rPr>
                <w:rFonts w:cs="Times New Roman"/>
                <w:sz w:val="21"/>
              </w:rPr>
              <w:t>，自增主键</w:t>
            </w:r>
          </w:p>
        </w:tc>
      </w:tr>
      <w:tr w:rsidR="00F66B1E" w:rsidRPr="00357E0F" w14:paraId="2018A6F9" w14:textId="77777777">
        <w:trPr>
          <w:jc w:val="center"/>
        </w:trPr>
        <w:tc>
          <w:tcPr>
            <w:tcW w:w="2771" w:type="dxa"/>
            <w:hideMark/>
          </w:tcPr>
          <w:p w14:paraId="165AA953" w14:textId="77777777" w:rsidR="00F66B1E" w:rsidRPr="00357E0F" w:rsidRDefault="00F66B1E" w:rsidP="009A6C64">
            <w:pPr>
              <w:ind w:firstLine="0"/>
              <w:jc w:val="center"/>
              <w:rPr>
                <w:rFonts w:cs="Times New Roman"/>
                <w:sz w:val="21"/>
              </w:rPr>
            </w:pPr>
            <w:proofErr w:type="spellStart"/>
            <w:r w:rsidRPr="00357E0F">
              <w:rPr>
                <w:rFonts w:cs="Times New Roman"/>
                <w:sz w:val="21"/>
              </w:rPr>
              <w:t>order_id</w:t>
            </w:r>
            <w:proofErr w:type="spellEnd"/>
          </w:p>
        </w:tc>
        <w:tc>
          <w:tcPr>
            <w:tcW w:w="2771" w:type="dxa"/>
            <w:hideMark/>
          </w:tcPr>
          <w:p w14:paraId="2F1E8987"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418ED89C" w14:textId="77777777" w:rsidR="00F66B1E" w:rsidRPr="00357E0F" w:rsidRDefault="00F66B1E" w:rsidP="009A6C64">
            <w:pPr>
              <w:ind w:firstLine="0"/>
              <w:jc w:val="center"/>
              <w:rPr>
                <w:rFonts w:cs="Times New Roman"/>
                <w:sz w:val="21"/>
              </w:rPr>
            </w:pPr>
            <w:r w:rsidRPr="00357E0F">
              <w:rPr>
                <w:rFonts w:cs="Times New Roman"/>
                <w:sz w:val="21"/>
              </w:rPr>
              <w:t>所属订单</w:t>
            </w:r>
            <w:r w:rsidRPr="00357E0F">
              <w:rPr>
                <w:rFonts w:cs="Times New Roman"/>
                <w:sz w:val="21"/>
              </w:rPr>
              <w:t>ID</w:t>
            </w:r>
          </w:p>
        </w:tc>
      </w:tr>
      <w:tr w:rsidR="00F66B1E" w:rsidRPr="00357E0F" w14:paraId="217211B2" w14:textId="77777777">
        <w:trPr>
          <w:jc w:val="center"/>
        </w:trPr>
        <w:tc>
          <w:tcPr>
            <w:tcW w:w="2771" w:type="dxa"/>
            <w:hideMark/>
          </w:tcPr>
          <w:p w14:paraId="6CCA712D" w14:textId="77777777" w:rsidR="00F66B1E" w:rsidRPr="00357E0F" w:rsidRDefault="00F66B1E" w:rsidP="009A6C64">
            <w:pPr>
              <w:ind w:firstLine="0"/>
              <w:jc w:val="center"/>
              <w:rPr>
                <w:rFonts w:cs="Times New Roman"/>
                <w:sz w:val="21"/>
              </w:rPr>
            </w:pPr>
            <w:proofErr w:type="spellStart"/>
            <w:r w:rsidRPr="00357E0F">
              <w:rPr>
                <w:rFonts w:cs="Times New Roman"/>
                <w:sz w:val="21"/>
              </w:rPr>
              <w:t>product_id</w:t>
            </w:r>
            <w:proofErr w:type="spellEnd"/>
          </w:p>
        </w:tc>
        <w:tc>
          <w:tcPr>
            <w:tcW w:w="2771" w:type="dxa"/>
            <w:hideMark/>
          </w:tcPr>
          <w:p w14:paraId="2D64B992"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0C2FD103" w14:textId="77777777" w:rsidR="00F66B1E" w:rsidRPr="00357E0F" w:rsidRDefault="00F66B1E" w:rsidP="009A6C64">
            <w:pPr>
              <w:ind w:firstLine="0"/>
              <w:jc w:val="center"/>
              <w:rPr>
                <w:rFonts w:cs="Times New Roman"/>
                <w:sz w:val="21"/>
              </w:rPr>
            </w:pPr>
            <w:r w:rsidRPr="00357E0F">
              <w:rPr>
                <w:rFonts w:cs="Times New Roman"/>
                <w:sz w:val="21"/>
              </w:rPr>
              <w:t>商品</w:t>
            </w:r>
            <w:r w:rsidRPr="00357E0F">
              <w:rPr>
                <w:rFonts w:cs="Times New Roman"/>
                <w:sz w:val="21"/>
              </w:rPr>
              <w:t>ID</w:t>
            </w:r>
          </w:p>
        </w:tc>
      </w:tr>
      <w:tr w:rsidR="00F66B1E" w:rsidRPr="00357E0F" w14:paraId="014096EE" w14:textId="77777777">
        <w:trPr>
          <w:jc w:val="center"/>
        </w:trPr>
        <w:tc>
          <w:tcPr>
            <w:tcW w:w="2771" w:type="dxa"/>
            <w:hideMark/>
          </w:tcPr>
          <w:p w14:paraId="301D9695" w14:textId="77777777" w:rsidR="00F66B1E" w:rsidRPr="00357E0F" w:rsidRDefault="00F66B1E" w:rsidP="009A6C64">
            <w:pPr>
              <w:ind w:firstLine="0"/>
              <w:jc w:val="center"/>
              <w:rPr>
                <w:rFonts w:cs="Times New Roman"/>
                <w:sz w:val="21"/>
              </w:rPr>
            </w:pPr>
            <w:r w:rsidRPr="00357E0F">
              <w:rPr>
                <w:rFonts w:cs="Times New Roman"/>
                <w:sz w:val="21"/>
              </w:rPr>
              <w:t>quantity</w:t>
            </w:r>
          </w:p>
        </w:tc>
        <w:tc>
          <w:tcPr>
            <w:tcW w:w="2771" w:type="dxa"/>
            <w:hideMark/>
          </w:tcPr>
          <w:p w14:paraId="7A269F74"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36C0105D" w14:textId="77777777" w:rsidR="00F66B1E" w:rsidRPr="00357E0F" w:rsidRDefault="00F66B1E" w:rsidP="009A6C64">
            <w:pPr>
              <w:ind w:firstLine="0"/>
              <w:jc w:val="center"/>
              <w:rPr>
                <w:rFonts w:cs="Times New Roman"/>
                <w:sz w:val="21"/>
              </w:rPr>
            </w:pPr>
            <w:r w:rsidRPr="00357E0F">
              <w:rPr>
                <w:rFonts w:cs="Times New Roman"/>
                <w:sz w:val="21"/>
              </w:rPr>
              <w:t>购买数量</w:t>
            </w:r>
          </w:p>
        </w:tc>
      </w:tr>
      <w:tr w:rsidR="00F66B1E" w:rsidRPr="00357E0F" w14:paraId="3AFC0D27" w14:textId="77777777">
        <w:trPr>
          <w:jc w:val="center"/>
        </w:trPr>
        <w:tc>
          <w:tcPr>
            <w:tcW w:w="2771" w:type="dxa"/>
            <w:tcBorders>
              <w:top w:val="nil"/>
              <w:left w:val="nil"/>
              <w:bottom w:val="single" w:sz="12" w:space="0" w:color="000000"/>
              <w:right w:val="nil"/>
            </w:tcBorders>
            <w:hideMark/>
          </w:tcPr>
          <w:p w14:paraId="25EAE574" w14:textId="77777777" w:rsidR="00F66B1E" w:rsidRPr="00357E0F" w:rsidRDefault="00F66B1E" w:rsidP="009A6C64">
            <w:pPr>
              <w:ind w:firstLine="0"/>
              <w:jc w:val="center"/>
              <w:rPr>
                <w:rFonts w:cs="Times New Roman"/>
                <w:sz w:val="21"/>
              </w:rPr>
            </w:pPr>
            <w:r w:rsidRPr="00357E0F">
              <w:rPr>
                <w:rFonts w:cs="Times New Roman"/>
                <w:sz w:val="21"/>
              </w:rPr>
              <w:t>price</w:t>
            </w:r>
          </w:p>
        </w:tc>
        <w:tc>
          <w:tcPr>
            <w:tcW w:w="2771" w:type="dxa"/>
            <w:tcBorders>
              <w:top w:val="nil"/>
              <w:left w:val="nil"/>
              <w:bottom w:val="single" w:sz="12" w:space="0" w:color="000000"/>
              <w:right w:val="nil"/>
            </w:tcBorders>
            <w:hideMark/>
          </w:tcPr>
          <w:p w14:paraId="3F716770"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1" w:type="dxa"/>
            <w:tcBorders>
              <w:top w:val="nil"/>
              <w:left w:val="nil"/>
              <w:bottom w:val="single" w:sz="12" w:space="0" w:color="000000"/>
              <w:right w:val="nil"/>
            </w:tcBorders>
            <w:hideMark/>
          </w:tcPr>
          <w:p w14:paraId="7C99FFEC" w14:textId="0B9F09B3" w:rsidR="00F66B1E" w:rsidRPr="00357E0F" w:rsidRDefault="00F66B1E" w:rsidP="009A6C64">
            <w:pPr>
              <w:ind w:firstLine="0"/>
              <w:jc w:val="center"/>
              <w:rPr>
                <w:rFonts w:cs="Times New Roman"/>
                <w:sz w:val="21"/>
                <w:lang w:eastAsia="zh-CN"/>
              </w:rPr>
            </w:pPr>
            <w:proofErr w:type="spellStart"/>
            <w:r w:rsidRPr="00357E0F">
              <w:rPr>
                <w:rFonts w:cs="Times New Roman"/>
                <w:sz w:val="21"/>
              </w:rPr>
              <w:t>下单时的商品单</w:t>
            </w:r>
            <w:proofErr w:type="spellEnd"/>
          </w:p>
        </w:tc>
      </w:tr>
    </w:tbl>
    <w:p w14:paraId="59C8A545" w14:textId="466CE314" w:rsidR="00F66B1E" w:rsidRPr="00357E0F" w:rsidRDefault="00F66B1E" w:rsidP="009A6C64">
      <w:pPr>
        <w:ind w:firstLine="0"/>
        <w:jc w:val="center"/>
        <w:rPr>
          <w:rFonts w:cs="Times New Roman"/>
          <w:sz w:val="21"/>
        </w:rPr>
      </w:pPr>
      <w:r w:rsidRPr="00357E0F">
        <w:rPr>
          <w:rFonts w:cs="Times New Roman"/>
          <w:sz w:val="21"/>
        </w:rPr>
        <w:t>表</w:t>
      </w:r>
      <w:r w:rsidRPr="00357E0F">
        <w:rPr>
          <w:rFonts w:cs="Times New Roman"/>
          <w:sz w:val="21"/>
        </w:rPr>
        <w:t xml:space="preserve"> </w:t>
      </w:r>
      <w:r w:rsidR="00517A0E" w:rsidRPr="00357E0F">
        <w:rPr>
          <w:rFonts w:cs="Times New Roman"/>
          <w:sz w:val="21"/>
          <w:lang w:eastAsia="zh-CN"/>
        </w:rPr>
        <w:t>A.5</w:t>
      </w:r>
      <w:r w:rsidRPr="00357E0F">
        <w:rPr>
          <w:rFonts w:cs="Times New Roman"/>
          <w:sz w:val="21"/>
        </w:rPr>
        <w:t xml:space="preserve"> </w:t>
      </w:r>
      <w:proofErr w:type="spellStart"/>
      <w:r w:rsidRPr="00357E0F">
        <w:rPr>
          <w:rFonts w:cs="Times New Roman"/>
          <w:sz w:val="21"/>
        </w:rPr>
        <w:t>ads</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1"/>
        <w:gridCol w:w="2771"/>
        <w:gridCol w:w="2770"/>
      </w:tblGrid>
      <w:tr w:rsidR="00F66B1E" w:rsidRPr="00357E0F" w14:paraId="2B4CA61C" w14:textId="77777777" w:rsidTr="00517A0E">
        <w:trPr>
          <w:jc w:val="center"/>
        </w:trPr>
        <w:tc>
          <w:tcPr>
            <w:tcW w:w="2771" w:type="dxa"/>
            <w:tcBorders>
              <w:top w:val="single" w:sz="12" w:space="0" w:color="000000"/>
              <w:left w:val="nil"/>
              <w:bottom w:val="single" w:sz="6" w:space="0" w:color="000000"/>
              <w:right w:val="nil"/>
            </w:tcBorders>
            <w:hideMark/>
          </w:tcPr>
          <w:p w14:paraId="017923EF" w14:textId="77777777" w:rsidR="00F66B1E" w:rsidRPr="00357E0F" w:rsidRDefault="00F66B1E" w:rsidP="009A6C64">
            <w:pPr>
              <w:ind w:firstLine="0"/>
              <w:jc w:val="center"/>
              <w:rPr>
                <w:rFonts w:cs="Times New Roman"/>
                <w:sz w:val="21"/>
              </w:rPr>
            </w:pPr>
            <w:r w:rsidRPr="00357E0F">
              <w:rPr>
                <w:rFonts w:cs="Times New Roman"/>
                <w:sz w:val="21"/>
              </w:rPr>
              <w:t>字段</w:t>
            </w:r>
          </w:p>
        </w:tc>
        <w:tc>
          <w:tcPr>
            <w:tcW w:w="2771" w:type="dxa"/>
            <w:tcBorders>
              <w:top w:val="single" w:sz="12" w:space="0" w:color="000000"/>
              <w:left w:val="nil"/>
              <w:bottom w:val="single" w:sz="6" w:space="0" w:color="000000"/>
              <w:right w:val="nil"/>
            </w:tcBorders>
            <w:hideMark/>
          </w:tcPr>
          <w:p w14:paraId="1F642F77"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0" w:type="dxa"/>
            <w:tcBorders>
              <w:top w:val="single" w:sz="12" w:space="0" w:color="000000"/>
              <w:left w:val="nil"/>
              <w:bottom w:val="single" w:sz="6" w:space="0" w:color="000000"/>
              <w:right w:val="nil"/>
            </w:tcBorders>
            <w:hideMark/>
          </w:tcPr>
          <w:p w14:paraId="617D9F14"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1C15159B" w14:textId="77777777" w:rsidTr="00517A0E">
        <w:trPr>
          <w:jc w:val="center"/>
        </w:trPr>
        <w:tc>
          <w:tcPr>
            <w:tcW w:w="2771" w:type="dxa"/>
            <w:hideMark/>
          </w:tcPr>
          <w:p w14:paraId="368D4841"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6519B569"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hideMark/>
          </w:tcPr>
          <w:p w14:paraId="26516825" w14:textId="77777777" w:rsidR="00F66B1E" w:rsidRPr="00357E0F" w:rsidRDefault="00F66B1E" w:rsidP="009A6C64">
            <w:pPr>
              <w:ind w:firstLine="0"/>
              <w:jc w:val="center"/>
              <w:rPr>
                <w:rFonts w:cs="Times New Roman"/>
                <w:sz w:val="21"/>
              </w:rPr>
            </w:pPr>
            <w:r w:rsidRPr="00357E0F">
              <w:rPr>
                <w:rFonts w:cs="Times New Roman"/>
                <w:sz w:val="21"/>
              </w:rPr>
              <w:t>广告</w:t>
            </w:r>
            <w:r w:rsidRPr="00357E0F">
              <w:rPr>
                <w:rFonts w:cs="Times New Roman"/>
                <w:sz w:val="21"/>
              </w:rPr>
              <w:t>ID</w:t>
            </w:r>
            <w:r w:rsidRPr="00357E0F">
              <w:rPr>
                <w:rFonts w:cs="Times New Roman"/>
                <w:sz w:val="21"/>
              </w:rPr>
              <w:t>，自增主键</w:t>
            </w:r>
          </w:p>
        </w:tc>
      </w:tr>
      <w:tr w:rsidR="00F66B1E" w:rsidRPr="00357E0F" w14:paraId="714F45BF" w14:textId="77777777" w:rsidTr="00517A0E">
        <w:trPr>
          <w:jc w:val="center"/>
        </w:trPr>
        <w:tc>
          <w:tcPr>
            <w:tcW w:w="2771" w:type="dxa"/>
            <w:hideMark/>
          </w:tcPr>
          <w:p w14:paraId="6FEA9DB1" w14:textId="77777777" w:rsidR="00F66B1E" w:rsidRPr="00357E0F" w:rsidRDefault="00F66B1E" w:rsidP="009A6C64">
            <w:pPr>
              <w:ind w:firstLine="0"/>
              <w:jc w:val="center"/>
              <w:rPr>
                <w:rFonts w:cs="Times New Roman"/>
                <w:sz w:val="21"/>
              </w:rPr>
            </w:pPr>
            <w:proofErr w:type="spellStart"/>
            <w:r w:rsidRPr="00357E0F">
              <w:rPr>
                <w:rFonts w:cs="Times New Roman"/>
                <w:sz w:val="21"/>
              </w:rPr>
              <w:t>advertiser_id</w:t>
            </w:r>
            <w:proofErr w:type="spellEnd"/>
          </w:p>
        </w:tc>
        <w:tc>
          <w:tcPr>
            <w:tcW w:w="2771" w:type="dxa"/>
            <w:hideMark/>
          </w:tcPr>
          <w:p w14:paraId="16B08CF5"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0" w:type="dxa"/>
            <w:hideMark/>
          </w:tcPr>
          <w:p w14:paraId="0E1C5E03" w14:textId="20E38F82" w:rsidR="00F66B1E" w:rsidRPr="00357E0F" w:rsidRDefault="00F66B1E" w:rsidP="009A6C64">
            <w:pPr>
              <w:ind w:firstLine="0"/>
              <w:jc w:val="center"/>
              <w:rPr>
                <w:rFonts w:cs="Times New Roman"/>
                <w:sz w:val="21"/>
              </w:rPr>
            </w:pPr>
            <w:proofErr w:type="spellStart"/>
            <w:r w:rsidRPr="00357E0F">
              <w:rPr>
                <w:rFonts w:cs="Times New Roman"/>
                <w:sz w:val="21"/>
              </w:rPr>
              <w:t>广告主用户</w:t>
            </w:r>
            <w:proofErr w:type="spellEnd"/>
          </w:p>
        </w:tc>
      </w:tr>
      <w:tr w:rsidR="00F66B1E" w:rsidRPr="00357E0F" w14:paraId="0F9A0364" w14:textId="77777777" w:rsidTr="00517A0E">
        <w:trPr>
          <w:jc w:val="center"/>
        </w:trPr>
        <w:tc>
          <w:tcPr>
            <w:tcW w:w="2771" w:type="dxa"/>
            <w:hideMark/>
          </w:tcPr>
          <w:p w14:paraId="0933941F" w14:textId="77777777" w:rsidR="00F66B1E" w:rsidRPr="00357E0F" w:rsidRDefault="00F66B1E" w:rsidP="009A6C64">
            <w:pPr>
              <w:ind w:firstLine="0"/>
              <w:jc w:val="center"/>
              <w:rPr>
                <w:rFonts w:cs="Times New Roman"/>
                <w:sz w:val="21"/>
              </w:rPr>
            </w:pPr>
            <w:r w:rsidRPr="00357E0F">
              <w:rPr>
                <w:rFonts w:cs="Times New Roman"/>
                <w:sz w:val="21"/>
              </w:rPr>
              <w:t>title</w:t>
            </w:r>
          </w:p>
        </w:tc>
        <w:tc>
          <w:tcPr>
            <w:tcW w:w="2771" w:type="dxa"/>
            <w:hideMark/>
          </w:tcPr>
          <w:p w14:paraId="1AC613C0"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200)</w:t>
            </w:r>
          </w:p>
        </w:tc>
        <w:tc>
          <w:tcPr>
            <w:tcW w:w="2770" w:type="dxa"/>
            <w:hideMark/>
          </w:tcPr>
          <w:p w14:paraId="3BF05FDA" w14:textId="77777777" w:rsidR="00F66B1E" w:rsidRPr="00357E0F" w:rsidRDefault="00F66B1E" w:rsidP="009A6C64">
            <w:pPr>
              <w:ind w:firstLine="0"/>
              <w:jc w:val="center"/>
              <w:rPr>
                <w:rFonts w:cs="Times New Roman"/>
                <w:sz w:val="21"/>
              </w:rPr>
            </w:pPr>
            <w:r w:rsidRPr="00357E0F">
              <w:rPr>
                <w:rFonts w:cs="Times New Roman"/>
                <w:sz w:val="21"/>
              </w:rPr>
              <w:t>广告标题</w:t>
            </w:r>
          </w:p>
        </w:tc>
      </w:tr>
      <w:tr w:rsidR="00F66B1E" w:rsidRPr="00357E0F" w14:paraId="18FC542C" w14:textId="77777777" w:rsidTr="00517A0E">
        <w:trPr>
          <w:jc w:val="center"/>
        </w:trPr>
        <w:tc>
          <w:tcPr>
            <w:tcW w:w="2771" w:type="dxa"/>
            <w:hideMark/>
          </w:tcPr>
          <w:p w14:paraId="2280DAF6" w14:textId="77777777" w:rsidR="00F66B1E" w:rsidRPr="00357E0F" w:rsidRDefault="00F66B1E" w:rsidP="009A6C64">
            <w:pPr>
              <w:ind w:firstLine="0"/>
              <w:jc w:val="center"/>
              <w:rPr>
                <w:rFonts w:cs="Times New Roman"/>
                <w:sz w:val="21"/>
              </w:rPr>
            </w:pPr>
            <w:r w:rsidRPr="00357E0F">
              <w:rPr>
                <w:rFonts w:cs="Times New Roman"/>
                <w:sz w:val="21"/>
              </w:rPr>
              <w:t>content</w:t>
            </w:r>
          </w:p>
        </w:tc>
        <w:tc>
          <w:tcPr>
            <w:tcW w:w="2771" w:type="dxa"/>
            <w:hideMark/>
          </w:tcPr>
          <w:p w14:paraId="445CDBB8" w14:textId="77777777" w:rsidR="00F66B1E" w:rsidRPr="00357E0F" w:rsidRDefault="00F66B1E" w:rsidP="009A6C64">
            <w:pPr>
              <w:ind w:firstLine="0"/>
              <w:jc w:val="center"/>
              <w:rPr>
                <w:rFonts w:cs="Times New Roman"/>
                <w:sz w:val="21"/>
              </w:rPr>
            </w:pPr>
            <w:r w:rsidRPr="00357E0F">
              <w:rPr>
                <w:rFonts w:cs="Times New Roman"/>
                <w:sz w:val="21"/>
              </w:rPr>
              <w:t>TEXT</w:t>
            </w:r>
          </w:p>
        </w:tc>
        <w:tc>
          <w:tcPr>
            <w:tcW w:w="2770" w:type="dxa"/>
            <w:hideMark/>
          </w:tcPr>
          <w:p w14:paraId="3965FF35" w14:textId="77777777" w:rsidR="00F66B1E" w:rsidRPr="00357E0F" w:rsidRDefault="00F66B1E" w:rsidP="009A6C64">
            <w:pPr>
              <w:ind w:firstLine="0"/>
              <w:jc w:val="center"/>
              <w:rPr>
                <w:rFonts w:cs="Times New Roman"/>
                <w:sz w:val="21"/>
              </w:rPr>
            </w:pPr>
            <w:r w:rsidRPr="00357E0F">
              <w:rPr>
                <w:rFonts w:cs="Times New Roman"/>
                <w:sz w:val="21"/>
              </w:rPr>
              <w:t>广告文案内容</w:t>
            </w:r>
          </w:p>
        </w:tc>
      </w:tr>
      <w:tr w:rsidR="00F66B1E" w:rsidRPr="00357E0F" w14:paraId="3052C29F" w14:textId="77777777" w:rsidTr="00517A0E">
        <w:trPr>
          <w:jc w:val="center"/>
        </w:trPr>
        <w:tc>
          <w:tcPr>
            <w:tcW w:w="2771" w:type="dxa"/>
            <w:hideMark/>
          </w:tcPr>
          <w:p w14:paraId="2335CD24" w14:textId="77777777" w:rsidR="00F66B1E" w:rsidRPr="00357E0F" w:rsidRDefault="00F66B1E" w:rsidP="009A6C64">
            <w:pPr>
              <w:ind w:firstLine="0"/>
              <w:jc w:val="center"/>
              <w:rPr>
                <w:rFonts w:cs="Times New Roman"/>
                <w:sz w:val="21"/>
              </w:rPr>
            </w:pPr>
            <w:proofErr w:type="spellStart"/>
            <w:r w:rsidRPr="00357E0F">
              <w:rPr>
                <w:rFonts w:cs="Times New Roman"/>
                <w:sz w:val="21"/>
              </w:rPr>
              <w:t>image_url</w:t>
            </w:r>
            <w:proofErr w:type="spellEnd"/>
          </w:p>
        </w:tc>
        <w:tc>
          <w:tcPr>
            <w:tcW w:w="2771" w:type="dxa"/>
            <w:hideMark/>
          </w:tcPr>
          <w:p w14:paraId="620B978C"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255)</w:t>
            </w:r>
          </w:p>
        </w:tc>
        <w:tc>
          <w:tcPr>
            <w:tcW w:w="2770" w:type="dxa"/>
            <w:hideMark/>
          </w:tcPr>
          <w:p w14:paraId="71C1BBE9" w14:textId="77777777" w:rsidR="00F66B1E" w:rsidRPr="00357E0F" w:rsidRDefault="00F66B1E" w:rsidP="009A6C64">
            <w:pPr>
              <w:ind w:firstLine="0"/>
              <w:jc w:val="center"/>
              <w:rPr>
                <w:rFonts w:cs="Times New Roman"/>
                <w:sz w:val="21"/>
              </w:rPr>
            </w:pPr>
            <w:r w:rsidRPr="00357E0F">
              <w:rPr>
                <w:rFonts w:cs="Times New Roman"/>
                <w:sz w:val="21"/>
              </w:rPr>
              <w:t>广告图片</w:t>
            </w:r>
            <w:r w:rsidRPr="00357E0F">
              <w:rPr>
                <w:rFonts w:cs="Times New Roman"/>
                <w:sz w:val="21"/>
              </w:rPr>
              <w:t>URL</w:t>
            </w:r>
          </w:p>
        </w:tc>
      </w:tr>
      <w:tr w:rsidR="00F66B1E" w:rsidRPr="00357E0F" w14:paraId="65C5FBAC" w14:textId="77777777" w:rsidTr="00517A0E">
        <w:trPr>
          <w:jc w:val="center"/>
        </w:trPr>
        <w:tc>
          <w:tcPr>
            <w:tcW w:w="2771" w:type="dxa"/>
            <w:hideMark/>
          </w:tcPr>
          <w:p w14:paraId="720113AB" w14:textId="77777777" w:rsidR="00F66B1E" w:rsidRPr="00357E0F" w:rsidRDefault="00F66B1E" w:rsidP="009A6C64">
            <w:pPr>
              <w:ind w:firstLine="0"/>
              <w:jc w:val="center"/>
              <w:rPr>
                <w:rFonts w:cs="Times New Roman"/>
                <w:sz w:val="21"/>
              </w:rPr>
            </w:pPr>
            <w:proofErr w:type="spellStart"/>
            <w:r w:rsidRPr="00357E0F">
              <w:rPr>
                <w:rFonts w:cs="Times New Roman"/>
                <w:sz w:val="21"/>
              </w:rPr>
              <w:t>target_url</w:t>
            </w:r>
            <w:proofErr w:type="spellEnd"/>
          </w:p>
        </w:tc>
        <w:tc>
          <w:tcPr>
            <w:tcW w:w="2771" w:type="dxa"/>
            <w:hideMark/>
          </w:tcPr>
          <w:p w14:paraId="2E5C7305"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255)</w:t>
            </w:r>
          </w:p>
        </w:tc>
        <w:tc>
          <w:tcPr>
            <w:tcW w:w="2770" w:type="dxa"/>
            <w:hideMark/>
          </w:tcPr>
          <w:p w14:paraId="2BB54FE0" w14:textId="77777777" w:rsidR="00F66B1E" w:rsidRPr="00357E0F" w:rsidRDefault="00F66B1E" w:rsidP="009A6C64">
            <w:pPr>
              <w:ind w:firstLine="0"/>
              <w:jc w:val="center"/>
              <w:rPr>
                <w:rFonts w:cs="Times New Roman"/>
                <w:sz w:val="21"/>
              </w:rPr>
            </w:pPr>
            <w:r w:rsidRPr="00357E0F">
              <w:rPr>
                <w:rFonts w:cs="Times New Roman"/>
                <w:sz w:val="21"/>
              </w:rPr>
              <w:t>点击跳转目标</w:t>
            </w:r>
            <w:r w:rsidRPr="00357E0F">
              <w:rPr>
                <w:rFonts w:cs="Times New Roman"/>
                <w:sz w:val="21"/>
              </w:rPr>
              <w:t>URL</w:t>
            </w:r>
          </w:p>
        </w:tc>
      </w:tr>
      <w:tr w:rsidR="00F66B1E" w:rsidRPr="00357E0F" w14:paraId="07F7457F" w14:textId="77777777" w:rsidTr="00517A0E">
        <w:trPr>
          <w:jc w:val="center"/>
        </w:trPr>
        <w:tc>
          <w:tcPr>
            <w:tcW w:w="2771" w:type="dxa"/>
            <w:hideMark/>
          </w:tcPr>
          <w:p w14:paraId="7754D145" w14:textId="77777777" w:rsidR="00F66B1E" w:rsidRPr="00357E0F" w:rsidRDefault="00F66B1E" w:rsidP="009A6C64">
            <w:pPr>
              <w:ind w:firstLine="0"/>
              <w:jc w:val="center"/>
              <w:rPr>
                <w:rFonts w:cs="Times New Roman"/>
                <w:sz w:val="21"/>
              </w:rPr>
            </w:pPr>
            <w:proofErr w:type="spellStart"/>
            <w:r w:rsidRPr="00357E0F">
              <w:rPr>
                <w:rFonts w:cs="Times New Roman"/>
                <w:sz w:val="21"/>
              </w:rPr>
              <w:t>bid_amount</w:t>
            </w:r>
            <w:proofErr w:type="spellEnd"/>
          </w:p>
        </w:tc>
        <w:tc>
          <w:tcPr>
            <w:tcW w:w="2771" w:type="dxa"/>
            <w:hideMark/>
          </w:tcPr>
          <w:p w14:paraId="0BED3177"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0" w:type="dxa"/>
            <w:hideMark/>
          </w:tcPr>
          <w:p w14:paraId="258F5D33" w14:textId="77777777" w:rsidR="00F66B1E" w:rsidRPr="00357E0F" w:rsidRDefault="00F66B1E" w:rsidP="009A6C64">
            <w:pPr>
              <w:ind w:firstLine="0"/>
              <w:jc w:val="center"/>
              <w:rPr>
                <w:rFonts w:cs="Times New Roman"/>
                <w:sz w:val="21"/>
              </w:rPr>
            </w:pPr>
            <w:r w:rsidRPr="00357E0F">
              <w:rPr>
                <w:rFonts w:cs="Times New Roman"/>
                <w:sz w:val="21"/>
              </w:rPr>
              <w:t>竞价金额</w:t>
            </w:r>
          </w:p>
        </w:tc>
      </w:tr>
      <w:tr w:rsidR="00F66B1E" w:rsidRPr="00357E0F" w14:paraId="63F75C4A" w14:textId="77777777" w:rsidTr="00517A0E">
        <w:trPr>
          <w:jc w:val="center"/>
        </w:trPr>
        <w:tc>
          <w:tcPr>
            <w:tcW w:w="2771" w:type="dxa"/>
            <w:hideMark/>
          </w:tcPr>
          <w:p w14:paraId="3431D60E" w14:textId="77777777" w:rsidR="00F66B1E" w:rsidRPr="00357E0F" w:rsidRDefault="00F66B1E" w:rsidP="009A6C64">
            <w:pPr>
              <w:ind w:firstLine="0"/>
              <w:jc w:val="center"/>
              <w:rPr>
                <w:rFonts w:cs="Times New Roman"/>
                <w:sz w:val="21"/>
              </w:rPr>
            </w:pPr>
            <w:proofErr w:type="spellStart"/>
            <w:r w:rsidRPr="00357E0F">
              <w:rPr>
                <w:rFonts w:cs="Times New Roman"/>
                <w:sz w:val="21"/>
              </w:rPr>
              <w:t>bid_type</w:t>
            </w:r>
            <w:proofErr w:type="spellEnd"/>
          </w:p>
        </w:tc>
        <w:tc>
          <w:tcPr>
            <w:tcW w:w="2771" w:type="dxa"/>
            <w:hideMark/>
          </w:tcPr>
          <w:p w14:paraId="76EDA469"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5)</w:t>
            </w:r>
          </w:p>
        </w:tc>
        <w:tc>
          <w:tcPr>
            <w:tcW w:w="2770" w:type="dxa"/>
            <w:hideMark/>
          </w:tcPr>
          <w:p w14:paraId="15C93B5F" w14:textId="77777777" w:rsidR="00F66B1E" w:rsidRPr="00357E0F" w:rsidRDefault="00F66B1E" w:rsidP="009A6C64">
            <w:pPr>
              <w:ind w:firstLine="0"/>
              <w:jc w:val="center"/>
              <w:rPr>
                <w:rFonts w:cs="Times New Roman"/>
                <w:sz w:val="21"/>
                <w:lang w:eastAsia="zh-CN"/>
              </w:rPr>
            </w:pPr>
            <w:r w:rsidRPr="00357E0F">
              <w:rPr>
                <w:rFonts w:cs="Times New Roman"/>
                <w:sz w:val="21"/>
                <w:lang w:eastAsia="zh-CN"/>
              </w:rPr>
              <w:t>竞价类型：</w:t>
            </w:r>
            <w:r w:rsidRPr="00357E0F">
              <w:rPr>
                <w:rFonts w:cs="Times New Roman"/>
                <w:sz w:val="21"/>
                <w:lang w:eastAsia="zh-CN"/>
              </w:rPr>
              <w:t>CPC/CPM</w:t>
            </w:r>
          </w:p>
        </w:tc>
      </w:tr>
      <w:tr w:rsidR="00F66B1E" w:rsidRPr="00357E0F" w14:paraId="6C025CF6" w14:textId="77777777" w:rsidTr="00517A0E">
        <w:trPr>
          <w:jc w:val="center"/>
        </w:trPr>
        <w:tc>
          <w:tcPr>
            <w:tcW w:w="2771" w:type="dxa"/>
            <w:hideMark/>
          </w:tcPr>
          <w:p w14:paraId="239C663D" w14:textId="77777777" w:rsidR="00F66B1E" w:rsidRPr="00357E0F" w:rsidRDefault="00F66B1E" w:rsidP="009A6C64">
            <w:pPr>
              <w:ind w:firstLine="0"/>
              <w:jc w:val="center"/>
              <w:rPr>
                <w:rFonts w:cs="Times New Roman"/>
                <w:sz w:val="21"/>
              </w:rPr>
            </w:pPr>
            <w:proofErr w:type="spellStart"/>
            <w:r w:rsidRPr="00357E0F">
              <w:rPr>
                <w:rFonts w:cs="Times New Roman"/>
                <w:sz w:val="21"/>
              </w:rPr>
              <w:t>daily_budget</w:t>
            </w:r>
            <w:proofErr w:type="spellEnd"/>
          </w:p>
        </w:tc>
        <w:tc>
          <w:tcPr>
            <w:tcW w:w="2771" w:type="dxa"/>
            <w:hideMark/>
          </w:tcPr>
          <w:p w14:paraId="420B0674"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0" w:type="dxa"/>
            <w:hideMark/>
          </w:tcPr>
          <w:p w14:paraId="3C03773E" w14:textId="77777777" w:rsidR="00F66B1E" w:rsidRPr="00357E0F" w:rsidRDefault="00F66B1E" w:rsidP="009A6C64">
            <w:pPr>
              <w:ind w:firstLine="0"/>
              <w:jc w:val="center"/>
              <w:rPr>
                <w:rFonts w:cs="Times New Roman"/>
                <w:sz w:val="21"/>
              </w:rPr>
            </w:pPr>
            <w:r w:rsidRPr="00357E0F">
              <w:rPr>
                <w:rFonts w:cs="Times New Roman"/>
                <w:sz w:val="21"/>
              </w:rPr>
              <w:t>每日预算上限</w:t>
            </w:r>
          </w:p>
        </w:tc>
      </w:tr>
      <w:tr w:rsidR="00F66B1E" w:rsidRPr="00357E0F" w14:paraId="1D347C99" w14:textId="77777777" w:rsidTr="00517A0E">
        <w:trPr>
          <w:jc w:val="center"/>
        </w:trPr>
        <w:tc>
          <w:tcPr>
            <w:tcW w:w="2771" w:type="dxa"/>
            <w:hideMark/>
          </w:tcPr>
          <w:p w14:paraId="31B54899" w14:textId="77777777" w:rsidR="00F66B1E" w:rsidRPr="00357E0F" w:rsidRDefault="00F66B1E" w:rsidP="009A6C64">
            <w:pPr>
              <w:ind w:firstLine="0"/>
              <w:jc w:val="center"/>
              <w:rPr>
                <w:rFonts w:cs="Times New Roman"/>
                <w:sz w:val="21"/>
              </w:rPr>
            </w:pPr>
            <w:proofErr w:type="spellStart"/>
            <w:r w:rsidRPr="00357E0F">
              <w:rPr>
                <w:rFonts w:cs="Times New Roman"/>
                <w:sz w:val="21"/>
              </w:rPr>
              <w:t>total_budget</w:t>
            </w:r>
            <w:proofErr w:type="spellEnd"/>
          </w:p>
        </w:tc>
        <w:tc>
          <w:tcPr>
            <w:tcW w:w="2771" w:type="dxa"/>
            <w:hideMark/>
          </w:tcPr>
          <w:p w14:paraId="12AED98C"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0" w:type="dxa"/>
            <w:hideMark/>
          </w:tcPr>
          <w:p w14:paraId="58DC79AB" w14:textId="77777777" w:rsidR="00F66B1E" w:rsidRPr="00357E0F" w:rsidRDefault="00F66B1E" w:rsidP="009A6C64">
            <w:pPr>
              <w:ind w:firstLine="0"/>
              <w:jc w:val="center"/>
              <w:rPr>
                <w:rFonts w:cs="Times New Roman"/>
                <w:sz w:val="21"/>
              </w:rPr>
            </w:pPr>
            <w:r w:rsidRPr="00357E0F">
              <w:rPr>
                <w:rFonts w:cs="Times New Roman"/>
                <w:sz w:val="21"/>
              </w:rPr>
              <w:t>总预算上限</w:t>
            </w:r>
          </w:p>
        </w:tc>
      </w:tr>
      <w:tr w:rsidR="00F66B1E" w:rsidRPr="00357E0F" w14:paraId="30E1083B" w14:textId="77777777" w:rsidTr="00517A0E">
        <w:trPr>
          <w:jc w:val="center"/>
        </w:trPr>
        <w:tc>
          <w:tcPr>
            <w:tcW w:w="2771" w:type="dxa"/>
            <w:hideMark/>
          </w:tcPr>
          <w:p w14:paraId="019CCD81" w14:textId="77777777" w:rsidR="00F66B1E" w:rsidRPr="00357E0F" w:rsidRDefault="00F66B1E" w:rsidP="009A6C64">
            <w:pPr>
              <w:ind w:firstLine="0"/>
              <w:jc w:val="center"/>
              <w:rPr>
                <w:rFonts w:cs="Times New Roman"/>
                <w:sz w:val="21"/>
              </w:rPr>
            </w:pPr>
            <w:proofErr w:type="spellStart"/>
            <w:r w:rsidRPr="00357E0F">
              <w:rPr>
                <w:rFonts w:cs="Times New Roman"/>
                <w:sz w:val="21"/>
              </w:rPr>
              <w:t>spent_amount</w:t>
            </w:r>
            <w:proofErr w:type="spellEnd"/>
          </w:p>
        </w:tc>
        <w:tc>
          <w:tcPr>
            <w:tcW w:w="2771" w:type="dxa"/>
            <w:hideMark/>
          </w:tcPr>
          <w:p w14:paraId="7784921F" w14:textId="77777777" w:rsidR="00F66B1E" w:rsidRPr="00357E0F" w:rsidRDefault="00F66B1E" w:rsidP="009A6C64">
            <w:pPr>
              <w:ind w:firstLine="0"/>
              <w:jc w:val="center"/>
              <w:rPr>
                <w:rFonts w:cs="Times New Roman"/>
                <w:sz w:val="21"/>
              </w:rPr>
            </w:pPr>
            <w:r w:rsidRPr="00357E0F">
              <w:rPr>
                <w:rFonts w:cs="Times New Roman"/>
                <w:sz w:val="21"/>
              </w:rPr>
              <w:t>REAL</w:t>
            </w:r>
          </w:p>
        </w:tc>
        <w:tc>
          <w:tcPr>
            <w:tcW w:w="2770" w:type="dxa"/>
            <w:hideMark/>
          </w:tcPr>
          <w:p w14:paraId="33E69B50" w14:textId="77777777" w:rsidR="00F66B1E" w:rsidRPr="00357E0F" w:rsidRDefault="00F66B1E" w:rsidP="009A6C64">
            <w:pPr>
              <w:ind w:firstLine="0"/>
              <w:jc w:val="center"/>
              <w:rPr>
                <w:rFonts w:cs="Times New Roman"/>
                <w:sz w:val="21"/>
              </w:rPr>
            </w:pPr>
            <w:r w:rsidRPr="00357E0F">
              <w:rPr>
                <w:rFonts w:cs="Times New Roman"/>
                <w:sz w:val="21"/>
              </w:rPr>
              <w:t>已消耗金额</w:t>
            </w:r>
          </w:p>
        </w:tc>
      </w:tr>
      <w:tr w:rsidR="00F66B1E" w:rsidRPr="00357E0F" w14:paraId="1A3A0AC4" w14:textId="77777777" w:rsidTr="00517A0E">
        <w:trPr>
          <w:jc w:val="center"/>
        </w:trPr>
        <w:tc>
          <w:tcPr>
            <w:tcW w:w="2771" w:type="dxa"/>
            <w:hideMark/>
          </w:tcPr>
          <w:p w14:paraId="617430E8" w14:textId="77777777" w:rsidR="00F66B1E" w:rsidRPr="00357E0F" w:rsidRDefault="00F66B1E" w:rsidP="009A6C64">
            <w:pPr>
              <w:ind w:firstLine="0"/>
              <w:jc w:val="center"/>
              <w:rPr>
                <w:rFonts w:cs="Times New Roman"/>
                <w:sz w:val="21"/>
              </w:rPr>
            </w:pPr>
            <w:r w:rsidRPr="00357E0F">
              <w:rPr>
                <w:rFonts w:cs="Times New Roman"/>
                <w:sz w:val="21"/>
              </w:rPr>
              <w:t>status</w:t>
            </w:r>
          </w:p>
        </w:tc>
        <w:tc>
          <w:tcPr>
            <w:tcW w:w="2771" w:type="dxa"/>
            <w:hideMark/>
          </w:tcPr>
          <w:p w14:paraId="41852EA4"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10)</w:t>
            </w:r>
          </w:p>
        </w:tc>
        <w:tc>
          <w:tcPr>
            <w:tcW w:w="2770" w:type="dxa"/>
            <w:hideMark/>
          </w:tcPr>
          <w:p w14:paraId="2D5B14CF" w14:textId="4C84166F" w:rsidR="00F66B1E" w:rsidRPr="00357E0F" w:rsidRDefault="00F66B1E" w:rsidP="009A6C64">
            <w:pPr>
              <w:ind w:firstLine="0"/>
              <w:jc w:val="center"/>
              <w:rPr>
                <w:rFonts w:cs="Times New Roman"/>
                <w:sz w:val="21"/>
              </w:rPr>
            </w:pPr>
            <w:proofErr w:type="spellStart"/>
            <w:r w:rsidRPr="00357E0F">
              <w:rPr>
                <w:rFonts w:cs="Times New Roman"/>
                <w:sz w:val="21"/>
              </w:rPr>
              <w:t>状态</w:t>
            </w:r>
            <w:proofErr w:type="spellEnd"/>
          </w:p>
        </w:tc>
      </w:tr>
      <w:tr w:rsidR="00F66B1E" w:rsidRPr="00357E0F" w14:paraId="60935C4E" w14:textId="77777777" w:rsidTr="00517A0E">
        <w:trPr>
          <w:jc w:val="center"/>
        </w:trPr>
        <w:tc>
          <w:tcPr>
            <w:tcW w:w="2771" w:type="dxa"/>
            <w:tcBorders>
              <w:top w:val="nil"/>
              <w:left w:val="nil"/>
              <w:bottom w:val="single" w:sz="12" w:space="0" w:color="000000"/>
              <w:right w:val="nil"/>
            </w:tcBorders>
            <w:hideMark/>
          </w:tcPr>
          <w:p w14:paraId="3FBBB235" w14:textId="77777777" w:rsidR="00F66B1E" w:rsidRPr="00357E0F" w:rsidRDefault="00F66B1E" w:rsidP="009A6C64">
            <w:pPr>
              <w:ind w:firstLine="0"/>
              <w:jc w:val="center"/>
              <w:rPr>
                <w:rFonts w:cs="Times New Roman"/>
                <w:sz w:val="21"/>
              </w:rPr>
            </w:pPr>
            <w:proofErr w:type="spellStart"/>
            <w:r w:rsidRPr="00357E0F">
              <w:rPr>
                <w:rFonts w:cs="Times New Roman"/>
                <w:sz w:val="21"/>
              </w:rPr>
              <w:t>created_at</w:t>
            </w:r>
            <w:proofErr w:type="spellEnd"/>
          </w:p>
        </w:tc>
        <w:tc>
          <w:tcPr>
            <w:tcW w:w="2771" w:type="dxa"/>
            <w:tcBorders>
              <w:top w:val="nil"/>
              <w:left w:val="nil"/>
              <w:bottom w:val="single" w:sz="12" w:space="0" w:color="000000"/>
              <w:right w:val="nil"/>
            </w:tcBorders>
            <w:hideMark/>
          </w:tcPr>
          <w:p w14:paraId="1EB06D27" w14:textId="77777777" w:rsidR="00F66B1E" w:rsidRPr="00357E0F" w:rsidRDefault="00F66B1E" w:rsidP="009A6C64">
            <w:pPr>
              <w:ind w:firstLine="0"/>
              <w:jc w:val="center"/>
              <w:rPr>
                <w:rFonts w:cs="Times New Roman"/>
                <w:sz w:val="21"/>
              </w:rPr>
            </w:pPr>
            <w:r w:rsidRPr="00357E0F">
              <w:rPr>
                <w:rFonts w:cs="Times New Roman"/>
                <w:sz w:val="21"/>
              </w:rPr>
              <w:t>DATETIME</w:t>
            </w:r>
          </w:p>
        </w:tc>
        <w:tc>
          <w:tcPr>
            <w:tcW w:w="2770" w:type="dxa"/>
            <w:tcBorders>
              <w:top w:val="nil"/>
              <w:left w:val="nil"/>
              <w:bottom w:val="single" w:sz="12" w:space="0" w:color="000000"/>
              <w:right w:val="nil"/>
            </w:tcBorders>
            <w:hideMark/>
          </w:tcPr>
          <w:p w14:paraId="71583919" w14:textId="77777777" w:rsidR="00F66B1E" w:rsidRPr="00357E0F" w:rsidRDefault="00F66B1E" w:rsidP="009A6C64">
            <w:pPr>
              <w:ind w:firstLine="0"/>
              <w:jc w:val="center"/>
              <w:rPr>
                <w:rFonts w:cs="Times New Roman"/>
                <w:sz w:val="21"/>
              </w:rPr>
            </w:pPr>
            <w:r w:rsidRPr="00357E0F">
              <w:rPr>
                <w:rFonts w:cs="Times New Roman"/>
                <w:sz w:val="21"/>
              </w:rPr>
              <w:t>广告创建时间</w:t>
            </w:r>
          </w:p>
        </w:tc>
      </w:tr>
    </w:tbl>
    <w:p w14:paraId="7EF4B207" w14:textId="354AA2BD" w:rsidR="00F66B1E" w:rsidRPr="00357E0F" w:rsidRDefault="00F66B1E" w:rsidP="009A6C64">
      <w:pPr>
        <w:ind w:firstLine="0"/>
        <w:jc w:val="center"/>
        <w:rPr>
          <w:rFonts w:cs="Times New Roman"/>
          <w:sz w:val="21"/>
        </w:rPr>
      </w:pPr>
      <w:r w:rsidRPr="00357E0F">
        <w:rPr>
          <w:rFonts w:cs="Times New Roman"/>
          <w:sz w:val="21"/>
        </w:rPr>
        <w:t>表</w:t>
      </w:r>
      <w:r w:rsidR="00357E0F">
        <w:rPr>
          <w:rFonts w:cs="Times New Roman" w:hint="eastAsia"/>
          <w:sz w:val="21"/>
          <w:lang w:eastAsia="zh-CN"/>
        </w:rPr>
        <w:t>A.6</w:t>
      </w:r>
      <w:r w:rsidRPr="00357E0F">
        <w:rPr>
          <w:rFonts w:cs="Times New Roman"/>
          <w:sz w:val="21"/>
        </w:rPr>
        <w:t xml:space="preserve"> </w:t>
      </w:r>
      <w:proofErr w:type="spellStart"/>
      <w:r w:rsidRPr="00357E0F">
        <w:rPr>
          <w:rFonts w:cs="Times New Roman"/>
          <w:sz w:val="21"/>
        </w:rPr>
        <w:t>ad_impressions</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0"/>
        <w:gridCol w:w="2771"/>
        <w:gridCol w:w="2771"/>
      </w:tblGrid>
      <w:tr w:rsidR="00F66B1E" w:rsidRPr="00357E0F" w14:paraId="43E7D728" w14:textId="77777777" w:rsidTr="00517A0E">
        <w:trPr>
          <w:jc w:val="center"/>
        </w:trPr>
        <w:tc>
          <w:tcPr>
            <w:tcW w:w="2770" w:type="dxa"/>
            <w:tcBorders>
              <w:top w:val="single" w:sz="12" w:space="0" w:color="000000"/>
              <w:left w:val="nil"/>
              <w:bottom w:val="single" w:sz="6" w:space="0" w:color="000000"/>
              <w:right w:val="nil"/>
            </w:tcBorders>
            <w:hideMark/>
          </w:tcPr>
          <w:p w14:paraId="0C5EB76C" w14:textId="77777777" w:rsidR="00F66B1E" w:rsidRPr="00357E0F" w:rsidRDefault="00F66B1E" w:rsidP="009A6C64">
            <w:pPr>
              <w:ind w:firstLine="0"/>
              <w:jc w:val="center"/>
              <w:rPr>
                <w:rFonts w:cs="Times New Roman"/>
                <w:sz w:val="21"/>
              </w:rPr>
            </w:pPr>
            <w:r w:rsidRPr="00357E0F">
              <w:rPr>
                <w:rFonts w:cs="Times New Roman"/>
                <w:sz w:val="21"/>
              </w:rPr>
              <w:t>字段</w:t>
            </w:r>
          </w:p>
        </w:tc>
        <w:tc>
          <w:tcPr>
            <w:tcW w:w="2771" w:type="dxa"/>
            <w:tcBorders>
              <w:top w:val="single" w:sz="12" w:space="0" w:color="000000"/>
              <w:left w:val="nil"/>
              <w:bottom w:val="single" w:sz="6" w:space="0" w:color="000000"/>
              <w:right w:val="nil"/>
            </w:tcBorders>
            <w:hideMark/>
          </w:tcPr>
          <w:p w14:paraId="28AF6DE5"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1" w:type="dxa"/>
            <w:tcBorders>
              <w:top w:val="single" w:sz="12" w:space="0" w:color="000000"/>
              <w:left w:val="nil"/>
              <w:bottom w:val="single" w:sz="6" w:space="0" w:color="000000"/>
              <w:right w:val="nil"/>
            </w:tcBorders>
            <w:hideMark/>
          </w:tcPr>
          <w:p w14:paraId="6D17C4DA"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35738096" w14:textId="77777777" w:rsidTr="00517A0E">
        <w:trPr>
          <w:jc w:val="center"/>
        </w:trPr>
        <w:tc>
          <w:tcPr>
            <w:tcW w:w="2770" w:type="dxa"/>
            <w:hideMark/>
          </w:tcPr>
          <w:p w14:paraId="3035EC07"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1FACA1DC"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3CCA3C2E" w14:textId="77777777" w:rsidR="00F66B1E" w:rsidRPr="00357E0F" w:rsidRDefault="00F66B1E" w:rsidP="009A6C64">
            <w:pPr>
              <w:ind w:firstLine="0"/>
              <w:jc w:val="center"/>
              <w:rPr>
                <w:rFonts w:cs="Times New Roman"/>
                <w:sz w:val="21"/>
              </w:rPr>
            </w:pPr>
            <w:r w:rsidRPr="00357E0F">
              <w:rPr>
                <w:rFonts w:cs="Times New Roman"/>
                <w:sz w:val="21"/>
              </w:rPr>
              <w:t>记录</w:t>
            </w:r>
            <w:r w:rsidRPr="00357E0F">
              <w:rPr>
                <w:rFonts w:cs="Times New Roman"/>
                <w:sz w:val="21"/>
              </w:rPr>
              <w:t>ID</w:t>
            </w:r>
            <w:r w:rsidRPr="00357E0F">
              <w:rPr>
                <w:rFonts w:cs="Times New Roman"/>
                <w:sz w:val="21"/>
              </w:rPr>
              <w:t>，自增主键</w:t>
            </w:r>
          </w:p>
        </w:tc>
      </w:tr>
      <w:tr w:rsidR="00F66B1E" w:rsidRPr="00357E0F" w14:paraId="1EF742D0" w14:textId="77777777" w:rsidTr="00517A0E">
        <w:trPr>
          <w:jc w:val="center"/>
        </w:trPr>
        <w:tc>
          <w:tcPr>
            <w:tcW w:w="2770" w:type="dxa"/>
            <w:hideMark/>
          </w:tcPr>
          <w:p w14:paraId="2B18C619" w14:textId="77777777" w:rsidR="00F66B1E" w:rsidRPr="00357E0F" w:rsidRDefault="00F66B1E" w:rsidP="009A6C64">
            <w:pPr>
              <w:ind w:firstLine="0"/>
              <w:jc w:val="center"/>
              <w:rPr>
                <w:rFonts w:cs="Times New Roman"/>
                <w:sz w:val="21"/>
              </w:rPr>
            </w:pPr>
            <w:proofErr w:type="spellStart"/>
            <w:r w:rsidRPr="00357E0F">
              <w:rPr>
                <w:rFonts w:cs="Times New Roman"/>
                <w:sz w:val="21"/>
              </w:rPr>
              <w:t>ad_id</w:t>
            </w:r>
            <w:proofErr w:type="spellEnd"/>
          </w:p>
        </w:tc>
        <w:tc>
          <w:tcPr>
            <w:tcW w:w="2771" w:type="dxa"/>
            <w:hideMark/>
          </w:tcPr>
          <w:p w14:paraId="70746B1F"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3D3E6D63" w14:textId="77777777" w:rsidR="00F66B1E" w:rsidRPr="00357E0F" w:rsidRDefault="00F66B1E" w:rsidP="009A6C64">
            <w:pPr>
              <w:ind w:firstLine="0"/>
              <w:jc w:val="center"/>
              <w:rPr>
                <w:rFonts w:cs="Times New Roman"/>
                <w:sz w:val="21"/>
              </w:rPr>
            </w:pPr>
            <w:r w:rsidRPr="00357E0F">
              <w:rPr>
                <w:rFonts w:cs="Times New Roman"/>
                <w:sz w:val="21"/>
              </w:rPr>
              <w:t>关联广告</w:t>
            </w:r>
            <w:r w:rsidRPr="00357E0F">
              <w:rPr>
                <w:rFonts w:cs="Times New Roman"/>
                <w:sz w:val="21"/>
              </w:rPr>
              <w:t>ID</w:t>
            </w:r>
          </w:p>
        </w:tc>
      </w:tr>
      <w:tr w:rsidR="00F66B1E" w:rsidRPr="00357E0F" w14:paraId="24FE535C" w14:textId="77777777" w:rsidTr="009A6C64">
        <w:trPr>
          <w:jc w:val="center"/>
        </w:trPr>
        <w:tc>
          <w:tcPr>
            <w:tcW w:w="2770" w:type="dxa"/>
            <w:tcBorders>
              <w:bottom w:val="single" w:sz="12" w:space="0" w:color="auto"/>
            </w:tcBorders>
            <w:hideMark/>
          </w:tcPr>
          <w:p w14:paraId="0ECAE2DB" w14:textId="77777777" w:rsidR="00F66B1E" w:rsidRPr="00357E0F" w:rsidRDefault="00F66B1E" w:rsidP="009A6C64">
            <w:pPr>
              <w:ind w:firstLine="0"/>
              <w:jc w:val="center"/>
              <w:rPr>
                <w:rFonts w:cs="Times New Roman"/>
                <w:sz w:val="21"/>
              </w:rPr>
            </w:pPr>
            <w:proofErr w:type="spellStart"/>
            <w:r w:rsidRPr="00357E0F">
              <w:rPr>
                <w:rFonts w:cs="Times New Roman"/>
                <w:sz w:val="21"/>
              </w:rPr>
              <w:t>user_id</w:t>
            </w:r>
            <w:proofErr w:type="spellEnd"/>
          </w:p>
        </w:tc>
        <w:tc>
          <w:tcPr>
            <w:tcW w:w="2771" w:type="dxa"/>
            <w:tcBorders>
              <w:bottom w:val="single" w:sz="12" w:space="0" w:color="auto"/>
            </w:tcBorders>
            <w:hideMark/>
          </w:tcPr>
          <w:p w14:paraId="186DB55E"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tcBorders>
              <w:bottom w:val="single" w:sz="12" w:space="0" w:color="auto"/>
            </w:tcBorders>
            <w:hideMark/>
          </w:tcPr>
          <w:p w14:paraId="43D38767" w14:textId="77777777" w:rsidR="00F66B1E" w:rsidRPr="00357E0F" w:rsidRDefault="00F66B1E" w:rsidP="009A6C64">
            <w:pPr>
              <w:ind w:firstLine="0"/>
              <w:jc w:val="center"/>
              <w:rPr>
                <w:rFonts w:cs="Times New Roman"/>
                <w:sz w:val="21"/>
              </w:rPr>
            </w:pPr>
            <w:r w:rsidRPr="00357E0F">
              <w:rPr>
                <w:rFonts w:cs="Times New Roman"/>
                <w:sz w:val="21"/>
              </w:rPr>
              <w:t>触发用户</w:t>
            </w:r>
            <w:r w:rsidRPr="00357E0F">
              <w:rPr>
                <w:rFonts w:cs="Times New Roman"/>
                <w:sz w:val="21"/>
              </w:rPr>
              <w:t>ID</w:t>
            </w:r>
          </w:p>
        </w:tc>
      </w:tr>
    </w:tbl>
    <w:p w14:paraId="52AAE9A5" w14:textId="77777777" w:rsidR="00517A0E" w:rsidRPr="00357E0F" w:rsidRDefault="00517A0E" w:rsidP="009A6C64">
      <w:pPr>
        <w:ind w:firstLine="0"/>
        <w:jc w:val="center"/>
        <w:rPr>
          <w:rFonts w:cs="Times New Roman"/>
          <w:sz w:val="21"/>
          <w:lang w:eastAsia="zh-CN"/>
        </w:rPr>
      </w:pPr>
    </w:p>
    <w:p w14:paraId="715F8CF4" w14:textId="731C9CB2" w:rsidR="00517A0E" w:rsidRPr="00357E0F" w:rsidRDefault="00517A0E" w:rsidP="009A6C64">
      <w:pPr>
        <w:ind w:firstLine="0"/>
        <w:jc w:val="center"/>
        <w:rPr>
          <w:rFonts w:cs="Times New Roman"/>
          <w:sz w:val="21"/>
        </w:rPr>
      </w:pPr>
      <w:r w:rsidRPr="00357E0F">
        <w:rPr>
          <w:rFonts w:cs="Times New Roman"/>
          <w:sz w:val="21"/>
          <w:lang w:eastAsia="zh-CN"/>
        </w:rPr>
        <w:lastRenderedPageBreak/>
        <w:t>续</w:t>
      </w:r>
      <w:r w:rsidR="00357E0F">
        <w:rPr>
          <w:rFonts w:cs="Times New Roman" w:hint="eastAsia"/>
          <w:sz w:val="21"/>
          <w:lang w:eastAsia="zh-CN"/>
        </w:rPr>
        <w:t>A.6</w:t>
      </w:r>
      <w:r w:rsidRPr="00357E0F">
        <w:rPr>
          <w:rFonts w:cs="Times New Roman"/>
          <w:sz w:val="21"/>
        </w:rPr>
        <w:t xml:space="preserve"> </w:t>
      </w:r>
      <w:proofErr w:type="spellStart"/>
      <w:r w:rsidRPr="00357E0F">
        <w:rPr>
          <w:rFonts w:cs="Times New Roman"/>
          <w:sz w:val="21"/>
        </w:rPr>
        <w:t>ad_impressions</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1"/>
        <w:gridCol w:w="2771"/>
        <w:gridCol w:w="2770"/>
      </w:tblGrid>
      <w:tr w:rsidR="00517A0E" w:rsidRPr="00357E0F" w14:paraId="674FB4E1" w14:textId="77777777" w:rsidTr="00580BB0">
        <w:trPr>
          <w:jc w:val="center"/>
        </w:trPr>
        <w:tc>
          <w:tcPr>
            <w:tcW w:w="2770" w:type="dxa"/>
            <w:tcBorders>
              <w:top w:val="single" w:sz="12" w:space="0" w:color="000000"/>
              <w:left w:val="nil"/>
              <w:bottom w:val="single" w:sz="6" w:space="0" w:color="000000"/>
              <w:right w:val="nil"/>
            </w:tcBorders>
            <w:hideMark/>
          </w:tcPr>
          <w:p w14:paraId="79AF4F05" w14:textId="77777777" w:rsidR="00517A0E" w:rsidRPr="00357E0F" w:rsidRDefault="00517A0E" w:rsidP="009A6C64">
            <w:pPr>
              <w:ind w:firstLine="0"/>
              <w:jc w:val="center"/>
              <w:rPr>
                <w:rFonts w:cs="Times New Roman"/>
                <w:sz w:val="21"/>
              </w:rPr>
            </w:pPr>
            <w:proofErr w:type="spellStart"/>
            <w:r w:rsidRPr="00357E0F">
              <w:rPr>
                <w:rFonts w:cs="Times New Roman"/>
                <w:sz w:val="21"/>
              </w:rPr>
              <w:t>字段</w:t>
            </w:r>
            <w:proofErr w:type="spellEnd"/>
          </w:p>
        </w:tc>
        <w:tc>
          <w:tcPr>
            <w:tcW w:w="2771" w:type="dxa"/>
            <w:tcBorders>
              <w:top w:val="single" w:sz="12" w:space="0" w:color="000000"/>
              <w:left w:val="nil"/>
              <w:bottom w:val="single" w:sz="6" w:space="0" w:color="000000"/>
              <w:right w:val="nil"/>
            </w:tcBorders>
            <w:hideMark/>
          </w:tcPr>
          <w:p w14:paraId="55775FB0" w14:textId="77777777" w:rsidR="00517A0E" w:rsidRPr="00357E0F" w:rsidRDefault="00517A0E" w:rsidP="009A6C64">
            <w:pPr>
              <w:ind w:firstLine="0"/>
              <w:jc w:val="center"/>
              <w:rPr>
                <w:rFonts w:cs="Times New Roman"/>
                <w:sz w:val="21"/>
              </w:rPr>
            </w:pPr>
            <w:proofErr w:type="spellStart"/>
            <w:r w:rsidRPr="00357E0F">
              <w:rPr>
                <w:rFonts w:cs="Times New Roman"/>
                <w:sz w:val="21"/>
              </w:rPr>
              <w:t>类型</w:t>
            </w:r>
            <w:proofErr w:type="spellEnd"/>
          </w:p>
        </w:tc>
        <w:tc>
          <w:tcPr>
            <w:tcW w:w="2771" w:type="dxa"/>
            <w:tcBorders>
              <w:top w:val="single" w:sz="12" w:space="0" w:color="000000"/>
              <w:left w:val="nil"/>
              <w:bottom w:val="single" w:sz="6" w:space="0" w:color="000000"/>
              <w:right w:val="nil"/>
            </w:tcBorders>
            <w:hideMark/>
          </w:tcPr>
          <w:p w14:paraId="5F9EB9ED" w14:textId="77777777" w:rsidR="00517A0E" w:rsidRPr="00357E0F" w:rsidRDefault="00517A0E" w:rsidP="009A6C64">
            <w:pPr>
              <w:ind w:firstLine="0"/>
              <w:jc w:val="center"/>
              <w:rPr>
                <w:rFonts w:cs="Times New Roman"/>
                <w:sz w:val="21"/>
              </w:rPr>
            </w:pPr>
            <w:proofErr w:type="spellStart"/>
            <w:r w:rsidRPr="00357E0F">
              <w:rPr>
                <w:rFonts w:cs="Times New Roman"/>
                <w:sz w:val="21"/>
              </w:rPr>
              <w:t>说明</w:t>
            </w:r>
            <w:proofErr w:type="spellEnd"/>
          </w:p>
        </w:tc>
      </w:tr>
      <w:tr w:rsidR="00F66B1E" w:rsidRPr="00357E0F" w14:paraId="31938E27" w14:textId="77777777" w:rsidTr="00357E0F">
        <w:trPr>
          <w:jc w:val="center"/>
        </w:trPr>
        <w:tc>
          <w:tcPr>
            <w:tcW w:w="2771" w:type="dxa"/>
            <w:hideMark/>
          </w:tcPr>
          <w:p w14:paraId="4BD0BB33" w14:textId="77777777" w:rsidR="00F66B1E" w:rsidRPr="00357E0F" w:rsidRDefault="00F66B1E" w:rsidP="009A6C64">
            <w:pPr>
              <w:ind w:firstLine="0"/>
              <w:jc w:val="center"/>
              <w:rPr>
                <w:rFonts w:cs="Times New Roman"/>
                <w:sz w:val="21"/>
              </w:rPr>
            </w:pPr>
            <w:proofErr w:type="spellStart"/>
            <w:r w:rsidRPr="00357E0F">
              <w:rPr>
                <w:rFonts w:cs="Times New Roman"/>
                <w:sz w:val="21"/>
              </w:rPr>
              <w:t>impression_type</w:t>
            </w:r>
            <w:proofErr w:type="spellEnd"/>
          </w:p>
        </w:tc>
        <w:tc>
          <w:tcPr>
            <w:tcW w:w="2771" w:type="dxa"/>
            <w:hideMark/>
          </w:tcPr>
          <w:p w14:paraId="21AA7802" w14:textId="77777777" w:rsidR="00F66B1E" w:rsidRPr="00357E0F" w:rsidRDefault="00F66B1E" w:rsidP="009A6C64">
            <w:pPr>
              <w:ind w:firstLine="0"/>
              <w:jc w:val="center"/>
              <w:rPr>
                <w:rFonts w:cs="Times New Roman"/>
                <w:sz w:val="21"/>
              </w:rPr>
            </w:pPr>
            <w:proofErr w:type="gramStart"/>
            <w:r w:rsidRPr="00357E0F">
              <w:rPr>
                <w:rFonts w:cs="Times New Roman"/>
                <w:sz w:val="21"/>
              </w:rPr>
              <w:t>VARCHAR(</w:t>
            </w:r>
            <w:proofErr w:type="gramEnd"/>
            <w:r w:rsidRPr="00357E0F">
              <w:rPr>
                <w:rFonts w:cs="Times New Roman"/>
                <w:sz w:val="21"/>
              </w:rPr>
              <w:t>10)</w:t>
            </w:r>
          </w:p>
        </w:tc>
        <w:tc>
          <w:tcPr>
            <w:tcW w:w="2770" w:type="dxa"/>
            <w:hideMark/>
          </w:tcPr>
          <w:p w14:paraId="23CAAE75" w14:textId="5AD43438" w:rsidR="00F66B1E" w:rsidRPr="00357E0F" w:rsidRDefault="00F66B1E" w:rsidP="009A6C64">
            <w:pPr>
              <w:ind w:firstLine="0"/>
              <w:jc w:val="center"/>
              <w:rPr>
                <w:rFonts w:cs="Times New Roman"/>
                <w:sz w:val="21"/>
                <w:lang w:eastAsia="zh-CN"/>
              </w:rPr>
            </w:pPr>
            <w:proofErr w:type="spellStart"/>
            <w:r w:rsidRPr="00357E0F">
              <w:rPr>
                <w:rFonts w:cs="Times New Roman"/>
                <w:sz w:val="21"/>
              </w:rPr>
              <w:t>事件类型</w:t>
            </w:r>
            <w:proofErr w:type="spellEnd"/>
          </w:p>
        </w:tc>
      </w:tr>
      <w:tr w:rsidR="00F66B1E" w:rsidRPr="00357E0F" w14:paraId="6DACAC5B" w14:textId="77777777" w:rsidTr="00357E0F">
        <w:trPr>
          <w:jc w:val="center"/>
        </w:trPr>
        <w:tc>
          <w:tcPr>
            <w:tcW w:w="2771" w:type="dxa"/>
            <w:hideMark/>
          </w:tcPr>
          <w:p w14:paraId="04C14B3C" w14:textId="77777777" w:rsidR="00F66B1E" w:rsidRPr="00357E0F" w:rsidRDefault="00F66B1E" w:rsidP="009A6C64">
            <w:pPr>
              <w:ind w:firstLine="0"/>
              <w:jc w:val="center"/>
              <w:rPr>
                <w:rFonts w:cs="Times New Roman"/>
                <w:sz w:val="21"/>
              </w:rPr>
            </w:pPr>
            <w:r w:rsidRPr="00357E0F">
              <w:rPr>
                <w:rFonts w:cs="Times New Roman"/>
                <w:sz w:val="21"/>
              </w:rPr>
              <w:t>context</w:t>
            </w:r>
          </w:p>
        </w:tc>
        <w:tc>
          <w:tcPr>
            <w:tcW w:w="2771" w:type="dxa"/>
            <w:hideMark/>
          </w:tcPr>
          <w:p w14:paraId="066FE0D7" w14:textId="77777777" w:rsidR="00F66B1E" w:rsidRPr="00357E0F" w:rsidRDefault="00F66B1E" w:rsidP="009A6C64">
            <w:pPr>
              <w:ind w:firstLine="0"/>
              <w:jc w:val="center"/>
              <w:rPr>
                <w:rFonts w:cs="Times New Roman"/>
                <w:sz w:val="21"/>
              </w:rPr>
            </w:pPr>
            <w:r w:rsidRPr="00357E0F">
              <w:rPr>
                <w:rFonts w:cs="Times New Roman"/>
                <w:sz w:val="21"/>
              </w:rPr>
              <w:t>JSON</w:t>
            </w:r>
          </w:p>
        </w:tc>
        <w:tc>
          <w:tcPr>
            <w:tcW w:w="2770" w:type="dxa"/>
            <w:hideMark/>
          </w:tcPr>
          <w:p w14:paraId="0D1159BF" w14:textId="01D2461F" w:rsidR="00F66B1E" w:rsidRPr="00357E0F" w:rsidRDefault="00F66B1E" w:rsidP="009A6C64">
            <w:pPr>
              <w:ind w:firstLine="0"/>
              <w:jc w:val="center"/>
              <w:rPr>
                <w:rFonts w:cs="Times New Roman"/>
                <w:sz w:val="21"/>
              </w:rPr>
            </w:pPr>
            <w:proofErr w:type="spellStart"/>
            <w:r w:rsidRPr="00357E0F">
              <w:rPr>
                <w:rFonts w:cs="Times New Roman"/>
                <w:sz w:val="21"/>
              </w:rPr>
              <w:t>事件上下文</w:t>
            </w:r>
            <w:proofErr w:type="spellEnd"/>
          </w:p>
        </w:tc>
      </w:tr>
      <w:tr w:rsidR="00F66B1E" w:rsidRPr="00357E0F" w14:paraId="2E32930C" w14:textId="77777777" w:rsidTr="00357E0F">
        <w:trPr>
          <w:jc w:val="center"/>
        </w:trPr>
        <w:tc>
          <w:tcPr>
            <w:tcW w:w="2771" w:type="dxa"/>
            <w:tcBorders>
              <w:top w:val="nil"/>
              <w:left w:val="nil"/>
              <w:bottom w:val="single" w:sz="12" w:space="0" w:color="000000"/>
              <w:right w:val="nil"/>
            </w:tcBorders>
            <w:hideMark/>
          </w:tcPr>
          <w:p w14:paraId="145D1333" w14:textId="77777777" w:rsidR="00F66B1E" w:rsidRPr="00357E0F" w:rsidRDefault="00F66B1E" w:rsidP="009A6C64">
            <w:pPr>
              <w:ind w:firstLine="0"/>
              <w:jc w:val="center"/>
              <w:rPr>
                <w:rFonts w:cs="Times New Roman"/>
                <w:sz w:val="21"/>
              </w:rPr>
            </w:pPr>
            <w:proofErr w:type="spellStart"/>
            <w:r w:rsidRPr="00357E0F">
              <w:rPr>
                <w:rFonts w:cs="Times New Roman"/>
                <w:sz w:val="21"/>
              </w:rPr>
              <w:t>created_at</w:t>
            </w:r>
            <w:proofErr w:type="spellEnd"/>
          </w:p>
        </w:tc>
        <w:tc>
          <w:tcPr>
            <w:tcW w:w="2771" w:type="dxa"/>
            <w:tcBorders>
              <w:top w:val="nil"/>
              <w:left w:val="nil"/>
              <w:bottom w:val="single" w:sz="12" w:space="0" w:color="000000"/>
              <w:right w:val="nil"/>
            </w:tcBorders>
            <w:hideMark/>
          </w:tcPr>
          <w:p w14:paraId="51B653FB" w14:textId="77777777" w:rsidR="00F66B1E" w:rsidRPr="00357E0F" w:rsidRDefault="00F66B1E" w:rsidP="009A6C64">
            <w:pPr>
              <w:ind w:firstLine="0"/>
              <w:jc w:val="center"/>
              <w:rPr>
                <w:rFonts w:cs="Times New Roman"/>
                <w:sz w:val="21"/>
              </w:rPr>
            </w:pPr>
            <w:r w:rsidRPr="00357E0F">
              <w:rPr>
                <w:rFonts w:cs="Times New Roman"/>
                <w:sz w:val="21"/>
              </w:rPr>
              <w:t>DATETIME</w:t>
            </w:r>
          </w:p>
        </w:tc>
        <w:tc>
          <w:tcPr>
            <w:tcW w:w="2770" w:type="dxa"/>
            <w:tcBorders>
              <w:top w:val="nil"/>
              <w:left w:val="nil"/>
              <w:bottom w:val="single" w:sz="12" w:space="0" w:color="000000"/>
              <w:right w:val="nil"/>
            </w:tcBorders>
            <w:hideMark/>
          </w:tcPr>
          <w:p w14:paraId="5AC0B6D3" w14:textId="77777777" w:rsidR="00F66B1E" w:rsidRPr="00357E0F" w:rsidRDefault="00F66B1E" w:rsidP="009A6C64">
            <w:pPr>
              <w:ind w:firstLine="0"/>
              <w:jc w:val="center"/>
              <w:rPr>
                <w:rFonts w:cs="Times New Roman"/>
                <w:sz w:val="21"/>
              </w:rPr>
            </w:pPr>
            <w:r w:rsidRPr="00357E0F">
              <w:rPr>
                <w:rFonts w:cs="Times New Roman"/>
                <w:sz w:val="21"/>
              </w:rPr>
              <w:t>事件发生时间</w:t>
            </w:r>
          </w:p>
        </w:tc>
      </w:tr>
    </w:tbl>
    <w:p w14:paraId="1CE032BC" w14:textId="35401D85" w:rsidR="00F66B1E" w:rsidRPr="00357E0F" w:rsidRDefault="00F66B1E" w:rsidP="009A6C64">
      <w:pPr>
        <w:ind w:firstLine="0"/>
        <w:jc w:val="center"/>
        <w:rPr>
          <w:rFonts w:cs="Times New Roman"/>
          <w:sz w:val="21"/>
        </w:rPr>
      </w:pPr>
      <w:r w:rsidRPr="00357E0F">
        <w:rPr>
          <w:rFonts w:cs="Times New Roman"/>
          <w:sz w:val="21"/>
        </w:rPr>
        <w:t>表</w:t>
      </w:r>
      <w:r w:rsidRPr="00357E0F">
        <w:rPr>
          <w:rFonts w:cs="Times New Roman"/>
          <w:sz w:val="21"/>
        </w:rPr>
        <w:t xml:space="preserve"> </w:t>
      </w:r>
      <w:r w:rsidR="00357E0F">
        <w:rPr>
          <w:rFonts w:cs="Times New Roman" w:hint="eastAsia"/>
          <w:sz w:val="21"/>
          <w:lang w:eastAsia="zh-CN"/>
        </w:rPr>
        <w:t>A.7</w:t>
      </w:r>
      <w:r w:rsidRPr="00357E0F">
        <w:rPr>
          <w:rFonts w:cs="Times New Roman"/>
          <w:sz w:val="21"/>
        </w:rPr>
        <w:t xml:space="preserve"> </w:t>
      </w:r>
      <w:proofErr w:type="spellStart"/>
      <w:r w:rsidRPr="00357E0F">
        <w:rPr>
          <w:rFonts w:cs="Times New Roman"/>
          <w:sz w:val="21"/>
        </w:rPr>
        <w:t>reviews</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0"/>
        <w:gridCol w:w="2771"/>
        <w:gridCol w:w="2771"/>
      </w:tblGrid>
      <w:tr w:rsidR="00F66B1E" w:rsidRPr="00357E0F" w14:paraId="30B65548" w14:textId="77777777">
        <w:trPr>
          <w:jc w:val="center"/>
        </w:trPr>
        <w:tc>
          <w:tcPr>
            <w:tcW w:w="2771" w:type="dxa"/>
            <w:tcBorders>
              <w:top w:val="single" w:sz="12" w:space="0" w:color="000000"/>
              <w:left w:val="nil"/>
              <w:bottom w:val="single" w:sz="6" w:space="0" w:color="000000"/>
              <w:right w:val="nil"/>
            </w:tcBorders>
            <w:hideMark/>
          </w:tcPr>
          <w:p w14:paraId="60072A97" w14:textId="77777777" w:rsidR="00F66B1E" w:rsidRPr="00357E0F" w:rsidRDefault="00F66B1E" w:rsidP="009A6C64">
            <w:pPr>
              <w:ind w:firstLine="0"/>
              <w:jc w:val="center"/>
              <w:rPr>
                <w:rFonts w:cs="Times New Roman"/>
                <w:sz w:val="21"/>
              </w:rPr>
            </w:pPr>
            <w:r w:rsidRPr="00357E0F">
              <w:rPr>
                <w:rFonts w:cs="Times New Roman"/>
                <w:sz w:val="21"/>
              </w:rPr>
              <w:t>字段</w:t>
            </w:r>
          </w:p>
        </w:tc>
        <w:tc>
          <w:tcPr>
            <w:tcW w:w="2771" w:type="dxa"/>
            <w:tcBorders>
              <w:top w:val="single" w:sz="12" w:space="0" w:color="000000"/>
              <w:left w:val="nil"/>
              <w:bottom w:val="single" w:sz="6" w:space="0" w:color="000000"/>
              <w:right w:val="nil"/>
            </w:tcBorders>
            <w:hideMark/>
          </w:tcPr>
          <w:p w14:paraId="0DF9C9F6"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1" w:type="dxa"/>
            <w:tcBorders>
              <w:top w:val="single" w:sz="12" w:space="0" w:color="000000"/>
              <w:left w:val="nil"/>
              <w:bottom w:val="single" w:sz="6" w:space="0" w:color="000000"/>
              <w:right w:val="nil"/>
            </w:tcBorders>
            <w:hideMark/>
          </w:tcPr>
          <w:p w14:paraId="42C59372"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6C59F0F7" w14:textId="77777777">
        <w:trPr>
          <w:jc w:val="center"/>
        </w:trPr>
        <w:tc>
          <w:tcPr>
            <w:tcW w:w="2771" w:type="dxa"/>
            <w:hideMark/>
          </w:tcPr>
          <w:p w14:paraId="5DF26EF7"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3897E255"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35D2A03C" w14:textId="77777777" w:rsidR="00F66B1E" w:rsidRPr="00357E0F" w:rsidRDefault="00F66B1E" w:rsidP="009A6C64">
            <w:pPr>
              <w:ind w:firstLine="0"/>
              <w:jc w:val="center"/>
              <w:rPr>
                <w:rFonts w:cs="Times New Roman"/>
                <w:sz w:val="21"/>
              </w:rPr>
            </w:pPr>
            <w:r w:rsidRPr="00357E0F">
              <w:rPr>
                <w:rFonts w:cs="Times New Roman"/>
                <w:sz w:val="21"/>
              </w:rPr>
              <w:t>评价</w:t>
            </w:r>
            <w:r w:rsidRPr="00357E0F">
              <w:rPr>
                <w:rFonts w:cs="Times New Roman"/>
                <w:sz w:val="21"/>
              </w:rPr>
              <w:t>ID</w:t>
            </w:r>
            <w:r w:rsidRPr="00357E0F">
              <w:rPr>
                <w:rFonts w:cs="Times New Roman"/>
                <w:sz w:val="21"/>
              </w:rPr>
              <w:t>，自增主键</w:t>
            </w:r>
          </w:p>
        </w:tc>
      </w:tr>
      <w:tr w:rsidR="00F66B1E" w:rsidRPr="00357E0F" w14:paraId="76A599D2" w14:textId="77777777">
        <w:trPr>
          <w:jc w:val="center"/>
        </w:trPr>
        <w:tc>
          <w:tcPr>
            <w:tcW w:w="2771" w:type="dxa"/>
            <w:hideMark/>
          </w:tcPr>
          <w:p w14:paraId="517E2565" w14:textId="77777777" w:rsidR="00F66B1E" w:rsidRPr="00357E0F" w:rsidRDefault="00F66B1E" w:rsidP="009A6C64">
            <w:pPr>
              <w:ind w:firstLine="0"/>
              <w:jc w:val="center"/>
              <w:rPr>
                <w:rFonts w:cs="Times New Roman"/>
                <w:sz w:val="21"/>
              </w:rPr>
            </w:pPr>
            <w:proofErr w:type="spellStart"/>
            <w:r w:rsidRPr="00357E0F">
              <w:rPr>
                <w:rFonts w:cs="Times New Roman"/>
                <w:sz w:val="21"/>
              </w:rPr>
              <w:t>user_id</w:t>
            </w:r>
            <w:proofErr w:type="spellEnd"/>
          </w:p>
        </w:tc>
        <w:tc>
          <w:tcPr>
            <w:tcW w:w="2771" w:type="dxa"/>
            <w:hideMark/>
          </w:tcPr>
          <w:p w14:paraId="6F6D82A8"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573A679B" w14:textId="77777777" w:rsidR="00F66B1E" w:rsidRPr="00357E0F" w:rsidRDefault="00F66B1E" w:rsidP="009A6C64">
            <w:pPr>
              <w:ind w:firstLine="0"/>
              <w:jc w:val="center"/>
              <w:rPr>
                <w:rFonts w:cs="Times New Roman"/>
                <w:sz w:val="21"/>
              </w:rPr>
            </w:pPr>
            <w:r w:rsidRPr="00357E0F">
              <w:rPr>
                <w:rFonts w:cs="Times New Roman"/>
                <w:sz w:val="21"/>
              </w:rPr>
              <w:t>评价用户</w:t>
            </w:r>
            <w:r w:rsidRPr="00357E0F">
              <w:rPr>
                <w:rFonts w:cs="Times New Roman"/>
                <w:sz w:val="21"/>
              </w:rPr>
              <w:t>ID</w:t>
            </w:r>
          </w:p>
        </w:tc>
      </w:tr>
      <w:tr w:rsidR="00F66B1E" w:rsidRPr="00357E0F" w14:paraId="2F91B9DE" w14:textId="77777777">
        <w:trPr>
          <w:jc w:val="center"/>
        </w:trPr>
        <w:tc>
          <w:tcPr>
            <w:tcW w:w="2771" w:type="dxa"/>
            <w:hideMark/>
          </w:tcPr>
          <w:p w14:paraId="4A0AF870" w14:textId="77777777" w:rsidR="00F66B1E" w:rsidRPr="00357E0F" w:rsidRDefault="00F66B1E" w:rsidP="009A6C64">
            <w:pPr>
              <w:ind w:firstLine="0"/>
              <w:jc w:val="center"/>
              <w:rPr>
                <w:rFonts w:cs="Times New Roman"/>
                <w:sz w:val="21"/>
              </w:rPr>
            </w:pPr>
            <w:proofErr w:type="spellStart"/>
            <w:r w:rsidRPr="00357E0F">
              <w:rPr>
                <w:rFonts w:cs="Times New Roman"/>
                <w:sz w:val="21"/>
              </w:rPr>
              <w:t>product_id</w:t>
            </w:r>
            <w:proofErr w:type="spellEnd"/>
          </w:p>
        </w:tc>
        <w:tc>
          <w:tcPr>
            <w:tcW w:w="2771" w:type="dxa"/>
            <w:hideMark/>
          </w:tcPr>
          <w:p w14:paraId="21E9B0F0"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1D35AF45" w14:textId="77777777" w:rsidR="00F66B1E" w:rsidRPr="00357E0F" w:rsidRDefault="00F66B1E" w:rsidP="009A6C64">
            <w:pPr>
              <w:ind w:firstLine="0"/>
              <w:jc w:val="center"/>
              <w:rPr>
                <w:rFonts w:cs="Times New Roman"/>
                <w:sz w:val="21"/>
              </w:rPr>
            </w:pPr>
            <w:r w:rsidRPr="00357E0F">
              <w:rPr>
                <w:rFonts w:cs="Times New Roman"/>
                <w:sz w:val="21"/>
              </w:rPr>
              <w:t>被评价的商品</w:t>
            </w:r>
            <w:r w:rsidRPr="00357E0F">
              <w:rPr>
                <w:rFonts w:cs="Times New Roman"/>
                <w:sz w:val="21"/>
              </w:rPr>
              <w:t>ID</w:t>
            </w:r>
          </w:p>
        </w:tc>
      </w:tr>
      <w:tr w:rsidR="00F66B1E" w:rsidRPr="00357E0F" w14:paraId="54F6DBA8" w14:textId="77777777">
        <w:trPr>
          <w:jc w:val="center"/>
        </w:trPr>
        <w:tc>
          <w:tcPr>
            <w:tcW w:w="2771" w:type="dxa"/>
            <w:hideMark/>
          </w:tcPr>
          <w:p w14:paraId="04943E49" w14:textId="77777777" w:rsidR="00F66B1E" w:rsidRPr="00357E0F" w:rsidRDefault="00F66B1E" w:rsidP="009A6C64">
            <w:pPr>
              <w:ind w:firstLine="0"/>
              <w:jc w:val="center"/>
              <w:rPr>
                <w:rFonts w:cs="Times New Roman"/>
                <w:sz w:val="21"/>
              </w:rPr>
            </w:pPr>
            <w:r w:rsidRPr="00357E0F">
              <w:rPr>
                <w:rFonts w:cs="Times New Roman"/>
                <w:sz w:val="21"/>
              </w:rPr>
              <w:t>rating</w:t>
            </w:r>
          </w:p>
        </w:tc>
        <w:tc>
          <w:tcPr>
            <w:tcW w:w="2771" w:type="dxa"/>
            <w:hideMark/>
          </w:tcPr>
          <w:p w14:paraId="462638AE"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435953F6" w14:textId="77777777" w:rsidR="00F66B1E" w:rsidRPr="00357E0F" w:rsidRDefault="00F66B1E" w:rsidP="009A6C64">
            <w:pPr>
              <w:ind w:firstLine="0"/>
              <w:jc w:val="center"/>
              <w:rPr>
                <w:rFonts w:cs="Times New Roman"/>
                <w:sz w:val="21"/>
              </w:rPr>
            </w:pPr>
            <w:r w:rsidRPr="00357E0F">
              <w:rPr>
                <w:rFonts w:cs="Times New Roman"/>
                <w:sz w:val="21"/>
              </w:rPr>
              <w:t>评分（</w:t>
            </w:r>
            <w:r w:rsidRPr="00357E0F">
              <w:rPr>
                <w:rFonts w:cs="Times New Roman"/>
                <w:sz w:val="21"/>
              </w:rPr>
              <w:t>1-5</w:t>
            </w:r>
            <w:r w:rsidRPr="00357E0F">
              <w:rPr>
                <w:rFonts w:cs="Times New Roman"/>
                <w:sz w:val="21"/>
              </w:rPr>
              <w:t>星）</w:t>
            </w:r>
          </w:p>
        </w:tc>
      </w:tr>
      <w:tr w:rsidR="00F66B1E" w:rsidRPr="00357E0F" w14:paraId="490A7092" w14:textId="77777777">
        <w:trPr>
          <w:jc w:val="center"/>
        </w:trPr>
        <w:tc>
          <w:tcPr>
            <w:tcW w:w="2771" w:type="dxa"/>
            <w:hideMark/>
          </w:tcPr>
          <w:p w14:paraId="1D55AD53" w14:textId="77777777" w:rsidR="00F66B1E" w:rsidRPr="00357E0F" w:rsidRDefault="00F66B1E" w:rsidP="009A6C64">
            <w:pPr>
              <w:ind w:firstLine="0"/>
              <w:jc w:val="center"/>
              <w:rPr>
                <w:rFonts w:cs="Times New Roman"/>
                <w:sz w:val="21"/>
              </w:rPr>
            </w:pPr>
            <w:r w:rsidRPr="00357E0F">
              <w:rPr>
                <w:rFonts w:cs="Times New Roman"/>
                <w:sz w:val="21"/>
              </w:rPr>
              <w:t>content</w:t>
            </w:r>
          </w:p>
        </w:tc>
        <w:tc>
          <w:tcPr>
            <w:tcW w:w="2771" w:type="dxa"/>
            <w:hideMark/>
          </w:tcPr>
          <w:p w14:paraId="7AE71534" w14:textId="77777777" w:rsidR="00F66B1E" w:rsidRPr="00357E0F" w:rsidRDefault="00F66B1E" w:rsidP="009A6C64">
            <w:pPr>
              <w:ind w:firstLine="0"/>
              <w:jc w:val="center"/>
              <w:rPr>
                <w:rFonts w:cs="Times New Roman"/>
                <w:sz w:val="21"/>
              </w:rPr>
            </w:pPr>
            <w:r w:rsidRPr="00357E0F">
              <w:rPr>
                <w:rFonts w:cs="Times New Roman"/>
                <w:sz w:val="21"/>
              </w:rPr>
              <w:t>TEXT</w:t>
            </w:r>
          </w:p>
        </w:tc>
        <w:tc>
          <w:tcPr>
            <w:tcW w:w="2771" w:type="dxa"/>
            <w:hideMark/>
          </w:tcPr>
          <w:p w14:paraId="0E2553BF" w14:textId="77777777" w:rsidR="00F66B1E" w:rsidRPr="00357E0F" w:rsidRDefault="00F66B1E" w:rsidP="009A6C64">
            <w:pPr>
              <w:ind w:firstLine="0"/>
              <w:jc w:val="center"/>
              <w:rPr>
                <w:rFonts w:cs="Times New Roman"/>
                <w:sz w:val="21"/>
              </w:rPr>
            </w:pPr>
            <w:r w:rsidRPr="00357E0F">
              <w:rPr>
                <w:rFonts w:cs="Times New Roman"/>
                <w:sz w:val="21"/>
              </w:rPr>
              <w:t>评价文字内容</w:t>
            </w:r>
          </w:p>
        </w:tc>
      </w:tr>
      <w:tr w:rsidR="00F66B1E" w:rsidRPr="00357E0F" w14:paraId="2521655F" w14:textId="77777777">
        <w:trPr>
          <w:jc w:val="center"/>
        </w:trPr>
        <w:tc>
          <w:tcPr>
            <w:tcW w:w="2771" w:type="dxa"/>
            <w:hideMark/>
          </w:tcPr>
          <w:p w14:paraId="308D74FF" w14:textId="77777777" w:rsidR="00F66B1E" w:rsidRPr="00357E0F" w:rsidRDefault="00F66B1E" w:rsidP="009A6C64">
            <w:pPr>
              <w:ind w:firstLine="0"/>
              <w:jc w:val="center"/>
              <w:rPr>
                <w:rFonts w:cs="Times New Roman"/>
                <w:sz w:val="21"/>
              </w:rPr>
            </w:pPr>
            <w:proofErr w:type="spellStart"/>
            <w:r w:rsidRPr="00357E0F">
              <w:rPr>
                <w:rFonts w:cs="Times New Roman"/>
                <w:sz w:val="21"/>
              </w:rPr>
              <w:t>helpful_count</w:t>
            </w:r>
            <w:proofErr w:type="spellEnd"/>
          </w:p>
        </w:tc>
        <w:tc>
          <w:tcPr>
            <w:tcW w:w="2771" w:type="dxa"/>
            <w:hideMark/>
          </w:tcPr>
          <w:p w14:paraId="3DCE19F4"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26C66BC6" w14:textId="77777777" w:rsidR="00F66B1E" w:rsidRPr="00357E0F" w:rsidRDefault="00F66B1E" w:rsidP="009A6C64">
            <w:pPr>
              <w:ind w:firstLine="0"/>
              <w:jc w:val="center"/>
              <w:rPr>
                <w:rFonts w:cs="Times New Roman"/>
                <w:sz w:val="21"/>
              </w:rPr>
            </w:pPr>
            <w:r w:rsidRPr="00357E0F">
              <w:rPr>
                <w:rFonts w:cs="Times New Roman"/>
                <w:sz w:val="21"/>
              </w:rPr>
              <w:t>"</w:t>
            </w:r>
            <w:r w:rsidRPr="00357E0F">
              <w:rPr>
                <w:rFonts w:cs="Times New Roman"/>
                <w:sz w:val="21"/>
              </w:rPr>
              <w:t>有帮助</w:t>
            </w:r>
            <w:r w:rsidRPr="00357E0F">
              <w:rPr>
                <w:rFonts w:cs="Times New Roman"/>
                <w:sz w:val="21"/>
              </w:rPr>
              <w:t>"</w:t>
            </w:r>
            <w:r w:rsidRPr="00357E0F">
              <w:rPr>
                <w:rFonts w:cs="Times New Roman"/>
                <w:sz w:val="21"/>
              </w:rPr>
              <w:t>投票数</w:t>
            </w:r>
          </w:p>
        </w:tc>
      </w:tr>
      <w:tr w:rsidR="00F66B1E" w:rsidRPr="00357E0F" w14:paraId="0849917C" w14:textId="77777777">
        <w:trPr>
          <w:jc w:val="center"/>
        </w:trPr>
        <w:tc>
          <w:tcPr>
            <w:tcW w:w="2771" w:type="dxa"/>
            <w:tcBorders>
              <w:top w:val="nil"/>
              <w:left w:val="nil"/>
              <w:bottom w:val="single" w:sz="12" w:space="0" w:color="000000"/>
              <w:right w:val="nil"/>
            </w:tcBorders>
            <w:hideMark/>
          </w:tcPr>
          <w:p w14:paraId="0D3AAA35" w14:textId="77777777" w:rsidR="00F66B1E" w:rsidRPr="00357E0F" w:rsidRDefault="00F66B1E" w:rsidP="009A6C64">
            <w:pPr>
              <w:ind w:firstLine="0"/>
              <w:jc w:val="center"/>
              <w:rPr>
                <w:rFonts w:cs="Times New Roman"/>
                <w:sz w:val="21"/>
              </w:rPr>
            </w:pPr>
            <w:proofErr w:type="spellStart"/>
            <w:r w:rsidRPr="00357E0F">
              <w:rPr>
                <w:rFonts w:cs="Times New Roman"/>
                <w:sz w:val="21"/>
              </w:rPr>
              <w:t>created_at</w:t>
            </w:r>
            <w:proofErr w:type="spellEnd"/>
          </w:p>
        </w:tc>
        <w:tc>
          <w:tcPr>
            <w:tcW w:w="2771" w:type="dxa"/>
            <w:tcBorders>
              <w:top w:val="nil"/>
              <w:left w:val="nil"/>
              <w:bottom w:val="single" w:sz="12" w:space="0" w:color="000000"/>
              <w:right w:val="nil"/>
            </w:tcBorders>
            <w:hideMark/>
          </w:tcPr>
          <w:p w14:paraId="1EA06BAD" w14:textId="77777777" w:rsidR="00F66B1E" w:rsidRPr="00357E0F" w:rsidRDefault="00F66B1E" w:rsidP="009A6C64">
            <w:pPr>
              <w:ind w:firstLine="0"/>
              <w:jc w:val="center"/>
              <w:rPr>
                <w:rFonts w:cs="Times New Roman"/>
                <w:sz w:val="21"/>
              </w:rPr>
            </w:pPr>
            <w:r w:rsidRPr="00357E0F">
              <w:rPr>
                <w:rFonts w:cs="Times New Roman"/>
                <w:sz w:val="21"/>
              </w:rPr>
              <w:t>DATETIME</w:t>
            </w:r>
          </w:p>
        </w:tc>
        <w:tc>
          <w:tcPr>
            <w:tcW w:w="2771" w:type="dxa"/>
            <w:tcBorders>
              <w:top w:val="nil"/>
              <w:left w:val="nil"/>
              <w:bottom w:val="single" w:sz="12" w:space="0" w:color="000000"/>
              <w:right w:val="nil"/>
            </w:tcBorders>
            <w:hideMark/>
          </w:tcPr>
          <w:p w14:paraId="0B4F9D13" w14:textId="77777777" w:rsidR="00F66B1E" w:rsidRPr="00357E0F" w:rsidRDefault="00F66B1E" w:rsidP="009A6C64">
            <w:pPr>
              <w:ind w:firstLine="0"/>
              <w:jc w:val="center"/>
              <w:rPr>
                <w:rFonts w:cs="Times New Roman"/>
                <w:sz w:val="21"/>
              </w:rPr>
            </w:pPr>
            <w:r w:rsidRPr="00357E0F">
              <w:rPr>
                <w:rFonts w:cs="Times New Roman"/>
                <w:sz w:val="21"/>
              </w:rPr>
              <w:t>评价发布时间</w:t>
            </w:r>
          </w:p>
        </w:tc>
      </w:tr>
    </w:tbl>
    <w:p w14:paraId="7BC3A3F3" w14:textId="0A20710B" w:rsidR="00F66B1E" w:rsidRPr="00357E0F" w:rsidRDefault="00F66B1E" w:rsidP="009A6C64">
      <w:pPr>
        <w:ind w:firstLine="0"/>
        <w:jc w:val="center"/>
        <w:rPr>
          <w:rFonts w:cs="Times New Roman"/>
          <w:sz w:val="21"/>
        </w:rPr>
      </w:pPr>
      <w:r w:rsidRPr="00357E0F">
        <w:rPr>
          <w:rFonts w:cs="Times New Roman"/>
          <w:sz w:val="21"/>
        </w:rPr>
        <w:t>表</w:t>
      </w:r>
      <w:r w:rsidR="00357E0F">
        <w:rPr>
          <w:rFonts w:cs="Times New Roman" w:hint="eastAsia"/>
          <w:sz w:val="21"/>
          <w:lang w:eastAsia="zh-CN"/>
        </w:rPr>
        <w:t>A.8</w:t>
      </w:r>
      <w:r w:rsidRPr="00357E0F">
        <w:rPr>
          <w:rFonts w:cs="Times New Roman"/>
          <w:sz w:val="21"/>
        </w:rPr>
        <w:t xml:space="preserve"> </w:t>
      </w:r>
      <w:proofErr w:type="spellStart"/>
      <w:r w:rsidRPr="00357E0F">
        <w:rPr>
          <w:rFonts w:cs="Times New Roman"/>
          <w:sz w:val="21"/>
        </w:rPr>
        <w:t>qa</w:t>
      </w:r>
      <w:r w:rsidRPr="00357E0F">
        <w:rPr>
          <w:rFonts w:cs="Times New Roman"/>
          <w:sz w:val="21"/>
        </w:rPr>
        <w:t>表字段定义</w:t>
      </w:r>
      <w:proofErr w:type="spellEnd"/>
    </w:p>
    <w:tbl>
      <w:tblPr>
        <w:tblW w:w="0" w:type="auto"/>
        <w:jc w:val="center"/>
        <w:tblLook w:val="04A0" w:firstRow="1" w:lastRow="0" w:firstColumn="1" w:lastColumn="0" w:noHBand="0" w:noVBand="1"/>
      </w:tblPr>
      <w:tblGrid>
        <w:gridCol w:w="2770"/>
        <w:gridCol w:w="2771"/>
        <w:gridCol w:w="2771"/>
      </w:tblGrid>
      <w:tr w:rsidR="00F66B1E" w:rsidRPr="00357E0F" w14:paraId="25A9A741" w14:textId="77777777" w:rsidTr="009A6C64">
        <w:trPr>
          <w:jc w:val="center"/>
        </w:trPr>
        <w:tc>
          <w:tcPr>
            <w:tcW w:w="2770" w:type="dxa"/>
            <w:tcBorders>
              <w:top w:val="single" w:sz="12" w:space="0" w:color="000000"/>
              <w:left w:val="nil"/>
              <w:bottom w:val="single" w:sz="6" w:space="0" w:color="000000"/>
              <w:right w:val="nil"/>
            </w:tcBorders>
            <w:hideMark/>
          </w:tcPr>
          <w:p w14:paraId="1B758AB4" w14:textId="77777777" w:rsidR="00F66B1E" w:rsidRPr="00357E0F" w:rsidRDefault="00F66B1E" w:rsidP="009A6C64">
            <w:pPr>
              <w:ind w:firstLine="0"/>
              <w:jc w:val="center"/>
              <w:rPr>
                <w:rFonts w:cs="Times New Roman"/>
                <w:sz w:val="21"/>
              </w:rPr>
            </w:pPr>
            <w:r w:rsidRPr="00357E0F">
              <w:rPr>
                <w:rFonts w:cs="Times New Roman"/>
                <w:sz w:val="21"/>
              </w:rPr>
              <w:t>字段</w:t>
            </w:r>
          </w:p>
        </w:tc>
        <w:tc>
          <w:tcPr>
            <w:tcW w:w="2771" w:type="dxa"/>
            <w:tcBorders>
              <w:top w:val="single" w:sz="12" w:space="0" w:color="000000"/>
              <w:left w:val="nil"/>
              <w:bottom w:val="single" w:sz="6" w:space="0" w:color="000000"/>
              <w:right w:val="nil"/>
            </w:tcBorders>
            <w:hideMark/>
          </w:tcPr>
          <w:p w14:paraId="0756E4C0" w14:textId="77777777" w:rsidR="00F66B1E" w:rsidRPr="00357E0F" w:rsidRDefault="00F66B1E" w:rsidP="009A6C64">
            <w:pPr>
              <w:ind w:firstLine="0"/>
              <w:jc w:val="center"/>
              <w:rPr>
                <w:rFonts w:cs="Times New Roman"/>
                <w:sz w:val="21"/>
              </w:rPr>
            </w:pPr>
            <w:r w:rsidRPr="00357E0F">
              <w:rPr>
                <w:rFonts w:cs="Times New Roman"/>
                <w:sz w:val="21"/>
              </w:rPr>
              <w:t>类型</w:t>
            </w:r>
          </w:p>
        </w:tc>
        <w:tc>
          <w:tcPr>
            <w:tcW w:w="2771" w:type="dxa"/>
            <w:tcBorders>
              <w:top w:val="single" w:sz="12" w:space="0" w:color="000000"/>
              <w:left w:val="nil"/>
              <w:bottom w:val="single" w:sz="6" w:space="0" w:color="000000"/>
              <w:right w:val="nil"/>
            </w:tcBorders>
            <w:hideMark/>
          </w:tcPr>
          <w:p w14:paraId="2B92468F" w14:textId="77777777" w:rsidR="00F66B1E" w:rsidRPr="00357E0F" w:rsidRDefault="00F66B1E" w:rsidP="009A6C64">
            <w:pPr>
              <w:ind w:firstLine="0"/>
              <w:jc w:val="center"/>
              <w:rPr>
                <w:rFonts w:cs="Times New Roman"/>
                <w:sz w:val="21"/>
              </w:rPr>
            </w:pPr>
            <w:r w:rsidRPr="00357E0F">
              <w:rPr>
                <w:rFonts w:cs="Times New Roman"/>
                <w:sz w:val="21"/>
              </w:rPr>
              <w:t>说明</w:t>
            </w:r>
          </w:p>
        </w:tc>
      </w:tr>
      <w:tr w:rsidR="00F66B1E" w:rsidRPr="00357E0F" w14:paraId="3065A8E6" w14:textId="77777777" w:rsidTr="009A6C64">
        <w:trPr>
          <w:jc w:val="center"/>
        </w:trPr>
        <w:tc>
          <w:tcPr>
            <w:tcW w:w="2770" w:type="dxa"/>
            <w:hideMark/>
          </w:tcPr>
          <w:p w14:paraId="78823124" w14:textId="77777777" w:rsidR="00F66B1E" w:rsidRPr="00357E0F" w:rsidRDefault="00F66B1E" w:rsidP="009A6C64">
            <w:pPr>
              <w:ind w:firstLine="0"/>
              <w:jc w:val="center"/>
              <w:rPr>
                <w:rFonts w:cs="Times New Roman"/>
                <w:sz w:val="21"/>
              </w:rPr>
            </w:pPr>
            <w:r w:rsidRPr="00357E0F">
              <w:rPr>
                <w:rFonts w:cs="Times New Roman"/>
                <w:sz w:val="21"/>
              </w:rPr>
              <w:t>id</w:t>
            </w:r>
          </w:p>
        </w:tc>
        <w:tc>
          <w:tcPr>
            <w:tcW w:w="2771" w:type="dxa"/>
            <w:hideMark/>
          </w:tcPr>
          <w:p w14:paraId="35A42BB0"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762CD148" w14:textId="77777777" w:rsidR="00F66B1E" w:rsidRPr="00357E0F" w:rsidRDefault="00F66B1E" w:rsidP="009A6C64">
            <w:pPr>
              <w:ind w:firstLine="0"/>
              <w:jc w:val="center"/>
              <w:rPr>
                <w:rFonts w:cs="Times New Roman"/>
                <w:sz w:val="21"/>
              </w:rPr>
            </w:pPr>
            <w:r w:rsidRPr="00357E0F">
              <w:rPr>
                <w:rFonts w:cs="Times New Roman"/>
                <w:sz w:val="21"/>
              </w:rPr>
              <w:t>问答</w:t>
            </w:r>
            <w:r w:rsidRPr="00357E0F">
              <w:rPr>
                <w:rFonts w:cs="Times New Roman"/>
                <w:sz w:val="21"/>
              </w:rPr>
              <w:t>ID</w:t>
            </w:r>
            <w:r w:rsidRPr="00357E0F">
              <w:rPr>
                <w:rFonts w:cs="Times New Roman"/>
                <w:sz w:val="21"/>
              </w:rPr>
              <w:t>，自增主键</w:t>
            </w:r>
          </w:p>
        </w:tc>
      </w:tr>
      <w:tr w:rsidR="00F66B1E" w:rsidRPr="00357E0F" w14:paraId="50FB46FF" w14:textId="77777777" w:rsidTr="009A6C64">
        <w:trPr>
          <w:jc w:val="center"/>
        </w:trPr>
        <w:tc>
          <w:tcPr>
            <w:tcW w:w="2770" w:type="dxa"/>
            <w:hideMark/>
          </w:tcPr>
          <w:p w14:paraId="470D4F34" w14:textId="77777777" w:rsidR="00F66B1E" w:rsidRPr="00357E0F" w:rsidRDefault="00F66B1E" w:rsidP="009A6C64">
            <w:pPr>
              <w:ind w:firstLine="0"/>
              <w:jc w:val="center"/>
              <w:rPr>
                <w:rFonts w:cs="Times New Roman"/>
                <w:sz w:val="21"/>
              </w:rPr>
            </w:pPr>
            <w:proofErr w:type="spellStart"/>
            <w:r w:rsidRPr="00357E0F">
              <w:rPr>
                <w:rFonts w:cs="Times New Roman"/>
                <w:sz w:val="21"/>
              </w:rPr>
              <w:t>product_id</w:t>
            </w:r>
            <w:proofErr w:type="spellEnd"/>
          </w:p>
        </w:tc>
        <w:tc>
          <w:tcPr>
            <w:tcW w:w="2771" w:type="dxa"/>
            <w:hideMark/>
          </w:tcPr>
          <w:p w14:paraId="64A45AF3"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10420D0C" w14:textId="77777777" w:rsidR="00F66B1E" w:rsidRPr="00357E0F" w:rsidRDefault="00F66B1E" w:rsidP="009A6C64">
            <w:pPr>
              <w:ind w:firstLine="0"/>
              <w:jc w:val="center"/>
              <w:rPr>
                <w:rFonts w:cs="Times New Roman"/>
                <w:sz w:val="21"/>
              </w:rPr>
            </w:pPr>
            <w:r w:rsidRPr="00357E0F">
              <w:rPr>
                <w:rFonts w:cs="Times New Roman"/>
                <w:sz w:val="21"/>
              </w:rPr>
              <w:t>关联商品</w:t>
            </w:r>
            <w:r w:rsidRPr="00357E0F">
              <w:rPr>
                <w:rFonts w:cs="Times New Roman"/>
                <w:sz w:val="21"/>
              </w:rPr>
              <w:t>ID</w:t>
            </w:r>
          </w:p>
        </w:tc>
      </w:tr>
      <w:tr w:rsidR="00F66B1E" w:rsidRPr="00357E0F" w14:paraId="4BCAD026" w14:textId="77777777" w:rsidTr="009A6C64">
        <w:trPr>
          <w:jc w:val="center"/>
        </w:trPr>
        <w:tc>
          <w:tcPr>
            <w:tcW w:w="2770" w:type="dxa"/>
            <w:hideMark/>
          </w:tcPr>
          <w:p w14:paraId="52DF82F8" w14:textId="77777777" w:rsidR="00F66B1E" w:rsidRPr="00357E0F" w:rsidRDefault="00F66B1E" w:rsidP="009A6C64">
            <w:pPr>
              <w:ind w:firstLine="0"/>
              <w:jc w:val="center"/>
              <w:rPr>
                <w:rFonts w:cs="Times New Roman"/>
                <w:sz w:val="21"/>
              </w:rPr>
            </w:pPr>
            <w:proofErr w:type="spellStart"/>
            <w:r w:rsidRPr="00357E0F">
              <w:rPr>
                <w:rFonts w:cs="Times New Roman"/>
                <w:sz w:val="21"/>
              </w:rPr>
              <w:t>user_id</w:t>
            </w:r>
            <w:proofErr w:type="spellEnd"/>
          </w:p>
        </w:tc>
        <w:tc>
          <w:tcPr>
            <w:tcW w:w="2771" w:type="dxa"/>
            <w:hideMark/>
          </w:tcPr>
          <w:p w14:paraId="63B0583B"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7F35BE19" w14:textId="77777777" w:rsidR="00F66B1E" w:rsidRPr="00357E0F" w:rsidRDefault="00F66B1E" w:rsidP="009A6C64">
            <w:pPr>
              <w:ind w:firstLine="0"/>
              <w:jc w:val="center"/>
              <w:rPr>
                <w:rFonts w:cs="Times New Roman"/>
                <w:sz w:val="21"/>
              </w:rPr>
            </w:pPr>
            <w:r w:rsidRPr="00357E0F">
              <w:rPr>
                <w:rFonts w:cs="Times New Roman"/>
                <w:sz w:val="21"/>
              </w:rPr>
              <w:t>提问用户</w:t>
            </w:r>
            <w:r w:rsidRPr="00357E0F">
              <w:rPr>
                <w:rFonts w:cs="Times New Roman"/>
                <w:sz w:val="21"/>
              </w:rPr>
              <w:t>ID</w:t>
            </w:r>
          </w:p>
        </w:tc>
      </w:tr>
      <w:tr w:rsidR="00F66B1E" w:rsidRPr="00357E0F" w14:paraId="7CF9BACC" w14:textId="77777777" w:rsidTr="009A6C64">
        <w:trPr>
          <w:jc w:val="center"/>
        </w:trPr>
        <w:tc>
          <w:tcPr>
            <w:tcW w:w="2770" w:type="dxa"/>
            <w:hideMark/>
          </w:tcPr>
          <w:p w14:paraId="3EA02071" w14:textId="77777777" w:rsidR="00F66B1E" w:rsidRPr="00357E0F" w:rsidRDefault="00F66B1E" w:rsidP="009A6C64">
            <w:pPr>
              <w:ind w:firstLine="0"/>
              <w:jc w:val="center"/>
              <w:rPr>
                <w:rFonts w:cs="Times New Roman"/>
                <w:sz w:val="21"/>
              </w:rPr>
            </w:pPr>
            <w:r w:rsidRPr="00357E0F">
              <w:rPr>
                <w:rFonts w:cs="Times New Roman"/>
                <w:sz w:val="21"/>
              </w:rPr>
              <w:t>question</w:t>
            </w:r>
          </w:p>
        </w:tc>
        <w:tc>
          <w:tcPr>
            <w:tcW w:w="2771" w:type="dxa"/>
            <w:hideMark/>
          </w:tcPr>
          <w:p w14:paraId="20095257" w14:textId="77777777" w:rsidR="00F66B1E" w:rsidRPr="00357E0F" w:rsidRDefault="00F66B1E" w:rsidP="009A6C64">
            <w:pPr>
              <w:ind w:firstLine="0"/>
              <w:jc w:val="center"/>
              <w:rPr>
                <w:rFonts w:cs="Times New Roman"/>
                <w:sz w:val="21"/>
              </w:rPr>
            </w:pPr>
            <w:r w:rsidRPr="00357E0F">
              <w:rPr>
                <w:rFonts w:cs="Times New Roman"/>
                <w:sz w:val="21"/>
              </w:rPr>
              <w:t>TEXT</w:t>
            </w:r>
          </w:p>
        </w:tc>
        <w:tc>
          <w:tcPr>
            <w:tcW w:w="2771" w:type="dxa"/>
            <w:hideMark/>
          </w:tcPr>
          <w:p w14:paraId="20A88B6E" w14:textId="77777777" w:rsidR="00F66B1E" w:rsidRPr="00357E0F" w:rsidRDefault="00F66B1E" w:rsidP="009A6C64">
            <w:pPr>
              <w:ind w:firstLine="0"/>
              <w:jc w:val="center"/>
              <w:rPr>
                <w:rFonts w:cs="Times New Roman"/>
                <w:sz w:val="21"/>
              </w:rPr>
            </w:pPr>
            <w:r w:rsidRPr="00357E0F">
              <w:rPr>
                <w:rFonts w:cs="Times New Roman"/>
                <w:sz w:val="21"/>
              </w:rPr>
              <w:t>问题内容</w:t>
            </w:r>
          </w:p>
        </w:tc>
      </w:tr>
      <w:tr w:rsidR="00F66B1E" w:rsidRPr="00357E0F" w14:paraId="574C01E9" w14:textId="77777777" w:rsidTr="009A6C64">
        <w:trPr>
          <w:jc w:val="center"/>
        </w:trPr>
        <w:tc>
          <w:tcPr>
            <w:tcW w:w="2770" w:type="dxa"/>
            <w:hideMark/>
          </w:tcPr>
          <w:p w14:paraId="13801B06" w14:textId="77777777" w:rsidR="00F66B1E" w:rsidRPr="00357E0F" w:rsidRDefault="00F66B1E" w:rsidP="009A6C64">
            <w:pPr>
              <w:ind w:firstLine="0"/>
              <w:jc w:val="center"/>
              <w:rPr>
                <w:rFonts w:cs="Times New Roman"/>
                <w:sz w:val="21"/>
              </w:rPr>
            </w:pPr>
            <w:r w:rsidRPr="00357E0F">
              <w:rPr>
                <w:rFonts w:cs="Times New Roman"/>
                <w:sz w:val="21"/>
              </w:rPr>
              <w:t>answer</w:t>
            </w:r>
          </w:p>
        </w:tc>
        <w:tc>
          <w:tcPr>
            <w:tcW w:w="2771" w:type="dxa"/>
            <w:hideMark/>
          </w:tcPr>
          <w:p w14:paraId="349972D9" w14:textId="77777777" w:rsidR="00F66B1E" w:rsidRPr="00357E0F" w:rsidRDefault="00F66B1E" w:rsidP="009A6C64">
            <w:pPr>
              <w:ind w:firstLine="0"/>
              <w:jc w:val="center"/>
              <w:rPr>
                <w:rFonts w:cs="Times New Roman"/>
                <w:sz w:val="21"/>
              </w:rPr>
            </w:pPr>
            <w:r w:rsidRPr="00357E0F">
              <w:rPr>
                <w:rFonts w:cs="Times New Roman"/>
                <w:sz w:val="21"/>
              </w:rPr>
              <w:t>TEXT</w:t>
            </w:r>
          </w:p>
        </w:tc>
        <w:tc>
          <w:tcPr>
            <w:tcW w:w="2771" w:type="dxa"/>
            <w:hideMark/>
          </w:tcPr>
          <w:p w14:paraId="7DD7B51C" w14:textId="18EB1EEC" w:rsidR="00F66B1E" w:rsidRPr="00357E0F" w:rsidRDefault="00F66B1E" w:rsidP="009A6C64">
            <w:pPr>
              <w:ind w:firstLine="0"/>
              <w:jc w:val="center"/>
              <w:rPr>
                <w:rFonts w:cs="Times New Roman"/>
                <w:sz w:val="21"/>
                <w:lang w:eastAsia="zh-CN"/>
              </w:rPr>
            </w:pPr>
            <w:proofErr w:type="spellStart"/>
            <w:r w:rsidRPr="00357E0F">
              <w:rPr>
                <w:rFonts w:cs="Times New Roman"/>
                <w:sz w:val="21"/>
              </w:rPr>
              <w:t>回答内容</w:t>
            </w:r>
            <w:proofErr w:type="spellEnd"/>
          </w:p>
        </w:tc>
      </w:tr>
      <w:tr w:rsidR="00F66B1E" w:rsidRPr="00357E0F" w14:paraId="197125F0" w14:textId="77777777" w:rsidTr="009A6C64">
        <w:trPr>
          <w:jc w:val="center"/>
        </w:trPr>
        <w:tc>
          <w:tcPr>
            <w:tcW w:w="2770" w:type="dxa"/>
            <w:hideMark/>
          </w:tcPr>
          <w:p w14:paraId="19F22289" w14:textId="77777777" w:rsidR="00F66B1E" w:rsidRPr="00357E0F" w:rsidRDefault="00F66B1E" w:rsidP="009A6C64">
            <w:pPr>
              <w:ind w:firstLine="0"/>
              <w:jc w:val="center"/>
              <w:rPr>
                <w:rFonts w:cs="Times New Roman"/>
                <w:sz w:val="21"/>
              </w:rPr>
            </w:pPr>
            <w:proofErr w:type="spellStart"/>
            <w:r w:rsidRPr="00357E0F">
              <w:rPr>
                <w:rFonts w:cs="Times New Roman"/>
                <w:sz w:val="21"/>
              </w:rPr>
              <w:t>answered_by</w:t>
            </w:r>
            <w:proofErr w:type="spellEnd"/>
          </w:p>
        </w:tc>
        <w:tc>
          <w:tcPr>
            <w:tcW w:w="2771" w:type="dxa"/>
            <w:hideMark/>
          </w:tcPr>
          <w:p w14:paraId="7923A1E8" w14:textId="77777777" w:rsidR="00F66B1E" w:rsidRPr="00357E0F" w:rsidRDefault="00F66B1E" w:rsidP="009A6C64">
            <w:pPr>
              <w:ind w:firstLine="0"/>
              <w:jc w:val="center"/>
              <w:rPr>
                <w:rFonts w:cs="Times New Roman"/>
                <w:sz w:val="21"/>
              </w:rPr>
            </w:pPr>
            <w:r w:rsidRPr="00357E0F">
              <w:rPr>
                <w:rFonts w:cs="Times New Roman"/>
                <w:sz w:val="21"/>
              </w:rPr>
              <w:t>INTEGER</w:t>
            </w:r>
          </w:p>
        </w:tc>
        <w:tc>
          <w:tcPr>
            <w:tcW w:w="2771" w:type="dxa"/>
            <w:hideMark/>
          </w:tcPr>
          <w:p w14:paraId="67072DB3" w14:textId="77777777" w:rsidR="00F66B1E" w:rsidRPr="00357E0F" w:rsidRDefault="00F66B1E" w:rsidP="009A6C64">
            <w:pPr>
              <w:ind w:firstLine="0"/>
              <w:jc w:val="center"/>
              <w:rPr>
                <w:rFonts w:cs="Times New Roman"/>
                <w:sz w:val="21"/>
              </w:rPr>
            </w:pPr>
            <w:r w:rsidRPr="00357E0F">
              <w:rPr>
                <w:rFonts w:cs="Times New Roman"/>
                <w:sz w:val="21"/>
              </w:rPr>
              <w:t>回答者用户</w:t>
            </w:r>
            <w:r w:rsidRPr="00357E0F">
              <w:rPr>
                <w:rFonts w:cs="Times New Roman"/>
                <w:sz w:val="21"/>
              </w:rPr>
              <w:t>ID</w:t>
            </w:r>
          </w:p>
        </w:tc>
      </w:tr>
      <w:tr w:rsidR="00F66B1E" w:rsidRPr="00357E0F" w14:paraId="6E9E7CDE" w14:textId="77777777" w:rsidTr="009A6C64">
        <w:trPr>
          <w:jc w:val="center"/>
        </w:trPr>
        <w:tc>
          <w:tcPr>
            <w:tcW w:w="2770" w:type="dxa"/>
            <w:tcBorders>
              <w:top w:val="nil"/>
              <w:left w:val="nil"/>
              <w:bottom w:val="single" w:sz="12" w:space="0" w:color="auto"/>
              <w:right w:val="nil"/>
            </w:tcBorders>
            <w:hideMark/>
          </w:tcPr>
          <w:p w14:paraId="24C92FF9" w14:textId="77777777" w:rsidR="00F66B1E" w:rsidRPr="00357E0F" w:rsidRDefault="00F66B1E" w:rsidP="009A6C64">
            <w:pPr>
              <w:ind w:firstLine="0"/>
              <w:jc w:val="center"/>
              <w:rPr>
                <w:rFonts w:cs="Times New Roman"/>
                <w:sz w:val="21"/>
              </w:rPr>
            </w:pPr>
            <w:proofErr w:type="spellStart"/>
            <w:r w:rsidRPr="00357E0F">
              <w:rPr>
                <w:rFonts w:cs="Times New Roman"/>
                <w:sz w:val="21"/>
              </w:rPr>
              <w:t>created_at</w:t>
            </w:r>
            <w:proofErr w:type="spellEnd"/>
          </w:p>
        </w:tc>
        <w:tc>
          <w:tcPr>
            <w:tcW w:w="2771" w:type="dxa"/>
            <w:tcBorders>
              <w:top w:val="nil"/>
              <w:left w:val="nil"/>
              <w:bottom w:val="single" w:sz="12" w:space="0" w:color="auto"/>
              <w:right w:val="nil"/>
            </w:tcBorders>
            <w:hideMark/>
          </w:tcPr>
          <w:p w14:paraId="55421762" w14:textId="77777777" w:rsidR="00F66B1E" w:rsidRPr="00357E0F" w:rsidRDefault="00F66B1E" w:rsidP="009A6C64">
            <w:pPr>
              <w:ind w:firstLine="0"/>
              <w:jc w:val="center"/>
              <w:rPr>
                <w:rFonts w:cs="Times New Roman"/>
                <w:sz w:val="21"/>
              </w:rPr>
            </w:pPr>
            <w:r w:rsidRPr="00357E0F">
              <w:rPr>
                <w:rFonts w:cs="Times New Roman"/>
                <w:sz w:val="21"/>
              </w:rPr>
              <w:t>DATETIME</w:t>
            </w:r>
          </w:p>
        </w:tc>
        <w:tc>
          <w:tcPr>
            <w:tcW w:w="2771" w:type="dxa"/>
            <w:tcBorders>
              <w:top w:val="nil"/>
              <w:left w:val="nil"/>
              <w:bottom w:val="single" w:sz="12" w:space="0" w:color="auto"/>
              <w:right w:val="nil"/>
            </w:tcBorders>
            <w:hideMark/>
          </w:tcPr>
          <w:p w14:paraId="6387DFB8" w14:textId="77777777" w:rsidR="00F66B1E" w:rsidRPr="00357E0F" w:rsidRDefault="00F66B1E" w:rsidP="009A6C64">
            <w:pPr>
              <w:ind w:firstLine="0"/>
              <w:jc w:val="center"/>
              <w:rPr>
                <w:rFonts w:cs="Times New Roman"/>
                <w:sz w:val="21"/>
              </w:rPr>
            </w:pPr>
            <w:r w:rsidRPr="00357E0F">
              <w:rPr>
                <w:rFonts w:cs="Times New Roman"/>
                <w:sz w:val="21"/>
              </w:rPr>
              <w:t>提问时间</w:t>
            </w:r>
          </w:p>
        </w:tc>
      </w:tr>
    </w:tbl>
    <w:p w14:paraId="2AADFB68" w14:textId="2DAD253F" w:rsidR="00517A0E" w:rsidRPr="00357E0F" w:rsidRDefault="00517A0E">
      <w:pPr>
        <w:spacing w:line="240" w:lineRule="auto"/>
        <w:ind w:firstLine="0"/>
        <w:jc w:val="left"/>
        <w:rPr>
          <w:rFonts w:cs="Times New Roman"/>
          <w:lang w:eastAsia="zh-CN"/>
        </w:rPr>
      </w:pPr>
      <w:r w:rsidRPr="00357E0F">
        <w:rPr>
          <w:rFonts w:cs="Times New Roman"/>
          <w:lang w:eastAsia="zh-CN"/>
        </w:rPr>
        <w:br w:type="page"/>
      </w:r>
    </w:p>
    <w:p w14:paraId="02D10249" w14:textId="55054358" w:rsidR="0071071D" w:rsidRDefault="0071071D" w:rsidP="00F66B1E">
      <w:pPr>
        <w:pStyle w:val="1"/>
        <w:jc w:val="center"/>
        <w:rPr>
          <w:lang w:eastAsia="zh-CN"/>
        </w:rPr>
      </w:pPr>
      <w:bookmarkStart w:id="105" w:name="_Toc230884827"/>
      <w:r>
        <w:rPr>
          <w:rFonts w:ascii="宋体" w:eastAsia="宋体" w:hAnsi="宋体"/>
          <w:color w:val="000000"/>
          <w:sz w:val="32"/>
          <w:lang w:eastAsia="zh-CN"/>
        </w:rPr>
        <w:lastRenderedPageBreak/>
        <w:t>附录2 源代码</w:t>
      </w:r>
      <w:bookmarkEnd w:id="105"/>
    </w:p>
    <w:p w14:paraId="72402246" w14:textId="6B21B84B" w:rsidR="000760EA" w:rsidRPr="000760EA" w:rsidRDefault="000760EA" w:rsidP="000760EA">
      <w:pPr>
        <w:rPr>
          <w:lang w:eastAsia="zh-CN"/>
        </w:rPr>
      </w:pPr>
      <w:r w:rsidRPr="000760EA">
        <w:rPr>
          <w:rFonts w:ascii="Consolas" w:hAnsi="Consolas" w:cs="宋体"/>
          <w:color w:val="A5D6FF"/>
          <w:sz w:val="21"/>
          <w:szCs w:val="21"/>
          <w:lang w:eastAsia="zh-CN"/>
        </w:rPr>
        <w:t xml:space="preserve"> </w:t>
      </w:r>
      <w:r w:rsidRPr="000760EA">
        <w:rPr>
          <w:lang w:eastAsia="zh-CN"/>
        </w:rPr>
        <w:t>"""</w:t>
      </w:r>
      <w:r w:rsidRPr="000760EA">
        <w:rPr>
          <w:lang w:eastAsia="zh-CN"/>
        </w:rPr>
        <w:t>数据库连接配置</w:t>
      </w:r>
    </w:p>
    <w:p w14:paraId="216FDEC1" w14:textId="77777777" w:rsidR="000760EA" w:rsidRPr="000760EA" w:rsidRDefault="000760EA" w:rsidP="000760EA">
      <w:pPr>
        <w:rPr>
          <w:lang w:eastAsia="zh-CN"/>
        </w:rPr>
      </w:pPr>
      <w:r w:rsidRPr="000760EA">
        <w:rPr>
          <w:lang w:eastAsia="zh-CN"/>
        </w:rPr>
        <w:t>创建</w:t>
      </w:r>
      <w:proofErr w:type="spellStart"/>
      <w:r w:rsidRPr="000760EA">
        <w:rPr>
          <w:lang w:eastAsia="zh-CN"/>
        </w:rPr>
        <w:t>SQLAlchemy</w:t>
      </w:r>
      <w:proofErr w:type="spellEnd"/>
      <w:r w:rsidRPr="000760EA">
        <w:rPr>
          <w:lang w:eastAsia="zh-CN"/>
        </w:rPr>
        <w:t>引擎和会话工厂，提供数据库会话的依赖注入生成器。</w:t>
      </w:r>
    </w:p>
    <w:p w14:paraId="20DC806D" w14:textId="5565B8DF" w:rsidR="000760EA" w:rsidRPr="000760EA" w:rsidRDefault="000760EA" w:rsidP="000760EA">
      <w:pPr>
        <w:rPr>
          <w:lang w:eastAsia="zh-CN"/>
        </w:rPr>
      </w:pPr>
      <w:r w:rsidRPr="000760EA">
        <w:rPr>
          <w:lang w:eastAsia="zh-CN"/>
        </w:rPr>
        <w:t>""</w:t>
      </w:r>
    </w:p>
    <w:p w14:paraId="463798CF" w14:textId="77777777" w:rsidR="000760EA" w:rsidRPr="000760EA" w:rsidRDefault="000760EA" w:rsidP="000760EA">
      <w:pPr>
        <w:rPr>
          <w:lang w:eastAsia="zh-CN"/>
        </w:rPr>
      </w:pPr>
      <w:r w:rsidRPr="000760EA">
        <w:rPr>
          <w:lang w:eastAsia="zh-CN"/>
        </w:rPr>
        <w:t xml:space="preserve">from </w:t>
      </w:r>
      <w:proofErr w:type="spellStart"/>
      <w:r w:rsidRPr="000760EA">
        <w:rPr>
          <w:lang w:eastAsia="zh-CN"/>
        </w:rPr>
        <w:t>sqlalchemy</w:t>
      </w:r>
      <w:proofErr w:type="spellEnd"/>
      <w:r w:rsidRPr="000760EA">
        <w:rPr>
          <w:lang w:eastAsia="zh-CN"/>
        </w:rPr>
        <w:t xml:space="preserve"> import </w:t>
      </w:r>
      <w:proofErr w:type="spellStart"/>
      <w:r w:rsidRPr="000760EA">
        <w:rPr>
          <w:lang w:eastAsia="zh-CN"/>
        </w:rPr>
        <w:t>create_engine</w:t>
      </w:r>
      <w:proofErr w:type="spellEnd"/>
    </w:p>
    <w:p w14:paraId="119210D6" w14:textId="3A7213C9" w:rsidR="000760EA" w:rsidRPr="000760EA" w:rsidRDefault="000760EA" w:rsidP="000760EA">
      <w:pPr>
        <w:rPr>
          <w:lang w:eastAsia="zh-CN"/>
        </w:rPr>
      </w:pPr>
      <w:r w:rsidRPr="000760EA">
        <w:rPr>
          <w:lang w:eastAsia="zh-CN"/>
        </w:rPr>
        <w:t xml:space="preserve">from </w:t>
      </w:r>
      <w:proofErr w:type="spellStart"/>
      <w:r w:rsidRPr="000760EA">
        <w:rPr>
          <w:lang w:eastAsia="zh-CN"/>
        </w:rPr>
        <w:t>sqlalchemy.orm</w:t>
      </w:r>
      <w:proofErr w:type="spellEnd"/>
      <w:r w:rsidRPr="000760EA">
        <w:rPr>
          <w:lang w:eastAsia="zh-CN"/>
        </w:rPr>
        <w:t xml:space="preserve"> import </w:t>
      </w:r>
      <w:proofErr w:type="spellStart"/>
      <w:r w:rsidRPr="000760EA">
        <w:rPr>
          <w:lang w:eastAsia="zh-CN"/>
        </w:rPr>
        <w:t>DeclarativeBase</w:t>
      </w:r>
      <w:proofErr w:type="spellEnd"/>
      <w:r w:rsidRPr="000760EA">
        <w:rPr>
          <w:lang w:eastAsia="zh-CN"/>
        </w:rPr>
        <w:t xml:space="preserve">, </w:t>
      </w:r>
      <w:proofErr w:type="spellStart"/>
      <w:r w:rsidRPr="000760EA">
        <w:rPr>
          <w:lang w:eastAsia="zh-CN"/>
        </w:rPr>
        <w:t>sessionmaker</w:t>
      </w:r>
      <w:proofErr w:type="spellEnd"/>
    </w:p>
    <w:p w14:paraId="2FA287B3" w14:textId="456DD884" w:rsidR="000760EA" w:rsidRPr="000760EA" w:rsidRDefault="000760EA" w:rsidP="000760EA">
      <w:pPr>
        <w:rPr>
          <w:lang w:eastAsia="zh-CN"/>
        </w:rPr>
      </w:pPr>
      <w:r w:rsidRPr="000760EA">
        <w:rPr>
          <w:lang w:eastAsia="zh-CN"/>
        </w:rPr>
        <w:t xml:space="preserve">from </w:t>
      </w:r>
      <w:proofErr w:type="spellStart"/>
      <w:r w:rsidRPr="000760EA">
        <w:rPr>
          <w:lang w:eastAsia="zh-CN"/>
        </w:rPr>
        <w:t>app.config</w:t>
      </w:r>
      <w:proofErr w:type="spellEnd"/>
      <w:r w:rsidRPr="000760EA">
        <w:rPr>
          <w:lang w:eastAsia="zh-CN"/>
        </w:rPr>
        <w:t xml:space="preserve"> import settings</w:t>
      </w:r>
    </w:p>
    <w:p w14:paraId="093CB1F3" w14:textId="77777777" w:rsidR="000760EA" w:rsidRPr="000760EA" w:rsidRDefault="000760EA" w:rsidP="000760EA">
      <w:pPr>
        <w:rPr>
          <w:lang w:eastAsia="zh-CN"/>
        </w:rPr>
      </w:pPr>
      <w:r w:rsidRPr="000760EA">
        <w:rPr>
          <w:lang w:eastAsia="zh-CN"/>
        </w:rPr>
        <w:t xml:space="preserve"># </w:t>
      </w:r>
      <w:r w:rsidRPr="000760EA">
        <w:rPr>
          <w:lang w:eastAsia="zh-CN"/>
        </w:rPr>
        <w:t>创建数据库引擎，</w:t>
      </w:r>
      <w:proofErr w:type="spellStart"/>
      <w:r w:rsidRPr="000760EA">
        <w:rPr>
          <w:lang w:eastAsia="zh-CN"/>
        </w:rPr>
        <w:t>check_same_thread</w:t>
      </w:r>
      <w:proofErr w:type="spellEnd"/>
      <w:r w:rsidRPr="000760EA">
        <w:rPr>
          <w:lang w:eastAsia="zh-CN"/>
        </w:rPr>
        <w:t xml:space="preserve">=False </w:t>
      </w:r>
      <w:r w:rsidRPr="000760EA">
        <w:rPr>
          <w:lang w:eastAsia="zh-CN"/>
        </w:rPr>
        <w:t>允许</w:t>
      </w:r>
      <w:r w:rsidRPr="000760EA">
        <w:rPr>
          <w:lang w:eastAsia="zh-CN"/>
        </w:rPr>
        <w:t>SQLite</w:t>
      </w:r>
      <w:r w:rsidRPr="000760EA">
        <w:rPr>
          <w:lang w:eastAsia="zh-CN"/>
        </w:rPr>
        <w:t>在多线程环境中使用</w:t>
      </w:r>
    </w:p>
    <w:p w14:paraId="672722D0" w14:textId="22181945" w:rsidR="000760EA" w:rsidRPr="000760EA" w:rsidRDefault="000760EA" w:rsidP="000760EA">
      <w:pPr>
        <w:rPr>
          <w:lang w:eastAsia="zh-CN"/>
        </w:rPr>
      </w:pPr>
      <w:r w:rsidRPr="000760EA">
        <w:rPr>
          <w:lang w:eastAsia="zh-CN"/>
        </w:rPr>
        <w:t xml:space="preserve">engine = </w:t>
      </w:r>
      <w:proofErr w:type="spellStart"/>
      <w:r w:rsidRPr="000760EA">
        <w:rPr>
          <w:lang w:eastAsia="zh-CN"/>
        </w:rPr>
        <w:t>create_</w:t>
      </w:r>
      <w:proofErr w:type="gramStart"/>
      <w:r w:rsidRPr="000760EA">
        <w:rPr>
          <w:lang w:eastAsia="zh-CN"/>
        </w:rPr>
        <w:t>engine</w:t>
      </w:r>
      <w:proofErr w:type="spellEnd"/>
      <w:r w:rsidRPr="000760EA">
        <w:rPr>
          <w:lang w:eastAsia="zh-CN"/>
        </w:rPr>
        <w:t>(</w:t>
      </w:r>
      <w:proofErr w:type="spellStart"/>
      <w:r w:rsidRPr="000760EA">
        <w:rPr>
          <w:lang w:eastAsia="zh-CN"/>
        </w:rPr>
        <w:t>settings.DATABASE</w:t>
      </w:r>
      <w:proofErr w:type="gramEnd"/>
      <w:r w:rsidRPr="000760EA">
        <w:rPr>
          <w:lang w:eastAsia="zh-CN"/>
        </w:rPr>
        <w:t>_URL</w:t>
      </w:r>
      <w:proofErr w:type="spellEnd"/>
      <w:r w:rsidRPr="000760EA">
        <w:rPr>
          <w:lang w:eastAsia="zh-CN"/>
        </w:rPr>
        <w:t xml:space="preserve">, </w:t>
      </w:r>
      <w:proofErr w:type="spellStart"/>
      <w:r w:rsidRPr="000760EA">
        <w:rPr>
          <w:lang w:eastAsia="zh-CN"/>
        </w:rPr>
        <w:t>connect_args</w:t>
      </w:r>
      <w:proofErr w:type="spellEnd"/>
      <w:proofErr w:type="gramStart"/>
      <w:r w:rsidRPr="000760EA">
        <w:rPr>
          <w:lang w:eastAsia="zh-CN"/>
        </w:rPr>
        <w:t>={</w:t>
      </w:r>
      <w:proofErr w:type="gramEnd"/>
      <w:r w:rsidRPr="000760EA">
        <w:rPr>
          <w:lang w:eastAsia="zh-CN"/>
        </w:rPr>
        <w:t>"</w:t>
      </w:r>
      <w:proofErr w:type="spellStart"/>
      <w:r w:rsidRPr="000760EA">
        <w:rPr>
          <w:lang w:eastAsia="zh-CN"/>
        </w:rPr>
        <w:t>check_same_thread</w:t>
      </w:r>
      <w:proofErr w:type="spellEnd"/>
      <w:r w:rsidRPr="000760EA">
        <w:rPr>
          <w:lang w:eastAsia="zh-CN"/>
        </w:rPr>
        <w:t xml:space="preserve">": </w:t>
      </w:r>
      <w:proofErr w:type="gramStart"/>
      <w:r w:rsidRPr="000760EA">
        <w:rPr>
          <w:lang w:eastAsia="zh-CN"/>
        </w:rPr>
        <w:t>False})</w:t>
      </w:r>
      <w:proofErr w:type="gramEnd"/>
    </w:p>
    <w:p w14:paraId="636F8311" w14:textId="77777777" w:rsidR="000760EA" w:rsidRPr="000760EA" w:rsidRDefault="000760EA" w:rsidP="000760EA">
      <w:pPr>
        <w:rPr>
          <w:lang w:eastAsia="zh-CN"/>
        </w:rPr>
      </w:pPr>
      <w:r w:rsidRPr="000760EA">
        <w:rPr>
          <w:lang w:eastAsia="zh-CN"/>
        </w:rPr>
        <w:t xml:space="preserve"># </w:t>
      </w:r>
      <w:r w:rsidRPr="000760EA">
        <w:rPr>
          <w:lang w:eastAsia="zh-CN"/>
        </w:rPr>
        <w:t>创建会话工厂，关闭自动提交和自动刷新以便手动控制事务</w:t>
      </w:r>
    </w:p>
    <w:p w14:paraId="5D7B63B3" w14:textId="118E3354" w:rsidR="000760EA" w:rsidRPr="000760EA" w:rsidRDefault="000760EA" w:rsidP="000760EA">
      <w:pPr>
        <w:rPr>
          <w:lang w:eastAsia="zh-CN"/>
        </w:rPr>
      </w:pPr>
      <w:proofErr w:type="spellStart"/>
      <w:r w:rsidRPr="000760EA">
        <w:rPr>
          <w:lang w:eastAsia="zh-CN"/>
        </w:rPr>
        <w:t>SessionLocal</w:t>
      </w:r>
      <w:proofErr w:type="spellEnd"/>
      <w:r w:rsidRPr="000760EA">
        <w:rPr>
          <w:lang w:eastAsia="zh-CN"/>
        </w:rPr>
        <w:t xml:space="preserve"> = </w:t>
      </w:r>
      <w:proofErr w:type="spellStart"/>
      <w:proofErr w:type="gramStart"/>
      <w:r w:rsidRPr="000760EA">
        <w:rPr>
          <w:lang w:eastAsia="zh-CN"/>
        </w:rPr>
        <w:t>sessionmaker</w:t>
      </w:r>
      <w:proofErr w:type="spellEnd"/>
      <w:r w:rsidRPr="000760EA">
        <w:rPr>
          <w:lang w:eastAsia="zh-CN"/>
        </w:rPr>
        <w:t>(</w:t>
      </w:r>
      <w:proofErr w:type="spellStart"/>
      <w:proofErr w:type="gramEnd"/>
      <w:r w:rsidRPr="000760EA">
        <w:rPr>
          <w:lang w:eastAsia="zh-CN"/>
        </w:rPr>
        <w:t>autocommit</w:t>
      </w:r>
      <w:proofErr w:type="spellEnd"/>
      <w:r w:rsidRPr="000760EA">
        <w:rPr>
          <w:lang w:eastAsia="zh-CN"/>
        </w:rPr>
        <w:t xml:space="preserve">=False, </w:t>
      </w:r>
      <w:proofErr w:type="spellStart"/>
      <w:r w:rsidRPr="000760EA">
        <w:rPr>
          <w:lang w:eastAsia="zh-CN"/>
        </w:rPr>
        <w:t>autoflush</w:t>
      </w:r>
      <w:proofErr w:type="spellEnd"/>
      <w:r w:rsidRPr="000760EA">
        <w:rPr>
          <w:lang w:eastAsia="zh-CN"/>
        </w:rPr>
        <w:t>=False, bind=engine)</w:t>
      </w:r>
    </w:p>
    <w:p w14:paraId="61ACB120" w14:textId="77777777" w:rsidR="000760EA" w:rsidRPr="000760EA" w:rsidRDefault="000760EA" w:rsidP="000760EA">
      <w:pPr>
        <w:rPr>
          <w:lang w:eastAsia="zh-CN"/>
        </w:rPr>
      </w:pPr>
      <w:r w:rsidRPr="000760EA">
        <w:rPr>
          <w:lang w:eastAsia="zh-CN"/>
        </w:rPr>
        <w:t xml:space="preserve">class </w:t>
      </w:r>
      <w:proofErr w:type="gramStart"/>
      <w:r w:rsidRPr="000760EA">
        <w:rPr>
          <w:lang w:eastAsia="zh-CN"/>
        </w:rPr>
        <w:t>Base(</w:t>
      </w:r>
      <w:proofErr w:type="spellStart"/>
      <w:proofErr w:type="gramEnd"/>
      <w:r w:rsidRPr="000760EA">
        <w:rPr>
          <w:lang w:eastAsia="zh-CN"/>
        </w:rPr>
        <w:t>DeclarativeBase</w:t>
      </w:r>
      <w:proofErr w:type="spellEnd"/>
      <w:r w:rsidRPr="000760EA">
        <w:rPr>
          <w:lang w:eastAsia="zh-CN"/>
        </w:rPr>
        <w:t>):</w:t>
      </w:r>
    </w:p>
    <w:p w14:paraId="3914166E" w14:textId="77777777" w:rsidR="000760EA" w:rsidRPr="000760EA" w:rsidRDefault="000760EA" w:rsidP="000760EA">
      <w:pPr>
        <w:rPr>
          <w:lang w:eastAsia="zh-CN"/>
        </w:rPr>
      </w:pPr>
      <w:r w:rsidRPr="000760EA">
        <w:rPr>
          <w:lang w:eastAsia="zh-CN"/>
        </w:rPr>
        <w:t>    """</w:t>
      </w:r>
      <w:r w:rsidRPr="000760EA">
        <w:rPr>
          <w:lang w:eastAsia="zh-CN"/>
        </w:rPr>
        <w:t>所有</w:t>
      </w:r>
      <w:r w:rsidRPr="000760EA">
        <w:rPr>
          <w:lang w:eastAsia="zh-CN"/>
        </w:rPr>
        <w:t>ORM</w:t>
      </w:r>
      <w:r w:rsidRPr="000760EA">
        <w:rPr>
          <w:lang w:eastAsia="zh-CN"/>
        </w:rPr>
        <w:t>模型</w:t>
      </w:r>
      <w:proofErr w:type="gramStart"/>
      <w:r w:rsidRPr="000760EA">
        <w:rPr>
          <w:lang w:eastAsia="zh-CN"/>
        </w:rPr>
        <w:t>的基类</w:t>
      </w:r>
      <w:proofErr w:type="gramEnd"/>
      <w:r w:rsidRPr="000760EA">
        <w:rPr>
          <w:lang w:eastAsia="zh-CN"/>
        </w:rPr>
        <w:t>"""</w:t>
      </w:r>
    </w:p>
    <w:p w14:paraId="5E4F52D3" w14:textId="1753C707" w:rsidR="000760EA" w:rsidRPr="000760EA" w:rsidRDefault="000760EA" w:rsidP="000760EA">
      <w:pPr>
        <w:rPr>
          <w:lang w:eastAsia="zh-CN"/>
        </w:rPr>
      </w:pPr>
      <w:r w:rsidRPr="000760EA">
        <w:rPr>
          <w:lang w:eastAsia="zh-CN"/>
        </w:rPr>
        <w:t>    pass</w:t>
      </w:r>
    </w:p>
    <w:p w14:paraId="24295141"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get_</w:t>
      </w:r>
      <w:proofErr w:type="gramStart"/>
      <w:r w:rsidRPr="000760EA">
        <w:rPr>
          <w:lang w:eastAsia="zh-CN"/>
        </w:rPr>
        <w:t>db</w:t>
      </w:r>
      <w:proofErr w:type="spellEnd"/>
      <w:r w:rsidRPr="000760EA">
        <w:rPr>
          <w:lang w:eastAsia="zh-CN"/>
        </w:rPr>
        <w:t>(</w:t>
      </w:r>
      <w:proofErr w:type="gramEnd"/>
      <w:r w:rsidRPr="000760EA">
        <w:rPr>
          <w:lang w:eastAsia="zh-CN"/>
        </w:rPr>
        <w:t>):</w:t>
      </w:r>
    </w:p>
    <w:p w14:paraId="1E824444" w14:textId="04072326" w:rsidR="000760EA" w:rsidRPr="000760EA" w:rsidRDefault="000760EA" w:rsidP="000760EA">
      <w:pPr>
        <w:rPr>
          <w:lang w:eastAsia="zh-CN"/>
        </w:rPr>
      </w:pPr>
      <w:r w:rsidRPr="000760EA">
        <w:rPr>
          <w:lang w:eastAsia="zh-CN"/>
        </w:rPr>
        <w:t>    """</w:t>
      </w:r>
      <w:r w:rsidRPr="000760EA">
        <w:rPr>
          <w:lang w:eastAsia="zh-CN"/>
        </w:rPr>
        <w:t>数据库会话依赖注入生成器，用于</w:t>
      </w:r>
      <w:proofErr w:type="spellStart"/>
      <w:r w:rsidRPr="000760EA">
        <w:rPr>
          <w:lang w:eastAsia="zh-CN"/>
        </w:rPr>
        <w:t>FastAPI</w:t>
      </w:r>
      <w:proofErr w:type="spellEnd"/>
      <w:r w:rsidRPr="000760EA">
        <w:rPr>
          <w:lang w:eastAsia="zh-CN"/>
        </w:rPr>
        <w:t>的</w:t>
      </w:r>
      <w:r w:rsidRPr="000760EA">
        <w:rPr>
          <w:lang w:eastAsia="zh-CN"/>
        </w:rPr>
        <w:t>Depends</w:t>
      </w:r>
    </w:p>
    <w:p w14:paraId="0681B003" w14:textId="77777777" w:rsidR="000760EA" w:rsidRPr="000760EA" w:rsidRDefault="000760EA" w:rsidP="000760EA">
      <w:pPr>
        <w:rPr>
          <w:lang w:eastAsia="zh-CN"/>
        </w:rPr>
      </w:pPr>
      <w:r w:rsidRPr="000760EA">
        <w:rPr>
          <w:lang w:eastAsia="zh-CN"/>
        </w:rPr>
        <w:t xml:space="preserve">    </w:t>
      </w:r>
      <w:r w:rsidRPr="000760EA">
        <w:rPr>
          <w:lang w:eastAsia="zh-CN"/>
        </w:rPr>
        <w:t>使用方式</w:t>
      </w:r>
      <w:r w:rsidRPr="000760EA">
        <w:rPr>
          <w:lang w:eastAsia="zh-CN"/>
        </w:rPr>
        <w:t xml:space="preserve">: </w:t>
      </w:r>
      <w:proofErr w:type="spellStart"/>
      <w:r w:rsidRPr="000760EA">
        <w:rPr>
          <w:lang w:eastAsia="zh-CN"/>
        </w:rPr>
        <w:t>db</w:t>
      </w:r>
      <w:proofErr w:type="spellEnd"/>
      <w:r w:rsidRPr="000760EA">
        <w:rPr>
          <w:lang w:eastAsia="zh-CN"/>
        </w:rPr>
        <w:t>: Session = Depends(</w:t>
      </w:r>
      <w:proofErr w:type="spellStart"/>
      <w:r w:rsidRPr="000760EA">
        <w:rPr>
          <w:lang w:eastAsia="zh-CN"/>
        </w:rPr>
        <w:t>get_db</w:t>
      </w:r>
      <w:proofErr w:type="spellEnd"/>
      <w:r w:rsidRPr="000760EA">
        <w:rPr>
          <w:lang w:eastAsia="zh-CN"/>
        </w:rPr>
        <w:t>)</w:t>
      </w:r>
    </w:p>
    <w:p w14:paraId="384A0542" w14:textId="77777777" w:rsidR="000760EA" w:rsidRPr="000760EA" w:rsidRDefault="000760EA" w:rsidP="000760EA">
      <w:pPr>
        <w:rPr>
          <w:lang w:eastAsia="zh-CN"/>
        </w:rPr>
      </w:pPr>
      <w:r w:rsidRPr="000760EA">
        <w:rPr>
          <w:lang w:eastAsia="zh-CN"/>
        </w:rPr>
        <w:t xml:space="preserve">    </w:t>
      </w:r>
      <w:r w:rsidRPr="000760EA">
        <w:rPr>
          <w:lang w:eastAsia="zh-CN"/>
        </w:rPr>
        <w:t>会话在请求结束后自动关闭。</w:t>
      </w:r>
    </w:p>
    <w:p w14:paraId="0AB8883A" w14:textId="77777777" w:rsidR="000760EA" w:rsidRPr="000760EA" w:rsidRDefault="000760EA" w:rsidP="000760EA">
      <w:pPr>
        <w:rPr>
          <w:lang w:eastAsia="zh-CN"/>
        </w:rPr>
      </w:pPr>
      <w:r w:rsidRPr="000760EA">
        <w:rPr>
          <w:lang w:eastAsia="zh-CN"/>
        </w:rPr>
        <w:t>    """</w:t>
      </w:r>
    </w:p>
    <w:p w14:paraId="644EC4FA"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 </w:t>
      </w:r>
      <w:proofErr w:type="spellStart"/>
      <w:proofErr w:type="gramStart"/>
      <w:r w:rsidRPr="000760EA">
        <w:rPr>
          <w:lang w:eastAsia="zh-CN"/>
        </w:rPr>
        <w:t>SessionLocal</w:t>
      </w:r>
      <w:proofErr w:type="spellEnd"/>
      <w:r w:rsidRPr="000760EA">
        <w:rPr>
          <w:lang w:eastAsia="zh-CN"/>
        </w:rPr>
        <w:t>(</w:t>
      </w:r>
      <w:proofErr w:type="gramEnd"/>
      <w:r w:rsidRPr="000760EA">
        <w:rPr>
          <w:lang w:eastAsia="zh-CN"/>
        </w:rPr>
        <w:t>)</w:t>
      </w:r>
    </w:p>
    <w:p w14:paraId="3CE79598" w14:textId="77777777" w:rsidR="000760EA" w:rsidRPr="000760EA" w:rsidRDefault="000760EA" w:rsidP="000760EA">
      <w:pPr>
        <w:rPr>
          <w:lang w:eastAsia="zh-CN"/>
        </w:rPr>
      </w:pPr>
      <w:r w:rsidRPr="000760EA">
        <w:rPr>
          <w:lang w:eastAsia="zh-CN"/>
        </w:rPr>
        <w:t>    try:</w:t>
      </w:r>
    </w:p>
    <w:p w14:paraId="1B62BBD7" w14:textId="77777777" w:rsidR="000760EA" w:rsidRPr="000760EA" w:rsidRDefault="000760EA" w:rsidP="000760EA">
      <w:pPr>
        <w:rPr>
          <w:lang w:eastAsia="zh-CN"/>
        </w:rPr>
      </w:pPr>
      <w:r w:rsidRPr="000760EA">
        <w:rPr>
          <w:lang w:eastAsia="zh-CN"/>
        </w:rPr>
        <w:t xml:space="preserve">        yield </w:t>
      </w:r>
      <w:proofErr w:type="spellStart"/>
      <w:r w:rsidRPr="000760EA">
        <w:rPr>
          <w:lang w:eastAsia="zh-CN"/>
        </w:rPr>
        <w:t>db</w:t>
      </w:r>
      <w:proofErr w:type="spellEnd"/>
    </w:p>
    <w:p w14:paraId="35CCF5DB" w14:textId="77777777" w:rsidR="000760EA" w:rsidRPr="000760EA" w:rsidRDefault="000760EA" w:rsidP="000760EA">
      <w:pPr>
        <w:rPr>
          <w:lang w:eastAsia="zh-CN"/>
        </w:rPr>
      </w:pPr>
      <w:r w:rsidRPr="000760EA">
        <w:rPr>
          <w:lang w:eastAsia="zh-CN"/>
        </w:rPr>
        <w:t>    finally:</w:t>
      </w:r>
    </w:p>
    <w:p w14:paraId="1300A8BB"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db.close</w:t>
      </w:r>
      <w:proofErr w:type="spellEnd"/>
      <w:proofErr w:type="gramEnd"/>
      <w:r w:rsidRPr="000760EA">
        <w:rPr>
          <w:lang w:eastAsia="zh-CN"/>
        </w:rPr>
        <w:t>()</w:t>
      </w:r>
    </w:p>
    <w:p w14:paraId="2643B570" w14:textId="7FAD5C47" w:rsidR="000760EA" w:rsidRPr="000760EA" w:rsidRDefault="000760EA" w:rsidP="000760EA">
      <w:pPr>
        <w:rPr>
          <w:lang w:eastAsia="zh-CN"/>
        </w:rPr>
      </w:pPr>
      <w:r w:rsidRPr="000760EA">
        <w:rPr>
          <w:lang w:eastAsia="zh-CN"/>
        </w:rPr>
        <w:t xml:space="preserve">from </w:t>
      </w:r>
      <w:proofErr w:type="spellStart"/>
      <w:r w:rsidRPr="000760EA">
        <w:rPr>
          <w:lang w:eastAsia="zh-CN"/>
        </w:rPr>
        <w:t>pydantic_settings</w:t>
      </w:r>
      <w:proofErr w:type="spellEnd"/>
      <w:r w:rsidRPr="000760EA">
        <w:rPr>
          <w:lang w:eastAsia="zh-CN"/>
        </w:rPr>
        <w:t xml:space="preserve"> import </w:t>
      </w:r>
      <w:proofErr w:type="spellStart"/>
      <w:r w:rsidRPr="000760EA">
        <w:rPr>
          <w:lang w:eastAsia="zh-CN"/>
        </w:rPr>
        <w:t>BaseSettings</w:t>
      </w:r>
      <w:proofErr w:type="spellEnd"/>
    </w:p>
    <w:p w14:paraId="0E945B4A" w14:textId="77777777" w:rsidR="000760EA" w:rsidRPr="000760EA" w:rsidRDefault="000760EA" w:rsidP="000760EA">
      <w:pPr>
        <w:rPr>
          <w:lang w:eastAsia="zh-CN"/>
        </w:rPr>
      </w:pPr>
      <w:r w:rsidRPr="000760EA">
        <w:rPr>
          <w:lang w:eastAsia="zh-CN"/>
        </w:rPr>
        <w:t xml:space="preserve">class </w:t>
      </w:r>
      <w:proofErr w:type="gramStart"/>
      <w:r w:rsidRPr="000760EA">
        <w:rPr>
          <w:lang w:eastAsia="zh-CN"/>
        </w:rPr>
        <w:t>Settings(</w:t>
      </w:r>
      <w:proofErr w:type="spellStart"/>
      <w:proofErr w:type="gramEnd"/>
      <w:r w:rsidRPr="000760EA">
        <w:rPr>
          <w:lang w:eastAsia="zh-CN"/>
        </w:rPr>
        <w:t>BaseSettings</w:t>
      </w:r>
      <w:proofErr w:type="spellEnd"/>
      <w:r w:rsidRPr="000760EA">
        <w:rPr>
          <w:lang w:eastAsia="zh-CN"/>
        </w:rPr>
        <w:t>):</w:t>
      </w:r>
    </w:p>
    <w:p w14:paraId="6C7ED1F0" w14:textId="77777777" w:rsidR="000760EA" w:rsidRPr="000760EA" w:rsidRDefault="000760EA" w:rsidP="000760EA">
      <w:pPr>
        <w:rPr>
          <w:lang w:eastAsia="zh-CN"/>
        </w:rPr>
      </w:pPr>
      <w:r w:rsidRPr="000760EA">
        <w:rPr>
          <w:lang w:eastAsia="zh-CN"/>
        </w:rPr>
        <w:t>    """</w:t>
      </w:r>
      <w:r w:rsidRPr="000760EA">
        <w:rPr>
          <w:lang w:eastAsia="zh-CN"/>
        </w:rPr>
        <w:t>应用全局配置类，支持环境变量覆盖</w:t>
      </w:r>
      <w:r w:rsidRPr="000760EA">
        <w:rPr>
          <w:lang w:eastAsia="zh-CN"/>
        </w:rPr>
        <w:t>"""</w:t>
      </w:r>
    </w:p>
    <w:p w14:paraId="5848DCE5" w14:textId="77777777" w:rsidR="000760EA" w:rsidRPr="000760EA" w:rsidRDefault="000760EA" w:rsidP="000760EA">
      <w:pPr>
        <w:rPr>
          <w:lang w:eastAsia="zh-CN"/>
        </w:rPr>
      </w:pPr>
      <w:r w:rsidRPr="000760EA">
        <w:rPr>
          <w:lang w:eastAsia="zh-CN"/>
        </w:rPr>
        <w:t>    DATABASE_URL: str = "</w:t>
      </w:r>
      <w:proofErr w:type="spellStart"/>
      <w:r w:rsidRPr="000760EA">
        <w:rPr>
          <w:lang w:eastAsia="zh-CN"/>
        </w:rPr>
        <w:t>sqlite</w:t>
      </w:r>
      <w:proofErr w:type="spellEnd"/>
      <w:r w:rsidRPr="000760EA">
        <w:rPr>
          <w:lang w:eastAsia="zh-CN"/>
        </w:rPr>
        <w:t>:///./data/</w:t>
      </w:r>
      <w:proofErr w:type="spellStart"/>
      <w:r w:rsidRPr="000760EA">
        <w:rPr>
          <w:lang w:eastAsia="zh-CN"/>
        </w:rPr>
        <w:t>ecommerce.db</w:t>
      </w:r>
      <w:proofErr w:type="spellEnd"/>
      <w:r w:rsidRPr="000760EA">
        <w:rPr>
          <w:lang w:eastAsia="zh-CN"/>
        </w:rPr>
        <w:t xml:space="preserve">"            # </w:t>
      </w:r>
      <w:r w:rsidRPr="000760EA">
        <w:rPr>
          <w:lang w:eastAsia="zh-CN"/>
        </w:rPr>
        <w:t>数据库连接</w:t>
      </w:r>
      <w:r w:rsidRPr="000760EA">
        <w:rPr>
          <w:lang w:eastAsia="zh-CN"/>
        </w:rPr>
        <w:t>URL</w:t>
      </w:r>
      <w:r w:rsidRPr="000760EA">
        <w:rPr>
          <w:lang w:eastAsia="zh-CN"/>
        </w:rPr>
        <w:t>，默认使用</w:t>
      </w:r>
      <w:r w:rsidRPr="000760EA">
        <w:rPr>
          <w:lang w:eastAsia="zh-CN"/>
        </w:rPr>
        <w:t>SQLite</w:t>
      </w:r>
    </w:p>
    <w:p w14:paraId="7E4F2F01" w14:textId="77777777" w:rsidR="000760EA" w:rsidRPr="000760EA" w:rsidRDefault="000760EA" w:rsidP="000760EA">
      <w:pPr>
        <w:rPr>
          <w:lang w:eastAsia="zh-CN"/>
        </w:rPr>
      </w:pPr>
      <w:r w:rsidRPr="000760EA">
        <w:rPr>
          <w:lang w:eastAsia="zh-CN"/>
        </w:rPr>
        <w:t>    REDIS_URL: str = "</w:t>
      </w:r>
      <w:proofErr w:type="spellStart"/>
      <w:r w:rsidRPr="000760EA">
        <w:rPr>
          <w:lang w:eastAsia="zh-CN"/>
        </w:rPr>
        <w:t>redis</w:t>
      </w:r>
      <w:proofErr w:type="spellEnd"/>
      <w:r w:rsidRPr="000760EA">
        <w:rPr>
          <w:lang w:eastAsia="zh-CN"/>
        </w:rPr>
        <w:t>://localhost:6379/0"                    # Redis</w:t>
      </w:r>
      <w:r w:rsidRPr="000760EA">
        <w:rPr>
          <w:lang w:eastAsia="zh-CN"/>
        </w:rPr>
        <w:t>连接</w:t>
      </w:r>
      <w:r w:rsidRPr="000760EA">
        <w:rPr>
          <w:lang w:eastAsia="zh-CN"/>
        </w:rPr>
        <w:t>URL</w:t>
      </w:r>
      <w:r w:rsidRPr="000760EA">
        <w:rPr>
          <w:lang w:eastAsia="zh-CN"/>
        </w:rPr>
        <w:t>，用于缓存和</w:t>
      </w:r>
      <w:proofErr w:type="gramStart"/>
      <w:r w:rsidRPr="000760EA">
        <w:rPr>
          <w:lang w:eastAsia="zh-CN"/>
        </w:rPr>
        <w:t>频控</w:t>
      </w:r>
      <w:proofErr w:type="gramEnd"/>
      <w:r w:rsidRPr="000760EA">
        <w:rPr>
          <w:lang w:eastAsia="zh-CN"/>
        </w:rPr>
        <w:t>计数</w:t>
      </w:r>
    </w:p>
    <w:p w14:paraId="3ECB3632" w14:textId="77777777" w:rsidR="000760EA" w:rsidRPr="000760EA" w:rsidRDefault="000760EA" w:rsidP="000760EA">
      <w:pPr>
        <w:rPr>
          <w:lang w:eastAsia="zh-CN"/>
        </w:rPr>
      </w:pPr>
      <w:r w:rsidRPr="000760EA">
        <w:rPr>
          <w:lang w:eastAsia="zh-CN"/>
        </w:rPr>
        <w:t>    SECRET_KEY: str = "dev-secret-key-change-in-production"        # JWT</w:t>
      </w:r>
      <w:r w:rsidRPr="000760EA">
        <w:rPr>
          <w:lang w:eastAsia="zh-CN"/>
        </w:rPr>
        <w:t>签名密钥，生产环境必须修改</w:t>
      </w:r>
    </w:p>
    <w:p w14:paraId="14EAE752" w14:textId="77777777" w:rsidR="000760EA" w:rsidRPr="000760EA" w:rsidRDefault="000760EA" w:rsidP="000760EA">
      <w:pPr>
        <w:rPr>
          <w:lang w:eastAsia="zh-CN"/>
        </w:rPr>
      </w:pPr>
      <w:r w:rsidRPr="000760EA">
        <w:rPr>
          <w:lang w:eastAsia="zh-CN"/>
        </w:rPr>
        <w:t>    ALGORITHM: str = "HS256"                                       # JWT</w:t>
      </w:r>
      <w:r w:rsidRPr="000760EA">
        <w:rPr>
          <w:lang w:eastAsia="zh-CN"/>
        </w:rPr>
        <w:t>签名算法</w:t>
      </w:r>
    </w:p>
    <w:p w14:paraId="12B8EF63" w14:textId="77777777" w:rsidR="000760EA" w:rsidRPr="000760EA" w:rsidRDefault="000760EA" w:rsidP="000760EA">
      <w:pPr>
        <w:rPr>
          <w:lang w:eastAsia="zh-CN"/>
        </w:rPr>
      </w:pPr>
      <w:r w:rsidRPr="000760EA">
        <w:rPr>
          <w:lang w:eastAsia="zh-CN"/>
        </w:rPr>
        <w:lastRenderedPageBreak/>
        <w:t>    ACCESS_TOKEN_EXPIRE_MINUTES: int = 60                          # JWT</w:t>
      </w:r>
      <w:r w:rsidRPr="000760EA">
        <w:rPr>
          <w:lang w:eastAsia="zh-CN"/>
        </w:rPr>
        <w:t>令牌过期时间（分钟）</w:t>
      </w:r>
    </w:p>
    <w:p w14:paraId="5BC45E16" w14:textId="77777777" w:rsidR="000760EA" w:rsidRPr="000760EA" w:rsidRDefault="000760EA" w:rsidP="000760EA">
      <w:pPr>
        <w:rPr>
          <w:lang w:eastAsia="zh-CN"/>
        </w:rPr>
      </w:pPr>
      <w:r w:rsidRPr="000760EA">
        <w:rPr>
          <w:lang w:eastAsia="zh-CN"/>
        </w:rPr>
        <w:t xml:space="preserve">    ACTIVITY_DECAY_LAMBDA: float = 0.1                             # </w:t>
      </w:r>
      <w:r w:rsidRPr="000760EA">
        <w:rPr>
          <w:lang w:eastAsia="zh-CN"/>
        </w:rPr>
        <w:t>活跃度指数衰减系数</w:t>
      </w:r>
      <w:r w:rsidRPr="000760EA">
        <w:rPr>
          <w:lang w:eastAsia="zh-CN"/>
        </w:rPr>
        <w:t>λ</w:t>
      </w:r>
      <w:r w:rsidRPr="000760EA">
        <w:rPr>
          <w:lang w:eastAsia="zh-CN"/>
        </w:rPr>
        <w:t>，值越大衰减越快</w:t>
      </w:r>
    </w:p>
    <w:p w14:paraId="029CA832" w14:textId="0C219713" w:rsidR="000760EA" w:rsidRPr="000760EA" w:rsidRDefault="000760EA" w:rsidP="000760EA">
      <w:pPr>
        <w:rPr>
          <w:lang w:eastAsia="zh-CN"/>
        </w:rPr>
      </w:pPr>
      <w:r w:rsidRPr="000760EA">
        <w:rPr>
          <w:lang w:eastAsia="zh-CN"/>
        </w:rPr>
        <w:t xml:space="preserve">    ACTIVITY_UPDATE_INTERVAL_SECONDS: int = 3600                   # </w:t>
      </w:r>
      <w:r w:rsidRPr="000760EA">
        <w:rPr>
          <w:lang w:eastAsia="zh-CN"/>
        </w:rPr>
        <w:t>活跃度评分更新间隔（秒）</w:t>
      </w:r>
    </w:p>
    <w:p w14:paraId="7D47C012" w14:textId="0B606579" w:rsidR="000760EA" w:rsidRPr="000760EA" w:rsidRDefault="000760EA" w:rsidP="000760EA">
      <w:pPr>
        <w:rPr>
          <w:lang w:eastAsia="zh-CN"/>
        </w:rPr>
      </w:pPr>
      <w:r w:rsidRPr="000760EA">
        <w:rPr>
          <w:lang w:eastAsia="zh-CN"/>
        </w:rPr>
        <w:t xml:space="preserve">    </w:t>
      </w:r>
      <w:proofErr w:type="spellStart"/>
      <w:r w:rsidRPr="000760EA">
        <w:rPr>
          <w:lang w:eastAsia="zh-CN"/>
        </w:rPr>
        <w:t>model_config</w:t>
      </w:r>
      <w:proofErr w:type="spellEnd"/>
      <w:r w:rsidRPr="000760EA">
        <w:rPr>
          <w:lang w:eastAsia="zh-CN"/>
        </w:rPr>
        <w:t xml:space="preserve"> = {"</w:t>
      </w:r>
      <w:proofErr w:type="spellStart"/>
      <w:r w:rsidRPr="000760EA">
        <w:rPr>
          <w:lang w:eastAsia="zh-CN"/>
        </w:rPr>
        <w:t>env_file</w:t>
      </w:r>
      <w:proofErr w:type="spellEnd"/>
      <w:r w:rsidRPr="000760EA">
        <w:rPr>
          <w:lang w:eastAsia="zh-CN"/>
        </w:rPr>
        <w:t xml:space="preserve">": ".env"}  # </w:t>
      </w:r>
      <w:r w:rsidRPr="000760EA">
        <w:rPr>
          <w:lang w:eastAsia="zh-CN"/>
        </w:rPr>
        <w:t>从</w:t>
      </w:r>
      <w:r w:rsidRPr="000760EA">
        <w:rPr>
          <w:lang w:eastAsia="zh-CN"/>
        </w:rPr>
        <w:t>.env</w:t>
      </w:r>
      <w:r w:rsidRPr="000760EA">
        <w:rPr>
          <w:lang w:eastAsia="zh-CN"/>
        </w:rPr>
        <w:t>文件读取配置</w:t>
      </w:r>
    </w:p>
    <w:p w14:paraId="1B55BD11" w14:textId="023A2314" w:rsidR="000760EA" w:rsidRDefault="000760EA" w:rsidP="000760EA">
      <w:pPr>
        <w:rPr>
          <w:lang w:eastAsia="zh-CN"/>
        </w:rPr>
      </w:pPr>
      <w:r w:rsidRPr="000760EA">
        <w:rPr>
          <w:lang w:eastAsia="zh-CN"/>
        </w:rPr>
        <w:t xml:space="preserve">settings = Settings()  # </w:t>
      </w:r>
      <w:r w:rsidRPr="000760EA">
        <w:rPr>
          <w:lang w:eastAsia="zh-CN"/>
        </w:rPr>
        <w:t>全局配置单例</w:t>
      </w:r>
    </w:p>
    <w:p w14:paraId="008A1C20" w14:textId="3081B2AB" w:rsidR="000760EA" w:rsidRPr="000760EA" w:rsidRDefault="000760EA" w:rsidP="000760EA">
      <w:pPr>
        <w:rPr>
          <w:lang w:eastAsia="zh-CN"/>
        </w:rPr>
      </w:pPr>
      <w:r w:rsidRPr="000760EA">
        <w:rPr>
          <w:lang w:eastAsia="zh-CN"/>
        </w:rPr>
        <w:t>from typing import Optional</w:t>
      </w:r>
    </w:p>
    <w:p w14:paraId="4D65ABED" w14:textId="77777777" w:rsidR="000760EA" w:rsidRPr="000760EA" w:rsidRDefault="000760EA" w:rsidP="000760EA">
      <w:pPr>
        <w:rPr>
          <w:lang w:eastAsia="zh-CN"/>
        </w:rPr>
      </w:pPr>
      <w:r w:rsidRPr="000760EA">
        <w:rPr>
          <w:lang w:eastAsia="zh-CN"/>
        </w:rPr>
        <w:t xml:space="preserve">from </w:t>
      </w:r>
      <w:proofErr w:type="spellStart"/>
      <w:r w:rsidRPr="000760EA">
        <w:rPr>
          <w:lang w:eastAsia="zh-CN"/>
        </w:rPr>
        <w:t>sqlalchemy</w:t>
      </w:r>
      <w:proofErr w:type="spellEnd"/>
      <w:r w:rsidRPr="000760EA">
        <w:rPr>
          <w:lang w:eastAsia="zh-CN"/>
        </w:rPr>
        <w:t xml:space="preserve"> import or_</w:t>
      </w:r>
    </w:p>
    <w:p w14:paraId="1166AE8D" w14:textId="01302ED8" w:rsidR="000760EA" w:rsidRPr="000760EA" w:rsidRDefault="000760EA" w:rsidP="000760EA">
      <w:pPr>
        <w:rPr>
          <w:lang w:eastAsia="zh-CN"/>
        </w:rPr>
      </w:pPr>
      <w:r w:rsidRPr="000760EA">
        <w:rPr>
          <w:lang w:eastAsia="zh-CN"/>
        </w:rPr>
        <w:t xml:space="preserve">from </w:t>
      </w:r>
      <w:proofErr w:type="spellStart"/>
      <w:r w:rsidRPr="000760EA">
        <w:rPr>
          <w:lang w:eastAsia="zh-CN"/>
        </w:rPr>
        <w:t>sqlalchemy.orm</w:t>
      </w:r>
      <w:proofErr w:type="spellEnd"/>
      <w:r w:rsidRPr="000760EA">
        <w:rPr>
          <w:lang w:eastAsia="zh-CN"/>
        </w:rPr>
        <w:t xml:space="preserve"> import Session</w:t>
      </w:r>
    </w:p>
    <w:p w14:paraId="496AFF41" w14:textId="6B85A5A2" w:rsidR="000760EA" w:rsidRPr="000760EA" w:rsidRDefault="000760EA" w:rsidP="000760EA">
      <w:pPr>
        <w:rPr>
          <w:lang w:eastAsia="zh-CN"/>
        </w:rPr>
      </w:pPr>
      <w:r w:rsidRPr="000760EA">
        <w:rPr>
          <w:lang w:eastAsia="zh-CN"/>
        </w:rPr>
        <w:t xml:space="preserve">from </w:t>
      </w:r>
      <w:proofErr w:type="spellStart"/>
      <w:proofErr w:type="gramStart"/>
      <w:r w:rsidRPr="000760EA">
        <w:rPr>
          <w:lang w:eastAsia="zh-CN"/>
        </w:rPr>
        <w:t>app.models</w:t>
      </w:r>
      <w:proofErr w:type="gramEnd"/>
      <w:r w:rsidRPr="000760EA">
        <w:rPr>
          <w:lang w:eastAsia="zh-CN"/>
        </w:rPr>
        <w:t>.product</w:t>
      </w:r>
      <w:proofErr w:type="spellEnd"/>
      <w:r w:rsidRPr="000760EA">
        <w:rPr>
          <w:lang w:eastAsia="zh-CN"/>
        </w:rPr>
        <w:t xml:space="preserve"> import Product</w:t>
      </w:r>
    </w:p>
    <w:p w14:paraId="28CF4312"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create_</w:t>
      </w:r>
      <w:proofErr w:type="gramStart"/>
      <w:r w:rsidRPr="000760EA">
        <w:rPr>
          <w:lang w:eastAsia="zh-CN"/>
        </w:rPr>
        <w:t>product</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w:t>
      </w:r>
      <w:proofErr w:type="spellStart"/>
      <w:r w:rsidRPr="000760EA">
        <w:rPr>
          <w:lang w:eastAsia="zh-CN"/>
        </w:rPr>
        <w:t>merchant_id</w:t>
      </w:r>
      <w:proofErr w:type="spellEnd"/>
      <w:r w:rsidRPr="000760EA">
        <w:rPr>
          <w:lang w:eastAsia="zh-CN"/>
        </w:rPr>
        <w:t>: int, **</w:t>
      </w:r>
      <w:proofErr w:type="spellStart"/>
      <w:r w:rsidRPr="000760EA">
        <w:rPr>
          <w:lang w:eastAsia="zh-CN"/>
        </w:rPr>
        <w:t>kwargs</w:t>
      </w:r>
      <w:proofErr w:type="spellEnd"/>
      <w:r w:rsidRPr="000760EA">
        <w:rPr>
          <w:lang w:eastAsia="zh-CN"/>
        </w:rPr>
        <w:t>) -&gt; Product:</w:t>
      </w:r>
    </w:p>
    <w:p w14:paraId="48DEA761" w14:textId="218AF92B" w:rsidR="000760EA" w:rsidRPr="000760EA" w:rsidRDefault="000760EA" w:rsidP="000760EA">
      <w:pPr>
        <w:rPr>
          <w:lang w:eastAsia="zh-CN"/>
        </w:rPr>
      </w:pPr>
      <w:r w:rsidRPr="000760EA">
        <w:rPr>
          <w:lang w:eastAsia="zh-CN"/>
        </w:rPr>
        <w:t>    """</w:t>
      </w:r>
      <w:r w:rsidRPr="000760EA">
        <w:rPr>
          <w:lang w:eastAsia="zh-CN"/>
        </w:rPr>
        <w:t>创建商品</w:t>
      </w:r>
    </w:p>
    <w:p w14:paraId="20C80730" w14:textId="77777777" w:rsidR="000760EA" w:rsidRPr="000760EA" w:rsidRDefault="000760EA" w:rsidP="000760EA">
      <w:pPr>
        <w:rPr>
          <w:lang w:eastAsia="zh-CN"/>
        </w:rPr>
      </w:pPr>
      <w:r w:rsidRPr="000760EA">
        <w:rPr>
          <w:lang w:eastAsia="zh-CN"/>
        </w:rPr>
        <w:t xml:space="preserve">    </w:t>
      </w:r>
      <w:r w:rsidRPr="000760EA">
        <w:rPr>
          <w:lang w:eastAsia="zh-CN"/>
        </w:rPr>
        <w:t>参数</w:t>
      </w:r>
      <w:r w:rsidRPr="000760EA">
        <w:rPr>
          <w:lang w:eastAsia="zh-CN"/>
        </w:rPr>
        <w:t>:</w:t>
      </w:r>
    </w:p>
    <w:p w14:paraId="34C872D6"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08EA50A4"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merchant_id</w:t>
      </w:r>
      <w:proofErr w:type="spellEnd"/>
      <w:r w:rsidRPr="000760EA">
        <w:rPr>
          <w:lang w:eastAsia="zh-CN"/>
        </w:rPr>
        <w:t xml:space="preserve">: </w:t>
      </w:r>
      <w:r w:rsidRPr="000760EA">
        <w:rPr>
          <w:lang w:eastAsia="zh-CN"/>
        </w:rPr>
        <w:t>商家用户</w:t>
      </w:r>
      <w:r w:rsidRPr="000760EA">
        <w:rPr>
          <w:lang w:eastAsia="zh-CN"/>
        </w:rPr>
        <w:t>ID</w:t>
      </w:r>
    </w:p>
    <w:p w14:paraId="2C047314" w14:textId="28C826F3" w:rsidR="000760EA" w:rsidRPr="000760EA" w:rsidRDefault="000760EA" w:rsidP="000760EA">
      <w:pPr>
        <w:rPr>
          <w:lang w:eastAsia="zh-CN"/>
        </w:rPr>
      </w:pPr>
      <w:r w:rsidRPr="000760EA">
        <w:rPr>
          <w:lang w:eastAsia="zh-CN"/>
        </w:rPr>
        <w:t>        **</w:t>
      </w:r>
      <w:proofErr w:type="spellStart"/>
      <w:r w:rsidRPr="000760EA">
        <w:rPr>
          <w:lang w:eastAsia="zh-CN"/>
        </w:rPr>
        <w:t>kwargs</w:t>
      </w:r>
      <w:proofErr w:type="spellEnd"/>
      <w:r w:rsidRPr="000760EA">
        <w:rPr>
          <w:lang w:eastAsia="zh-CN"/>
        </w:rPr>
        <w:t xml:space="preserve">: </w:t>
      </w:r>
      <w:r w:rsidRPr="000760EA">
        <w:rPr>
          <w:lang w:eastAsia="zh-CN"/>
        </w:rPr>
        <w:t>商品属性（</w:t>
      </w:r>
      <w:r w:rsidRPr="000760EA">
        <w:rPr>
          <w:lang w:eastAsia="zh-CN"/>
        </w:rPr>
        <w:t>name</w:t>
      </w:r>
      <w:r w:rsidRPr="000760EA">
        <w:rPr>
          <w:lang w:eastAsia="zh-CN"/>
        </w:rPr>
        <w:t>、</w:t>
      </w:r>
      <w:r w:rsidRPr="000760EA">
        <w:rPr>
          <w:lang w:eastAsia="zh-CN"/>
        </w:rPr>
        <w:t>price</w:t>
      </w:r>
      <w:r w:rsidRPr="000760EA">
        <w:rPr>
          <w:lang w:eastAsia="zh-CN"/>
        </w:rPr>
        <w:t>、</w:t>
      </w:r>
      <w:r w:rsidRPr="000760EA">
        <w:rPr>
          <w:lang w:eastAsia="zh-CN"/>
        </w:rPr>
        <w:t>stock</w:t>
      </w:r>
      <w:r w:rsidRPr="000760EA">
        <w:rPr>
          <w:lang w:eastAsia="zh-CN"/>
        </w:rPr>
        <w:t>等）</w:t>
      </w:r>
    </w:p>
    <w:p w14:paraId="41BFA221" w14:textId="77777777" w:rsidR="000760EA" w:rsidRPr="000760EA" w:rsidRDefault="000760EA" w:rsidP="000760EA">
      <w:pPr>
        <w:rPr>
          <w:lang w:eastAsia="zh-CN"/>
        </w:rPr>
      </w:pPr>
      <w:r w:rsidRPr="000760EA">
        <w:rPr>
          <w:lang w:eastAsia="zh-CN"/>
        </w:rPr>
        <w:t xml:space="preserve">    </w:t>
      </w:r>
      <w:r w:rsidRPr="000760EA">
        <w:rPr>
          <w:lang w:eastAsia="zh-CN"/>
        </w:rPr>
        <w:t>返回</w:t>
      </w:r>
      <w:r w:rsidRPr="000760EA">
        <w:rPr>
          <w:lang w:eastAsia="zh-CN"/>
        </w:rPr>
        <w:t>:</w:t>
      </w:r>
    </w:p>
    <w:p w14:paraId="6FBB99FC" w14:textId="77777777" w:rsidR="000760EA" w:rsidRPr="000760EA" w:rsidRDefault="000760EA" w:rsidP="000760EA">
      <w:pPr>
        <w:rPr>
          <w:lang w:eastAsia="zh-CN"/>
        </w:rPr>
      </w:pPr>
      <w:r w:rsidRPr="000760EA">
        <w:rPr>
          <w:lang w:eastAsia="zh-CN"/>
        </w:rPr>
        <w:t xml:space="preserve">        Product: </w:t>
      </w:r>
      <w:r w:rsidRPr="000760EA">
        <w:rPr>
          <w:lang w:eastAsia="zh-CN"/>
        </w:rPr>
        <w:t>创建成功的商品对象</w:t>
      </w:r>
    </w:p>
    <w:p w14:paraId="0B0F5C20" w14:textId="77777777" w:rsidR="000760EA" w:rsidRPr="000760EA" w:rsidRDefault="000760EA" w:rsidP="000760EA">
      <w:pPr>
        <w:rPr>
          <w:lang w:eastAsia="zh-CN"/>
        </w:rPr>
      </w:pPr>
      <w:r w:rsidRPr="000760EA">
        <w:rPr>
          <w:lang w:eastAsia="zh-CN"/>
        </w:rPr>
        <w:t>    """</w:t>
      </w:r>
    </w:p>
    <w:p w14:paraId="674DE99A" w14:textId="77777777" w:rsidR="000760EA" w:rsidRPr="000760EA" w:rsidRDefault="000760EA" w:rsidP="000760EA">
      <w:pPr>
        <w:rPr>
          <w:lang w:eastAsia="zh-CN"/>
        </w:rPr>
      </w:pPr>
      <w:r w:rsidRPr="000760EA">
        <w:rPr>
          <w:lang w:eastAsia="zh-CN"/>
        </w:rPr>
        <w:t xml:space="preserve">    product = </w:t>
      </w:r>
      <w:proofErr w:type="gramStart"/>
      <w:r w:rsidRPr="000760EA">
        <w:rPr>
          <w:lang w:eastAsia="zh-CN"/>
        </w:rPr>
        <w:t>Product(</w:t>
      </w:r>
      <w:proofErr w:type="spellStart"/>
      <w:proofErr w:type="gramEnd"/>
      <w:r w:rsidRPr="000760EA">
        <w:rPr>
          <w:lang w:eastAsia="zh-CN"/>
        </w:rPr>
        <w:t>merchant_id</w:t>
      </w:r>
      <w:proofErr w:type="spellEnd"/>
      <w:r w:rsidRPr="000760EA">
        <w:rPr>
          <w:lang w:eastAsia="zh-CN"/>
        </w:rPr>
        <w:t>=</w:t>
      </w:r>
      <w:proofErr w:type="spellStart"/>
      <w:r w:rsidRPr="000760EA">
        <w:rPr>
          <w:lang w:eastAsia="zh-CN"/>
        </w:rPr>
        <w:t>merchant_id</w:t>
      </w:r>
      <w:proofErr w:type="spellEnd"/>
      <w:r w:rsidRPr="000760EA">
        <w:rPr>
          <w:lang w:eastAsia="zh-CN"/>
        </w:rPr>
        <w:t>, **</w:t>
      </w:r>
      <w:proofErr w:type="spellStart"/>
      <w:r w:rsidRPr="000760EA">
        <w:rPr>
          <w:lang w:eastAsia="zh-CN"/>
        </w:rPr>
        <w:t>kwargs</w:t>
      </w:r>
      <w:proofErr w:type="spellEnd"/>
      <w:r w:rsidRPr="000760EA">
        <w:rPr>
          <w:lang w:eastAsia="zh-CN"/>
        </w:rPr>
        <w:t>)</w:t>
      </w:r>
    </w:p>
    <w:p w14:paraId="330798B4"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db.add</w:t>
      </w:r>
      <w:proofErr w:type="spellEnd"/>
      <w:r w:rsidRPr="000760EA">
        <w:rPr>
          <w:lang w:eastAsia="zh-CN"/>
        </w:rPr>
        <w:t>(product)</w:t>
      </w:r>
    </w:p>
    <w:p w14:paraId="457A107A"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db.commit</w:t>
      </w:r>
      <w:proofErr w:type="spellEnd"/>
      <w:proofErr w:type="gramEnd"/>
      <w:r w:rsidRPr="000760EA">
        <w:rPr>
          <w:lang w:eastAsia="zh-CN"/>
        </w:rPr>
        <w:t>()</w:t>
      </w:r>
    </w:p>
    <w:p w14:paraId="76D6DF0D"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db.refresh</w:t>
      </w:r>
      <w:proofErr w:type="spellEnd"/>
      <w:proofErr w:type="gramEnd"/>
      <w:r w:rsidRPr="000760EA">
        <w:rPr>
          <w:lang w:eastAsia="zh-CN"/>
        </w:rPr>
        <w:t>(product)</w:t>
      </w:r>
    </w:p>
    <w:p w14:paraId="76D47A05" w14:textId="6ABB26B0" w:rsidR="000760EA" w:rsidRPr="000760EA" w:rsidRDefault="000760EA" w:rsidP="000760EA">
      <w:pPr>
        <w:rPr>
          <w:lang w:eastAsia="zh-CN"/>
        </w:rPr>
      </w:pPr>
      <w:r w:rsidRPr="000760EA">
        <w:rPr>
          <w:lang w:eastAsia="zh-CN"/>
        </w:rPr>
        <w:t>    return product</w:t>
      </w:r>
    </w:p>
    <w:p w14:paraId="5059FA91"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get_</w:t>
      </w:r>
      <w:proofErr w:type="gramStart"/>
      <w:r w:rsidRPr="000760EA">
        <w:rPr>
          <w:lang w:eastAsia="zh-CN"/>
        </w:rPr>
        <w:t>product</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w:t>
      </w:r>
      <w:proofErr w:type="spellStart"/>
      <w:r w:rsidRPr="000760EA">
        <w:rPr>
          <w:lang w:eastAsia="zh-CN"/>
        </w:rPr>
        <w:t>product_id</w:t>
      </w:r>
      <w:proofErr w:type="spellEnd"/>
      <w:r w:rsidRPr="000760EA">
        <w:rPr>
          <w:lang w:eastAsia="zh-CN"/>
        </w:rPr>
        <w:t xml:space="preserve">: int) -&gt; </w:t>
      </w:r>
      <w:proofErr w:type="gramStart"/>
      <w:r w:rsidRPr="000760EA">
        <w:rPr>
          <w:lang w:eastAsia="zh-CN"/>
        </w:rPr>
        <w:t>Optional[</w:t>
      </w:r>
      <w:proofErr w:type="gramEnd"/>
      <w:r w:rsidRPr="000760EA">
        <w:rPr>
          <w:lang w:eastAsia="zh-CN"/>
        </w:rPr>
        <w:t>Product]:</w:t>
      </w:r>
    </w:p>
    <w:p w14:paraId="2283ABC4" w14:textId="3CE2FAC5" w:rsidR="000760EA" w:rsidRPr="000760EA" w:rsidRDefault="000760EA" w:rsidP="000760EA">
      <w:pPr>
        <w:rPr>
          <w:lang w:eastAsia="zh-CN"/>
        </w:rPr>
      </w:pPr>
      <w:r w:rsidRPr="000760EA">
        <w:rPr>
          <w:lang w:eastAsia="zh-CN"/>
        </w:rPr>
        <w:t>    """</w:t>
      </w:r>
      <w:r w:rsidRPr="000760EA">
        <w:rPr>
          <w:lang w:eastAsia="zh-CN"/>
        </w:rPr>
        <w:t>根据</w:t>
      </w:r>
      <w:r w:rsidRPr="000760EA">
        <w:rPr>
          <w:lang w:eastAsia="zh-CN"/>
        </w:rPr>
        <w:t>ID</w:t>
      </w:r>
      <w:r w:rsidRPr="000760EA">
        <w:rPr>
          <w:lang w:eastAsia="zh-CN"/>
        </w:rPr>
        <w:t>查询单个商品</w:t>
      </w:r>
    </w:p>
    <w:p w14:paraId="30614204" w14:textId="77777777" w:rsidR="000760EA" w:rsidRPr="000760EA" w:rsidRDefault="000760EA" w:rsidP="000760EA">
      <w:pPr>
        <w:rPr>
          <w:lang w:eastAsia="zh-CN"/>
        </w:rPr>
      </w:pPr>
      <w:r w:rsidRPr="000760EA">
        <w:rPr>
          <w:lang w:eastAsia="zh-CN"/>
        </w:rPr>
        <w:t xml:space="preserve">    </w:t>
      </w:r>
      <w:r w:rsidRPr="000760EA">
        <w:rPr>
          <w:lang w:eastAsia="zh-CN"/>
        </w:rPr>
        <w:t>参数</w:t>
      </w:r>
      <w:r w:rsidRPr="000760EA">
        <w:rPr>
          <w:lang w:eastAsia="zh-CN"/>
        </w:rPr>
        <w:t>:</w:t>
      </w:r>
    </w:p>
    <w:p w14:paraId="1E2E55B1"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20497034" w14:textId="2BF6FA09" w:rsidR="000760EA" w:rsidRPr="000760EA" w:rsidRDefault="000760EA" w:rsidP="000760EA">
      <w:pPr>
        <w:rPr>
          <w:lang w:eastAsia="zh-CN"/>
        </w:rPr>
      </w:pPr>
      <w:r w:rsidRPr="000760EA">
        <w:rPr>
          <w:lang w:eastAsia="zh-CN"/>
        </w:rPr>
        <w:t xml:space="preserve">        </w:t>
      </w:r>
      <w:proofErr w:type="spellStart"/>
      <w:r w:rsidRPr="000760EA">
        <w:rPr>
          <w:lang w:eastAsia="zh-CN"/>
        </w:rPr>
        <w:t>product_id</w:t>
      </w:r>
      <w:proofErr w:type="spellEnd"/>
      <w:r w:rsidRPr="000760EA">
        <w:rPr>
          <w:lang w:eastAsia="zh-CN"/>
        </w:rPr>
        <w:t xml:space="preserve">: </w:t>
      </w:r>
      <w:r w:rsidRPr="000760EA">
        <w:rPr>
          <w:lang w:eastAsia="zh-CN"/>
        </w:rPr>
        <w:t>商品</w:t>
      </w:r>
      <w:r w:rsidRPr="000760EA">
        <w:rPr>
          <w:lang w:eastAsia="zh-CN"/>
        </w:rPr>
        <w:t>ID</w:t>
      </w:r>
    </w:p>
    <w:p w14:paraId="3C624658" w14:textId="77777777" w:rsidR="000760EA" w:rsidRPr="000760EA" w:rsidRDefault="000760EA" w:rsidP="000760EA">
      <w:pPr>
        <w:rPr>
          <w:lang w:eastAsia="zh-CN"/>
        </w:rPr>
      </w:pPr>
      <w:r w:rsidRPr="000760EA">
        <w:rPr>
          <w:lang w:eastAsia="zh-CN"/>
        </w:rPr>
        <w:t xml:space="preserve">    </w:t>
      </w:r>
      <w:r w:rsidRPr="000760EA">
        <w:rPr>
          <w:lang w:eastAsia="zh-CN"/>
        </w:rPr>
        <w:t>返回</w:t>
      </w:r>
      <w:r w:rsidRPr="000760EA">
        <w:rPr>
          <w:lang w:eastAsia="zh-CN"/>
        </w:rPr>
        <w:t>:</w:t>
      </w:r>
    </w:p>
    <w:p w14:paraId="21317470" w14:textId="77777777" w:rsidR="000760EA" w:rsidRPr="000760EA" w:rsidRDefault="000760EA" w:rsidP="000760EA">
      <w:pPr>
        <w:rPr>
          <w:lang w:eastAsia="zh-CN"/>
        </w:rPr>
      </w:pPr>
      <w:r w:rsidRPr="000760EA">
        <w:rPr>
          <w:lang w:eastAsia="zh-CN"/>
        </w:rPr>
        <w:t xml:space="preserve">        Optional[Product]: </w:t>
      </w:r>
      <w:r w:rsidRPr="000760EA">
        <w:rPr>
          <w:lang w:eastAsia="zh-CN"/>
        </w:rPr>
        <w:t>商品对象，不存在则返回</w:t>
      </w:r>
      <w:r w:rsidRPr="000760EA">
        <w:rPr>
          <w:lang w:eastAsia="zh-CN"/>
        </w:rPr>
        <w:t>None</w:t>
      </w:r>
    </w:p>
    <w:p w14:paraId="014CB7B2" w14:textId="77777777" w:rsidR="000760EA" w:rsidRPr="000760EA" w:rsidRDefault="000760EA" w:rsidP="000760EA">
      <w:pPr>
        <w:rPr>
          <w:lang w:eastAsia="zh-CN"/>
        </w:rPr>
      </w:pPr>
      <w:r w:rsidRPr="000760EA">
        <w:rPr>
          <w:lang w:eastAsia="zh-CN"/>
        </w:rPr>
        <w:t>    """</w:t>
      </w:r>
    </w:p>
    <w:p w14:paraId="00F13186" w14:textId="540DAEC7" w:rsidR="000760EA" w:rsidRPr="000760EA" w:rsidRDefault="000760EA" w:rsidP="000760EA">
      <w:pPr>
        <w:rPr>
          <w:lang w:eastAsia="zh-CN"/>
        </w:rPr>
      </w:pPr>
      <w:r w:rsidRPr="000760EA">
        <w:rPr>
          <w:lang w:eastAsia="zh-CN"/>
        </w:rPr>
        <w:t xml:space="preserve">    return </w:t>
      </w:r>
      <w:proofErr w:type="spellStart"/>
      <w:proofErr w:type="gramStart"/>
      <w:r w:rsidRPr="000760EA">
        <w:rPr>
          <w:lang w:eastAsia="zh-CN"/>
        </w:rPr>
        <w:t>db.query</w:t>
      </w:r>
      <w:proofErr w:type="spellEnd"/>
      <w:proofErr w:type="gramEnd"/>
      <w:r w:rsidRPr="000760EA">
        <w:rPr>
          <w:lang w:eastAsia="zh-CN"/>
        </w:rPr>
        <w:t>(Product</w:t>
      </w:r>
      <w:proofErr w:type="gramStart"/>
      <w:r w:rsidRPr="000760EA">
        <w:rPr>
          <w:lang w:eastAsia="zh-CN"/>
        </w:rPr>
        <w:t>).filter</w:t>
      </w:r>
      <w:proofErr w:type="gramEnd"/>
      <w:r w:rsidRPr="000760EA">
        <w:rPr>
          <w:lang w:eastAsia="zh-CN"/>
        </w:rPr>
        <w:t xml:space="preserve">(Product.id == </w:t>
      </w:r>
      <w:proofErr w:type="spellStart"/>
      <w:r w:rsidRPr="000760EA">
        <w:rPr>
          <w:lang w:eastAsia="zh-CN"/>
        </w:rPr>
        <w:t>product_id</w:t>
      </w:r>
      <w:proofErr w:type="spellEnd"/>
      <w:proofErr w:type="gramStart"/>
      <w:r w:rsidRPr="000760EA">
        <w:rPr>
          <w:lang w:eastAsia="zh-CN"/>
        </w:rPr>
        <w:t>).first</w:t>
      </w:r>
      <w:proofErr w:type="gramEnd"/>
      <w:r w:rsidRPr="000760EA">
        <w:rPr>
          <w:lang w:eastAsia="zh-CN"/>
        </w:rPr>
        <w:t>()</w:t>
      </w:r>
    </w:p>
    <w:p w14:paraId="400597B4"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list_</w:t>
      </w:r>
      <w:proofErr w:type="gramStart"/>
      <w:r w:rsidRPr="000760EA">
        <w:rPr>
          <w:lang w:eastAsia="zh-CN"/>
        </w:rPr>
        <w:t>products</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page: int = 1, </w:t>
      </w:r>
      <w:proofErr w:type="spellStart"/>
      <w:r w:rsidRPr="000760EA">
        <w:rPr>
          <w:lang w:eastAsia="zh-CN"/>
        </w:rPr>
        <w:t>page_size</w:t>
      </w:r>
      <w:proofErr w:type="spellEnd"/>
      <w:r w:rsidRPr="000760EA">
        <w:rPr>
          <w:lang w:eastAsia="zh-CN"/>
        </w:rPr>
        <w:t xml:space="preserve">: int = 20) -&gt; </w:t>
      </w:r>
      <w:proofErr w:type="spellStart"/>
      <w:r w:rsidRPr="000760EA">
        <w:rPr>
          <w:lang w:eastAsia="zh-CN"/>
        </w:rPr>
        <w:t>dict</w:t>
      </w:r>
      <w:proofErr w:type="spellEnd"/>
      <w:r w:rsidRPr="000760EA">
        <w:rPr>
          <w:lang w:eastAsia="zh-CN"/>
        </w:rPr>
        <w:t>:</w:t>
      </w:r>
    </w:p>
    <w:p w14:paraId="6F874D06" w14:textId="06ADC93C" w:rsidR="000760EA" w:rsidRPr="000760EA" w:rsidRDefault="000760EA" w:rsidP="000760EA">
      <w:pPr>
        <w:rPr>
          <w:lang w:eastAsia="zh-CN"/>
        </w:rPr>
      </w:pPr>
      <w:r w:rsidRPr="000760EA">
        <w:rPr>
          <w:lang w:eastAsia="zh-CN"/>
        </w:rPr>
        <w:t>    """</w:t>
      </w:r>
      <w:r w:rsidRPr="000760EA">
        <w:rPr>
          <w:lang w:eastAsia="zh-CN"/>
        </w:rPr>
        <w:t>分页获取商品列表</w:t>
      </w:r>
    </w:p>
    <w:p w14:paraId="34A2D87D" w14:textId="77777777" w:rsidR="000760EA" w:rsidRPr="000760EA" w:rsidRDefault="000760EA" w:rsidP="000760EA">
      <w:pPr>
        <w:rPr>
          <w:lang w:eastAsia="zh-CN"/>
        </w:rPr>
      </w:pPr>
      <w:r w:rsidRPr="000760EA">
        <w:rPr>
          <w:lang w:eastAsia="zh-CN"/>
        </w:rPr>
        <w:lastRenderedPageBreak/>
        <w:t xml:space="preserve">    </w:t>
      </w:r>
      <w:r w:rsidRPr="000760EA">
        <w:rPr>
          <w:lang w:eastAsia="zh-CN"/>
        </w:rPr>
        <w:t>参数</w:t>
      </w:r>
      <w:r w:rsidRPr="000760EA">
        <w:rPr>
          <w:lang w:eastAsia="zh-CN"/>
        </w:rPr>
        <w:t>:</w:t>
      </w:r>
    </w:p>
    <w:p w14:paraId="6658103F"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5B741CBF" w14:textId="77777777" w:rsidR="000760EA" w:rsidRPr="000760EA" w:rsidRDefault="000760EA" w:rsidP="000760EA">
      <w:pPr>
        <w:rPr>
          <w:lang w:eastAsia="zh-CN"/>
        </w:rPr>
      </w:pPr>
      <w:r w:rsidRPr="000760EA">
        <w:rPr>
          <w:lang w:eastAsia="zh-CN"/>
        </w:rPr>
        <w:t xml:space="preserve">        page: </w:t>
      </w:r>
      <w:r w:rsidRPr="000760EA">
        <w:rPr>
          <w:lang w:eastAsia="zh-CN"/>
        </w:rPr>
        <w:t>页码，从</w:t>
      </w:r>
      <w:r w:rsidRPr="000760EA">
        <w:rPr>
          <w:lang w:eastAsia="zh-CN"/>
        </w:rPr>
        <w:t>1</w:t>
      </w:r>
      <w:r w:rsidRPr="000760EA">
        <w:rPr>
          <w:lang w:eastAsia="zh-CN"/>
        </w:rPr>
        <w:t>开始</w:t>
      </w:r>
    </w:p>
    <w:p w14:paraId="0FEC05F7" w14:textId="6D76EEA3" w:rsidR="000760EA" w:rsidRPr="000760EA" w:rsidRDefault="000760EA" w:rsidP="000760EA">
      <w:pPr>
        <w:rPr>
          <w:lang w:eastAsia="zh-CN"/>
        </w:rPr>
      </w:pPr>
      <w:r w:rsidRPr="000760EA">
        <w:rPr>
          <w:lang w:eastAsia="zh-CN"/>
        </w:rPr>
        <w:t xml:space="preserve">        </w:t>
      </w:r>
      <w:proofErr w:type="spellStart"/>
      <w:r w:rsidRPr="000760EA">
        <w:rPr>
          <w:lang w:eastAsia="zh-CN"/>
        </w:rPr>
        <w:t>page_size</w:t>
      </w:r>
      <w:proofErr w:type="spellEnd"/>
      <w:r w:rsidRPr="000760EA">
        <w:rPr>
          <w:lang w:eastAsia="zh-CN"/>
        </w:rPr>
        <w:t xml:space="preserve">: </w:t>
      </w:r>
      <w:r w:rsidRPr="000760EA">
        <w:rPr>
          <w:lang w:eastAsia="zh-CN"/>
        </w:rPr>
        <w:t>每页数量</w:t>
      </w:r>
    </w:p>
    <w:p w14:paraId="6CAD86B5" w14:textId="77777777" w:rsidR="000760EA" w:rsidRPr="000760EA" w:rsidRDefault="000760EA" w:rsidP="000760EA">
      <w:pPr>
        <w:rPr>
          <w:lang w:eastAsia="zh-CN"/>
        </w:rPr>
      </w:pPr>
      <w:r w:rsidRPr="000760EA">
        <w:rPr>
          <w:lang w:eastAsia="zh-CN"/>
        </w:rPr>
        <w:t xml:space="preserve">    </w:t>
      </w:r>
      <w:r w:rsidRPr="000760EA">
        <w:rPr>
          <w:lang w:eastAsia="zh-CN"/>
        </w:rPr>
        <w:t>返回</w:t>
      </w:r>
      <w:r w:rsidRPr="000760EA">
        <w:rPr>
          <w:lang w:eastAsia="zh-CN"/>
        </w:rPr>
        <w:t>:</w:t>
      </w:r>
    </w:p>
    <w:p w14:paraId="5815AD83"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dict</w:t>
      </w:r>
      <w:proofErr w:type="spellEnd"/>
      <w:r w:rsidRPr="000760EA">
        <w:rPr>
          <w:lang w:eastAsia="zh-CN"/>
        </w:rPr>
        <w:t xml:space="preserve">: </w:t>
      </w:r>
      <w:r w:rsidRPr="000760EA">
        <w:rPr>
          <w:lang w:eastAsia="zh-CN"/>
        </w:rPr>
        <w:t>包含</w:t>
      </w:r>
      <w:r w:rsidRPr="000760EA">
        <w:rPr>
          <w:lang w:eastAsia="zh-CN"/>
        </w:rPr>
        <w:t>items</w:t>
      </w:r>
      <w:r w:rsidRPr="000760EA">
        <w:rPr>
          <w:lang w:eastAsia="zh-CN"/>
        </w:rPr>
        <w:t>（商品列表）、</w:t>
      </w:r>
      <w:r w:rsidRPr="000760EA">
        <w:rPr>
          <w:lang w:eastAsia="zh-CN"/>
        </w:rPr>
        <w:t>total</w:t>
      </w:r>
      <w:r w:rsidRPr="000760EA">
        <w:rPr>
          <w:lang w:eastAsia="zh-CN"/>
        </w:rPr>
        <w:t>（总数）、</w:t>
      </w:r>
      <w:r w:rsidRPr="000760EA">
        <w:rPr>
          <w:lang w:eastAsia="zh-CN"/>
        </w:rPr>
        <w:t>page</w:t>
      </w:r>
      <w:r w:rsidRPr="000760EA">
        <w:rPr>
          <w:lang w:eastAsia="zh-CN"/>
        </w:rPr>
        <w:t>、</w:t>
      </w:r>
      <w:proofErr w:type="spellStart"/>
      <w:r w:rsidRPr="000760EA">
        <w:rPr>
          <w:lang w:eastAsia="zh-CN"/>
        </w:rPr>
        <w:t>page_size</w:t>
      </w:r>
      <w:proofErr w:type="spellEnd"/>
      <w:r w:rsidRPr="000760EA">
        <w:rPr>
          <w:lang w:eastAsia="zh-CN"/>
        </w:rPr>
        <w:t>的分页数据</w:t>
      </w:r>
    </w:p>
    <w:p w14:paraId="52AE59D3" w14:textId="77777777" w:rsidR="000760EA" w:rsidRPr="000760EA" w:rsidRDefault="000760EA" w:rsidP="000760EA">
      <w:pPr>
        <w:rPr>
          <w:lang w:eastAsia="zh-CN"/>
        </w:rPr>
      </w:pPr>
      <w:r w:rsidRPr="000760EA">
        <w:rPr>
          <w:lang w:eastAsia="zh-CN"/>
        </w:rPr>
        <w:t>    """</w:t>
      </w:r>
    </w:p>
    <w:p w14:paraId="05B8C853" w14:textId="77777777" w:rsidR="000760EA" w:rsidRPr="000760EA" w:rsidRDefault="000760EA" w:rsidP="000760EA">
      <w:pPr>
        <w:rPr>
          <w:lang w:eastAsia="zh-CN"/>
        </w:rPr>
      </w:pPr>
      <w:r w:rsidRPr="000760EA">
        <w:rPr>
          <w:lang w:eastAsia="zh-CN"/>
        </w:rPr>
        <w:t xml:space="preserve">    query = </w:t>
      </w:r>
      <w:proofErr w:type="spellStart"/>
      <w:proofErr w:type="gramStart"/>
      <w:r w:rsidRPr="000760EA">
        <w:rPr>
          <w:lang w:eastAsia="zh-CN"/>
        </w:rPr>
        <w:t>db.query</w:t>
      </w:r>
      <w:proofErr w:type="spellEnd"/>
      <w:proofErr w:type="gramEnd"/>
      <w:r w:rsidRPr="000760EA">
        <w:rPr>
          <w:lang w:eastAsia="zh-CN"/>
        </w:rPr>
        <w:t>(Product)</w:t>
      </w:r>
    </w:p>
    <w:p w14:paraId="1CE9D55F" w14:textId="77777777" w:rsidR="000760EA" w:rsidRPr="000760EA" w:rsidRDefault="000760EA" w:rsidP="000760EA">
      <w:pPr>
        <w:rPr>
          <w:lang w:eastAsia="zh-CN"/>
        </w:rPr>
      </w:pPr>
      <w:r w:rsidRPr="000760EA">
        <w:rPr>
          <w:lang w:eastAsia="zh-CN"/>
        </w:rPr>
        <w:t xml:space="preserve">    total = </w:t>
      </w:r>
      <w:proofErr w:type="spellStart"/>
      <w:proofErr w:type="gramStart"/>
      <w:r w:rsidRPr="000760EA">
        <w:rPr>
          <w:lang w:eastAsia="zh-CN"/>
        </w:rPr>
        <w:t>query.count</w:t>
      </w:r>
      <w:proofErr w:type="spellEnd"/>
      <w:proofErr w:type="gramEnd"/>
      <w:r w:rsidRPr="000760EA">
        <w:rPr>
          <w:lang w:eastAsia="zh-CN"/>
        </w:rPr>
        <w:t>()</w:t>
      </w:r>
    </w:p>
    <w:p w14:paraId="51AB6059" w14:textId="77777777" w:rsidR="000760EA" w:rsidRPr="000760EA" w:rsidRDefault="000760EA" w:rsidP="000760EA">
      <w:pPr>
        <w:rPr>
          <w:lang w:eastAsia="zh-CN"/>
        </w:rPr>
      </w:pPr>
      <w:r w:rsidRPr="000760EA">
        <w:rPr>
          <w:lang w:eastAsia="zh-CN"/>
        </w:rPr>
        <w:t xml:space="preserve">    # </w:t>
      </w:r>
      <w:r w:rsidRPr="000760EA">
        <w:rPr>
          <w:lang w:eastAsia="zh-CN"/>
        </w:rPr>
        <w:t>计算偏移量并分页查询</w:t>
      </w:r>
    </w:p>
    <w:p w14:paraId="369C1112" w14:textId="77777777" w:rsidR="000760EA" w:rsidRPr="000760EA" w:rsidRDefault="000760EA" w:rsidP="000760EA">
      <w:pPr>
        <w:rPr>
          <w:lang w:eastAsia="zh-CN"/>
        </w:rPr>
      </w:pPr>
      <w:r w:rsidRPr="000760EA">
        <w:rPr>
          <w:lang w:eastAsia="zh-CN"/>
        </w:rPr>
        <w:t xml:space="preserve">    items = </w:t>
      </w:r>
      <w:proofErr w:type="spellStart"/>
      <w:proofErr w:type="gramStart"/>
      <w:r w:rsidRPr="000760EA">
        <w:rPr>
          <w:lang w:eastAsia="zh-CN"/>
        </w:rPr>
        <w:t>query.offset</w:t>
      </w:r>
      <w:proofErr w:type="spellEnd"/>
      <w:proofErr w:type="gramEnd"/>
      <w:r w:rsidRPr="000760EA">
        <w:rPr>
          <w:lang w:eastAsia="zh-CN"/>
        </w:rPr>
        <w:t xml:space="preserve">((page - 1) * </w:t>
      </w:r>
      <w:proofErr w:type="spellStart"/>
      <w:r w:rsidRPr="000760EA">
        <w:rPr>
          <w:lang w:eastAsia="zh-CN"/>
        </w:rPr>
        <w:t>page_size</w:t>
      </w:r>
      <w:proofErr w:type="spellEnd"/>
      <w:proofErr w:type="gramStart"/>
      <w:r w:rsidRPr="000760EA">
        <w:rPr>
          <w:lang w:eastAsia="zh-CN"/>
        </w:rPr>
        <w:t>).limit</w:t>
      </w:r>
      <w:proofErr w:type="gramEnd"/>
      <w:r w:rsidRPr="000760EA">
        <w:rPr>
          <w:lang w:eastAsia="zh-CN"/>
        </w:rPr>
        <w:t>(</w:t>
      </w:r>
      <w:proofErr w:type="spellStart"/>
      <w:r w:rsidRPr="000760EA">
        <w:rPr>
          <w:lang w:eastAsia="zh-CN"/>
        </w:rPr>
        <w:t>page_size</w:t>
      </w:r>
      <w:proofErr w:type="spellEnd"/>
      <w:proofErr w:type="gramStart"/>
      <w:r w:rsidRPr="000760EA">
        <w:rPr>
          <w:lang w:eastAsia="zh-CN"/>
        </w:rPr>
        <w:t>).all</w:t>
      </w:r>
      <w:proofErr w:type="gramEnd"/>
      <w:r w:rsidRPr="000760EA">
        <w:rPr>
          <w:lang w:eastAsia="zh-CN"/>
        </w:rPr>
        <w:t>()</w:t>
      </w:r>
    </w:p>
    <w:p w14:paraId="066EB21D" w14:textId="141B1164" w:rsidR="000760EA" w:rsidRPr="000760EA" w:rsidRDefault="000760EA" w:rsidP="000760EA">
      <w:pPr>
        <w:rPr>
          <w:lang w:eastAsia="zh-CN"/>
        </w:rPr>
      </w:pPr>
      <w:r w:rsidRPr="000760EA">
        <w:rPr>
          <w:lang w:eastAsia="zh-CN"/>
        </w:rPr>
        <w:t>    return {"items": items, "total": total, "page": page, "</w:t>
      </w:r>
      <w:proofErr w:type="spellStart"/>
      <w:r w:rsidRPr="000760EA">
        <w:rPr>
          <w:lang w:eastAsia="zh-CN"/>
        </w:rPr>
        <w:t>page_size</w:t>
      </w:r>
      <w:proofErr w:type="spellEnd"/>
      <w:r w:rsidRPr="000760EA">
        <w:rPr>
          <w:lang w:eastAsia="zh-CN"/>
        </w:rPr>
        <w:t xml:space="preserve">": </w:t>
      </w:r>
      <w:proofErr w:type="spellStart"/>
      <w:r w:rsidRPr="000760EA">
        <w:rPr>
          <w:lang w:eastAsia="zh-CN"/>
        </w:rPr>
        <w:t>page_size</w:t>
      </w:r>
      <w:proofErr w:type="spellEnd"/>
      <w:r w:rsidRPr="000760EA">
        <w:rPr>
          <w:lang w:eastAsia="zh-CN"/>
        </w:rPr>
        <w:t>}</w:t>
      </w:r>
    </w:p>
    <w:p w14:paraId="5FB3AEE4"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search_</w:t>
      </w:r>
      <w:proofErr w:type="gramStart"/>
      <w:r w:rsidRPr="000760EA">
        <w:rPr>
          <w:lang w:eastAsia="zh-CN"/>
        </w:rPr>
        <w:t>products</w:t>
      </w:r>
      <w:proofErr w:type="spellEnd"/>
      <w:r w:rsidRPr="000760EA">
        <w:rPr>
          <w:lang w:eastAsia="zh-CN"/>
        </w:rPr>
        <w:t>(</w:t>
      </w:r>
      <w:proofErr w:type="gramEnd"/>
    </w:p>
    <w:p w14:paraId="0B494F0D"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Session, query: str = "", </w:t>
      </w:r>
      <w:proofErr w:type="spellStart"/>
      <w:r w:rsidRPr="000760EA">
        <w:rPr>
          <w:lang w:eastAsia="zh-CN"/>
        </w:rPr>
        <w:t>category_id</w:t>
      </w:r>
      <w:proofErr w:type="spellEnd"/>
      <w:r w:rsidRPr="000760EA">
        <w:rPr>
          <w:lang w:eastAsia="zh-CN"/>
        </w:rPr>
        <w:t>: Optional[int] = None,</w:t>
      </w:r>
    </w:p>
    <w:p w14:paraId="166A609F"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min_price</w:t>
      </w:r>
      <w:proofErr w:type="spellEnd"/>
      <w:r w:rsidRPr="000760EA">
        <w:rPr>
          <w:lang w:eastAsia="zh-CN"/>
        </w:rPr>
        <w:t xml:space="preserve">: Optional[float] = None, </w:t>
      </w:r>
      <w:proofErr w:type="spellStart"/>
      <w:r w:rsidRPr="000760EA">
        <w:rPr>
          <w:lang w:eastAsia="zh-CN"/>
        </w:rPr>
        <w:t>max_price</w:t>
      </w:r>
      <w:proofErr w:type="spellEnd"/>
      <w:r w:rsidRPr="000760EA">
        <w:rPr>
          <w:lang w:eastAsia="zh-CN"/>
        </w:rPr>
        <w:t>: Optional[float] = None,</w:t>
      </w:r>
    </w:p>
    <w:p w14:paraId="0A095E66" w14:textId="77777777" w:rsidR="000760EA" w:rsidRPr="000760EA" w:rsidRDefault="000760EA" w:rsidP="000760EA">
      <w:pPr>
        <w:rPr>
          <w:lang w:eastAsia="zh-CN"/>
        </w:rPr>
      </w:pPr>
      <w:r w:rsidRPr="000760EA">
        <w:rPr>
          <w:lang w:eastAsia="zh-CN"/>
        </w:rPr>
        <w:t xml:space="preserve">    page: int = 1, </w:t>
      </w:r>
      <w:proofErr w:type="spellStart"/>
      <w:r w:rsidRPr="000760EA">
        <w:rPr>
          <w:lang w:eastAsia="zh-CN"/>
        </w:rPr>
        <w:t>page_size</w:t>
      </w:r>
      <w:proofErr w:type="spellEnd"/>
      <w:r w:rsidRPr="000760EA">
        <w:rPr>
          <w:lang w:eastAsia="zh-CN"/>
        </w:rPr>
        <w:t>: int = 20,</w:t>
      </w:r>
    </w:p>
    <w:p w14:paraId="24773018" w14:textId="77777777" w:rsidR="000760EA" w:rsidRPr="000760EA" w:rsidRDefault="000760EA" w:rsidP="000760EA">
      <w:pPr>
        <w:rPr>
          <w:lang w:eastAsia="zh-CN"/>
        </w:rPr>
      </w:pPr>
      <w:r w:rsidRPr="000760EA">
        <w:rPr>
          <w:lang w:eastAsia="zh-CN"/>
        </w:rPr>
        <w:t xml:space="preserve">) -&gt; </w:t>
      </w:r>
      <w:proofErr w:type="spellStart"/>
      <w:r w:rsidRPr="000760EA">
        <w:rPr>
          <w:lang w:eastAsia="zh-CN"/>
        </w:rPr>
        <w:t>dict</w:t>
      </w:r>
      <w:proofErr w:type="spellEnd"/>
      <w:r w:rsidRPr="000760EA">
        <w:rPr>
          <w:lang w:eastAsia="zh-CN"/>
        </w:rPr>
        <w:t>:</w:t>
      </w:r>
    </w:p>
    <w:p w14:paraId="4F1DEFDD" w14:textId="007498EB" w:rsidR="000760EA" w:rsidRPr="000760EA" w:rsidRDefault="000760EA" w:rsidP="000760EA">
      <w:pPr>
        <w:rPr>
          <w:lang w:eastAsia="zh-CN"/>
        </w:rPr>
      </w:pPr>
      <w:r w:rsidRPr="000760EA">
        <w:rPr>
          <w:lang w:eastAsia="zh-CN"/>
        </w:rPr>
        <w:t>    """</w:t>
      </w:r>
      <w:r w:rsidRPr="000760EA">
        <w:rPr>
          <w:lang w:eastAsia="zh-CN"/>
        </w:rPr>
        <w:t>多条件搜索商品</w:t>
      </w:r>
    </w:p>
    <w:p w14:paraId="59347D84" w14:textId="2C9F906E" w:rsidR="000760EA" w:rsidRPr="000760EA" w:rsidRDefault="000760EA" w:rsidP="000760EA">
      <w:pPr>
        <w:rPr>
          <w:lang w:eastAsia="zh-CN"/>
        </w:rPr>
      </w:pPr>
      <w:r w:rsidRPr="000760EA">
        <w:rPr>
          <w:lang w:eastAsia="zh-CN"/>
        </w:rPr>
        <w:t xml:space="preserve">    </w:t>
      </w:r>
      <w:r w:rsidRPr="000760EA">
        <w:rPr>
          <w:lang w:eastAsia="zh-CN"/>
        </w:rPr>
        <w:t>支持关键词模糊搜索（名称或描述）、分类过滤和价格区间过滤。</w:t>
      </w:r>
    </w:p>
    <w:p w14:paraId="4DC01AFA" w14:textId="77777777" w:rsidR="000760EA" w:rsidRPr="000760EA" w:rsidRDefault="000760EA" w:rsidP="000760EA">
      <w:pPr>
        <w:rPr>
          <w:lang w:eastAsia="zh-CN"/>
        </w:rPr>
      </w:pPr>
      <w:r w:rsidRPr="000760EA">
        <w:rPr>
          <w:lang w:eastAsia="zh-CN"/>
        </w:rPr>
        <w:t xml:space="preserve">    </w:t>
      </w:r>
      <w:r w:rsidRPr="000760EA">
        <w:rPr>
          <w:lang w:eastAsia="zh-CN"/>
        </w:rPr>
        <w:t>参数</w:t>
      </w:r>
      <w:r w:rsidRPr="000760EA">
        <w:rPr>
          <w:lang w:eastAsia="zh-CN"/>
        </w:rPr>
        <w:t>:</w:t>
      </w:r>
    </w:p>
    <w:p w14:paraId="5DD7C37B"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39733DA5" w14:textId="77777777" w:rsidR="000760EA" w:rsidRPr="000760EA" w:rsidRDefault="000760EA" w:rsidP="000760EA">
      <w:pPr>
        <w:rPr>
          <w:lang w:eastAsia="zh-CN"/>
        </w:rPr>
      </w:pPr>
      <w:r w:rsidRPr="000760EA">
        <w:rPr>
          <w:lang w:eastAsia="zh-CN"/>
        </w:rPr>
        <w:t xml:space="preserve">        query: </w:t>
      </w:r>
      <w:r w:rsidRPr="000760EA">
        <w:rPr>
          <w:lang w:eastAsia="zh-CN"/>
        </w:rPr>
        <w:t>搜索关键词（模糊匹配名称和描述）</w:t>
      </w:r>
    </w:p>
    <w:p w14:paraId="1510B55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category_id</w:t>
      </w:r>
      <w:proofErr w:type="spellEnd"/>
      <w:r w:rsidRPr="000760EA">
        <w:rPr>
          <w:lang w:eastAsia="zh-CN"/>
        </w:rPr>
        <w:t xml:space="preserve">: </w:t>
      </w:r>
      <w:r w:rsidRPr="000760EA">
        <w:rPr>
          <w:lang w:eastAsia="zh-CN"/>
        </w:rPr>
        <w:t>分类</w:t>
      </w:r>
      <w:r w:rsidRPr="000760EA">
        <w:rPr>
          <w:lang w:eastAsia="zh-CN"/>
        </w:rPr>
        <w:t>ID</w:t>
      </w:r>
      <w:r w:rsidRPr="000760EA">
        <w:rPr>
          <w:lang w:eastAsia="zh-CN"/>
        </w:rPr>
        <w:t>过滤</w:t>
      </w:r>
    </w:p>
    <w:p w14:paraId="3D0A8322"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min_price</w:t>
      </w:r>
      <w:proofErr w:type="spellEnd"/>
      <w:r w:rsidRPr="000760EA">
        <w:rPr>
          <w:lang w:eastAsia="zh-CN"/>
        </w:rPr>
        <w:t xml:space="preserve">: </w:t>
      </w:r>
      <w:r w:rsidRPr="000760EA">
        <w:rPr>
          <w:lang w:eastAsia="zh-CN"/>
        </w:rPr>
        <w:t>最低价格过滤</w:t>
      </w:r>
    </w:p>
    <w:p w14:paraId="57557ABA"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max_price</w:t>
      </w:r>
      <w:proofErr w:type="spellEnd"/>
      <w:r w:rsidRPr="000760EA">
        <w:rPr>
          <w:lang w:eastAsia="zh-CN"/>
        </w:rPr>
        <w:t xml:space="preserve">: </w:t>
      </w:r>
      <w:r w:rsidRPr="000760EA">
        <w:rPr>
          <w:lang w:eastAsia="zh-CN"/>
        </w:rPr>
        <w:t>最高价格过滤</w:t>
      </w:r>
    </w:p>
    <w:p w14:paraId="05522770" w14:textId="77777777" w:rsidR="000760EA" w:rsidRPr="000760EA" w:rsidRDefault="000760EA" w:rsidP="000760EA">
      <w:pPr>
        <w:rPr>
          <w:lang w:eastAsia="zh-CN"/>
        </w:rPr>
      </w:pPr>
      <w:r w:rsidRPr="000760EA">
        <w:rPr>
          <w:lang w:eastAsia="zh-CN"/>
        </w:rPr>
        <w:t xml:space="preserve">        page: </w:t>
      </w:r>
      <w:r w:rsidRPr="000760EA">
        <w:rPr>
          <w:lang w:eastAsia="zh-CN"/>
        </w:rPr>
        <w:t>页码</w:t>
      </w:r>
    </w:p>
    <w:p w14:paraId="40E1BA6C" w14:textId="7B19ECD5" w:rsidR="000760EA" w:rsidRPr="000760EA" w:rsidRDefault="000760EA" w:rsidP="000760EA">
      <w:pPr>
        <w:rPr>
          <w:lang w:eastAsia="zh-CN"/>
        </w:rPr>
      </w:pPr>
      <w:r w:rsidRPr="000760EA">
        <w:rPr>
          <w:lang w:eastAsia="zh-CN"/>
        </w:rPr>
        <w:t xml:space="preserve">        </w:t>
      </w:r>
      <w:proofErr w:type="spellStart"/>
      <w:r w:rsidRPr="000760EA">
        <w:rPr>
          <w:lang w:eastAsia="zh-CN"/>
        </w:rPr>
        <w:t>page_size</w:t>
      </w:r>
      <w:proofErr w:type="spellEnd"/>
      <w:r w:rsidRPr="000760EA">
        <w:rPr>
          <w:lang w:eastAsia="zh-CN"/>
        </w:rPr>
        <w:t xml:space="preserve">: </w:t>
      </w:r>
      <w:r w:rsidRPr="000760EA">
        <w:rPr>
          <w:lang w:eastAsia="zh-CN"/>
        </w:rPr>
        <w:t>每页数量</w:t>
      </w:r>
    </w:p>
    <w:p w14:paraId="2EB9A87D" w14:textId="77777777" w:rsidR="000760EA" w:rsidRPr="000760EA" w:rsidRDefault="000760EA" w:rsidP="000760EA">
      <w:pPr>
        <w:rPr>
          <w:lang w:eastAsia="zh-CN"/>
        </w:rPr>
      </w:pPr>
      <w:r w:rsidRPr="000760EA">
        <w:rPr>
          <w:lang w:eastAsia="zh-CN"/>
        </w:rPr>
        <w:t xml:space="preserve">    </w:t>
      </w:r>
      <w:r w:rsidRPr="000760EA">
        <w:rPr>
          <w:lang w:eastAsia="zh-CN"/>
        </w:rPr>
        <w:t>返回</w:t>
      </w:r>
      <w:r w:rsidRPr="000760EA">
        <w:rPr>
          <w:lang w:eastAsia="zh-CN"/>
        </w:rPr>
        <w:t>:</w:t>
      </w:r>
    </w:p>
    <w:p w14:paraId="2381826D"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dict</w:t>
      </w:r>
      <w:proofErr w:type="spellEnd"/>
      <w:r w:rsidRPr="000760EA">
        <w:rPr>
          <w:lang w:eastAsia="zh-CN"/>
        </w:rPr>
        <w:t xml:space="preserve">: </w:t>
      </w:r>
      <w:r w:rsidRPr="000760EA">
        <w:rPr>
          <w:lang w:eastAsia="zh-CN"/>
        </w:rPr>
        <w:t>符合条件的分</w:t>
      </w:r>
      <w:proofErr w:type="gramStart"/>
      <w:r w:rsidRPr="000760EA">
        <w:rPr>
          <w:lang w:eastAsia="zh-CN"/>
        </w:rPr>
        <w:t>页商品</w:t>
      </w:r>
      <w:proofErr w:type="gramEnd"/>
      <w:r w:rsidRPr="000760EA">
        <w:rPr>
          <w:lang w:eastAsia="zh-CN"/>
        </w:rPr>
        <w:t>数据</w:t>
      </w:r>
    </w:p>
    <w:p w14:paraId="3A756039" w14:textId="77777777" w:rsidR="000760EA" w:rsidRPr="000760EA" w:rsidRDefault="000760EA" w:rsidP="000760EA">
      <w:pPr>
        <w:rPr>
          <w:lang w:eastAsia="zh-CN"/>
        </w:rPr>
      </w:pPr>
      <w:r w:rsidRPr="000760EA">
        <w:rPr>
          <w:lang w:eastAsia="zh-CN"/>
        </w:rPr>
        <w:t>    """</w:t>
      </w:r>
    </w:p>
    <w:p w14:paraId="43F92F44" w14:textId="77777777" w:rsidR="000760EA" w:rsidRPr="000760EA" w:rsidRDefault="000760EA" w:rsidP="000760EA">
      <w:pPr>
        <w:rPr>
          <w:lang w:eastAsia="zh-CN"/>
        </w:rPr>
      </w:pPr>
      <w:r w:rsidRPr="000760EA">
        <w:rPr>
          <w:lang w:eastAsia="zh-CN"/>
        </w:rPr>
        <w:t xml:space="preserve">    q = </w:t>
      </w:r>
      <w:proofErr w:type="spellStart"/>
      <w:proofErr w:type="gramStart"/>
      <w:r w:rsidRPr="000760EA">
        <w:rPr>
          <w:lang w:eastAsia="zh-CN"/>
        </w:rPr>
        <w:t>db.query</w:t>
      </w:r>
      <w:proofErr w:type="spellEnd"/>
      <w:proofErr w:type="gramEnd"/>
      <w:r w:rsidRPr="000760EA">
        <w:rPr>
          <w:lang w:eastAsia="zh-CN"/>
        </w:rPr>
        <w:t>(Product)</w:t>
      </w:r>
    </w:p>
    <w:p w14:paraId="49972542" w14:textId="77777777" w:rsidR="000760EA" w:rsidRPr="000760EA" w:rsidRDefault="000760EA" w:rsidP="000760EA">
      <w:pPr>
        <w:rPr>
          <w:lang w:eastAsia="zh-CN"/>
        </w:rPr>
      </w:pPr>
      <w:r w:rsidRPr="000760EA">
        <w:rPr>
          <w:lang w:eastAsia="zh-CN"/>
        </w:rPr>
        <w:t xml:space="preserve">    # </w:t>
      </w:r>
      <w:r w:rsidRPr="000760EA">
        <w:rPr>
          <w:lang w:eastAsia="zh-CN"/>
        </w:rPr>
        <w:t>关键词模糊搜索：匹配名称或描述</w:t>
      </w:r>
    </w:p>
    <w:p w14:paraId="467D41D9" w14:textId="77777777" w:rsidR="000760EA" w:rsidRPr="000760EA" w:rsidRDefault="000760EA" w:rsidP="000760EA">
      <w:pPr>
        <w:rPr>
          <w:lang w:eastAsia="zh-CN"/>
        </w:rPr>
      </w:pPr>
      <w:r w:rsidRPr="000760EA">
        <w:rPr>
          <w:lang w:eastAsia="zh-CN"/>
        </w:rPr>
        <w:t>    if query:</w:t>
      </w:r>
    </w:p>
    <w:p w14:paraId="4E53F8C0" w14:textId="77777777" w:rsidR="000760EA" w:rsidRPr="000760EA" w:rsidRDefault="000760EA" w:rsidP="000760EA">
      <w:pPr>
        <w:rPr>
          <w:lang w:eastAsia="zh-CN"/>
        </w:rPr>
      </w:pPr>
      <w:r w:rsidRPr="000760EA">
        <w:rPr>
          <w:lang w:eastAsia="zh-CN"/>
        </w:rPr>
        <w:t xml:space="preserve">        q = </w:t>
      </w:r>
      <w:proofErr w:type="spellStart"/>
      <w:proofErr w:type="gramStart"/>
      <w:r w:rsidRPr="000760EA">
        <w:rPr>
          <w:lang w:eastAsia="zh-CN"/>
        </w:rPr>
        <w:t>q.filter</w:t>
      </w:r>
      <w:proofErr w:type="spellEnd"/>
      <w:proofErr w:type="gramEnd"/>
      <w:r w:rsidRPr="000760EA">
        <w:rPr>
          <w:lang w:eastAsia="zh-CN"/>
        </w:rPr>
        <w:t>(or_(</w:t>
      </w:r>
      <w:proofErr w:type="spellStart"/>
      <w:r w:rsidRPr="000760EA">
        <w:rPr>
          <w:lang w:eastAsia="zh-CN"/>
        </w:rPr>
        <w:t>Product.name.contains</w:t>
      </w:r>
      <w:proofErr w:type="spellEnd"/>
      <w:r w:rsidRPr="000760EA">
        <w:rPr>
          <w:lang w:eastAsia="zh-CN"/>
        </w:rPr>
        <w:t xml:space="preserve">(query), </w:t>
      </w:r>
      <w:proofErr w:type="spellStart"/>
      <w:proofErr w:type="gramStart"/>
      <w:r w:rsidRPr="000760EA">
        <w:rPr>
          <w:lang w:eastAsia="zh-CN"/>
        </w:rPr>
        <w:t>Product.description.contains</w:t>
      </w:r>
      <w:proofErr w:type="spellEnd"/>
      <w:proofErr w:type="gramEnd"/>
      <w:r w:rsidRPr="000760EA">
        <w:rPr>
          <w:lang w:eastAsia="zh-CN"/>
        </w:rPr>
        <w:t>(query)))</w:t>
      </w:r>
    </w:p>
    <w:p w14:paraId="067AAC34" w14:textId="77777777" w:rsidR="000760EA" w:rsidRPr="000760EA" w:rsidRDefault="000760EA" w:rsidP="000760EA">
      <w:pPr>
        <w:rPr>
          <w:lang w:eastAsia="zh-CN"/>
        </w:rPr>
      </w:pPr>
      <w:r w:rsidRPr="000760EA">
        <w:rPr>
          <w:lang w:eastAsia="zh-CN"/>
        </w:rPr>
        <w:t xml:space="preserve">    # </w:t>
      </w:r>
      <w:r w:rsidRPr="000760EA">
        <w:rPr>
          <w:lang w:eastAsia="zh-CN"/>
        </w:rPr>
        <w:t>按分类</w:t>
      </w:r>
      <w:r w:rsidRPr="000760EA">
        <w:rPr>
          <w:lang w:eastAsia="zh-CN"/>
        </w:rPr>
        <w:t>ID</w:t>
      </w:r>
      <w:r w:rsidRPr="000760EA">
        <w:rPr>
          <w:lang w:eastAsia="zh-CN"/>
        </w:rPr>
        <w:t>过滤</w:t>
      </w:r>
    </w:p>
    <w:p w14:paraId="2B2D0130" w14:textId="77777777" w:rsidR="000760EA" w:rsidRPr="000760EA" w:rsidRDefault="000760EA" w:rsidP="000760EA">
      <w:pPr>
        <w:rPr>
          <w:lang w:eastAsia="zh-CN"/>
        </w:rPr>
      </w:pPr>
      <w:r w:rsidRPr="000760EA">
        <w:rPr>
          <w:lang w:eastAsia="zh-CN"/>
        </w:rPr>
        <w:lastRenderedPageBreak/>
        <w:t xml:space="preserve">    if </w:t>
      </w:r>
      <w:proofErr w:type="spellStart"/>
      <w:r w:rsidRPr="000760EA">
        <w:rPr>
          <w:lang w:eastAsia="zh-CN"/>
        </w:rPr>
        <w:t>category_id</w:t>
      </w:r>
      <w:proofErr w:type="spellEnd"/>
      <w:r w:rsidRPr="000760EA">
        <w:rPr>
          <w:lang w:eastAsia="zh-CN"/>
        </w:rPr>
        <w:t>:</w:t>
      </w:r>
    </w:p>
    <w:p w14:paraId="78934E0C" w14:textId="77777777" w:rsidR="000760EA" w:rsidRPr="000760EA" w:rsidRDefault="000760EA" w:rsidP="000760EA">
      <w:pPr>
        <w:rPr>
          <w:lang w:eastAsia="zh-CN"/>
        </w:rPr>
      </w:pPr>
      <w:r w:rsidRPr="000760EA">
        <w:rPr>
          <w:lang w:eastAsia="zh-CN"/>
        </w:rPr>
        <w:t xml:space="preserve">        q = </w:t>
      </w:r>
      <w:proofErr w:type="spellStart"/>
      <w:proofErr w:type="gramStart"/>
      <w:r w:rsidRPr="000760EA">
        <w:rPr>
          <w:lang w:eastAsia="zh-CN"/>
        </w:rPr>
        <w:t>q.filter</w:t>
      </w:r>
      <w:proofErr w:type="spellEnd"/>
      <w:proofErr w:type="gramEnd"/>
      <w:r w:rsidRPr="000760EA">
        <w:rPr>
          <w:lang w:eastAsia="zh-CN"/>
        </w:rPr>
        <w:t>(</w:t>
      </w:r>
      <w:proofErr w:type="spellStart"/>
      <w:r w:rsidRPr="000760EA">
        <w:rPr>
          <w:lang w:eastAsia="zh-CN"/>
        </w:rPr>
        <w:t>Product.category_id</w:t>
      </w:r>
      <w:proofErr w:type="spellEnd"/>
      <w:r w:rsidRPr="000760EA">
        <w:rPr>
          <w:lang w:eastAsia="zh-CN"/>
        </w:rPr>
        <w:t xml:space="preserve"> == </w:t>
      </w:r>
      <w:proofErr w:type="spellStart"/>
      <w:r w:rsidRPr="000760EA">
        <w:rPr>
          <w:lang w:eastAsia="zh-CN"/>
        </w:rPr>
        <w:t>category_id</w:t>
      </w:r>
      <w:proofErr w:type="spellEnd"/>
      <w:r w:rsidRPr="000760EA">
        <w:rPr>
          <w:lang w:eastAsia="zh-CN"/>
        </w:rPr>
        <w:t>)</w:t>
      </w:r>
    </w:p>
    <w:p w14:paraId="46262ABB" w14:textId="77777777" w:rsidR="000760EA" w:rsidRPr="000760EA" w:rsidRDefault="000760EA" w:rsidP="000760EA">
      <w:pPr>
        <w:rPr>
          <w:lang w:eastAsia="zh-CN"/>
        </w:rPr>
      </w:pPr>
      <w:r w:rsidRPr="000760EA">
        <w:rPr>
          <w:lang w:eastAsia="zh-CN"/>
        </w:rPr>
        <w:t xml:space="preserve">    # </w:t>
      </w:r>
      <w:r w:rsidRPr="000760EA">
        <w:rPr>
          <w:lang w:eastAsia="zh-CN"/>
        </w:rPr>
        <w:t>按最低价格过滤</w:t>
      </w:r>
    </w:p>
    <w:p w14:paraId="414211E3" w14:textId="77777777" w:rsidR="000760EA" w:rsidRPr="000760EA" w:rsidRDefault="000760EA" w:rsidP="000760EA">
      <w:pPr>
        <w:rPr>
          <w:lang w:eastAsia="zh-CN"/>
        </w:rPr>
      </w:pPr>
      <w:r w:rsidRPr="000760EA">
        <w:rPr>
          <w:lang w:eastAsia="zh-CN"/>
        </w:rPr>
        <w:t xml:space="preserve">    if </w:t>
      </w:r>
      <w:proofErr w:type="spellStart"/>
      <w:r w:rsidRPr="000760EA">
        <w:rPr>
          <w:lang w:eastAsia="zh-CN"/>
        </w:rPr>
        <w:t>min_price</w:t>
      </w:r>
      <w:proofErr w:type="spellEnd"/>
      <w:r w:rsidRPr="000760EA">
        <w:rPr>
          <w:lang w:eastAsia="zh-CN"/>
        </w:rPr>
        <w:t xml:space="preserve"> is not None:</w:t>
      </w:r>
    </w:p>
    <w:p w14:paraId="1EB51605" w14:textId="77777777" w:rsidR="000760EA" w:rsidRPr="000760EA" w:rsidRDefault="000760EA" w:rsidP="000760EA">
      <w:pPr>
        <w:rPr>
          <w:lang w:eastAsia="zh-CN"/>
        </w:rPr>
      </w:pPr>
      <w:r w:rsidRPr="000760EA">
        <w:rPr>
          <w:lang w:eastAsia="zh-CN"/>
        </w:rPr>
        <w:t xml:space="preserve">        q = </w:t>
      </w:r>
      <w:proofErr w:type="spellStart"/>
      <w:proofErr w:type="gramStart"/>
      <w:r w:rsidRPr="000760EA">
        <w:rPr>
          <w:lang w:eastAsia="zh-CN"/>
        </w:rPr>
        <w:t>q.filter</w:t>
      </w:r>
      <w:proofErr w:type="spellEnd"/>
      <w:proofErr w:type="gramEnd"/>
      <w:r w:rsidRPr="000760EA">
        <w:rPr>
          <w:lang w:eastAsia="zh-CN"/>
        </w:rPr>
        <w:t>(</w:t>
      </w:r>
      <w:proofErr w:type="spellStart"/>
      <w:r w:rsidRPr="000760EA">
        <w:rPr>
          <w:lang w:eastAsia="zh-CN"/>
        </w:rPr>
        <w:t>Product.price</w:t>
      </w:r>
      <w:proofErr w:type="spellEnd"/>
      <w:r w:rsidRPr="000760EA">
        <w:rPr>
          <w:lang w:eastAsia="zh-CN"/>
        </w:rPr>
        <w:t xml:space="preserve"> &gt;= </w:t>
      </w:r>
      <w:proofErr w:type="spellStart"/>
      <w:r w:rsidRPr="000760EA">
        <w:rPr>
          <w:lang w:eastAsia="zh-CN"/>
        </w:rPr>
        <w:t>min_price</w:t>
      </w:r>
      <w:proofErr w:type="spellEnd"/>
      <w:r w:rsidRPr="000760EA">
        <w:rPr>
          <w:lang w:eastAsia="zh-CN"/>
        </w:rPr>
        <w:t>)</w:t>
      </w:r>
    </w:p>
    <w:p w14:paraId="241A8E84" w14:textId="77777777" w:rsidR="000760EA" w:rsidRPr="000760EA" w:rsidRDefault="000760EA" w:rsidP="000760EA">
      <w:pPr>
        <w:rPr>
          <w:lang w:eastAsia="zh-CN"/>
        </w:rPr>
      </w:pPr>
      <w:r w:rsidRPr="000760EA">
        <w:rPr>
          <w:lang w:eastAsia="zh-CN"/>
        </w:rPr>
        <w:t xml:space="preserve">    # </w:t>
      </w:r>
      <w:r w:rsidRPr="000760EA">
        <w:rPr>
          <w:lang w:eastAsia="zh-CN"/>
        </w:rPr>
        <w:t>按最高价格过滤</w:t>
      </w:r>
    </w:p>
    <w:p w14:paraId="29DA297C" w14:textId="77777777" w:rsidR="000760EA" w:rsidRPr="000760EA" w:rsidRDefault="000760EA" w:rsidP="000760EA">
      <w:pPr>
        <w:rPr>
          <w:lang w:eastAsia="zh-CN"/>
        </w:rPr>
      </w:pPr>
      <w:r w:rsidRPr="000760EA">
        <w:rPr>
          <w:lang w:eastAsia="zh-CN"/>
        </w:rPr>
        <w:t xml:space="preserve">    if </w:t>
      </w:r>
      <w:proofErr w:type="spellStart"/>
      <w:r w:rsidRPr="000760EA">
        <w:rPr>
          <w:lang w:eastAsia="zh-CN"/>
        </w:rPr>
        <w:t>max_price</w:t>
      </w:r>
      <w:proofErr w:type="spellEnd"/>
      <w:r w:rsidRPr="000760EA">
        <w:rPr>
          <w:lang w:eastAsia="zh-CN"/>
        </w:rPr>
        <w:t xml:space="preserve"> is not None:</w:t>
      </w:r>
    </w:p>
    <w:p w14:paraId="3176311F" w14:textId="77777777" w:rsidR="000760EA" w:rsidRPr="000760EA" w:rsidRDefault="000760EA" w:rsidP="000760EA">
      <w:pPr>
        <w:rPr>
          <w:lang w:eastAsia="zh-CN"/>
        </w:rPr>
      </w:pPr>
      <w:r w:rsidRPr="000760EA">
        <w:rPr>
          <w:lang w:eastAsia="zh-CN"/>
        </w:rPr>
        <w:t xml:space="preserve">        q = </w:t>
      </w:r>
      <w:proofErr w:type="spellStart"/>
      <w:proofErr w:type="gramStart"/>
      <w:r w:rsidRPr="000760EA">
        <w:rPr>
          <w:lang w:eastAsia="zh-CN"/>
        </w:rPr>
        <w:t>q.filter</w:t>
      </w:r>
      <w:proofErr w:type="spellEnd"/>
      <w:proofErr w:type="gramEnd"/>
      <w:r w:rsidRPr="000760EA">
        <w:rPr>
          <w:lang w:eastAsia="zh-CN"/>
        </w:rPr>
        <w:t>(</w:t>
      </w:r>
      <w:proofErr w:type="spellStart"/>
      <w:r w:rsidRPr="000760EA">
        <w:rPr>
          <w:lang w:eastAsia="zh-CN"/>
        </w:rPr>
        <w:t>Product.price</w:t>
      </w:r>
      <w:proofErr w:type="spellEnd"/>
      <w:r w:rsidRPr="000760EA">
        <w:rPr>
          <w:lang w:eastAsia="zh-CN"/>
        </w:rPr>
        <w:t xml:space="preserve"> &lt;= </w:t>
      </w:r>
      <w:proofErr w:type="spellStart"/>
      <w:r w:rsidRPr="000760EA">
        <w:rPr>
          <w:lang w:eastAsia="zh-CN"/>
        </w:rPr>
        <w:t>max_price</w:t>
      </w:r>
      <w:proofErr w:type="spellEnd"/>
      <w:r w:rsidRPr="000760EA">
        <w:rPr>
          <w:lang w:eastAsia="zh-CN"/>
        </w:rPr>
        <w:t>)</w:t>
      </w:r>
    </w:p>
    <w:p w14:paraId="1E473925" w14:textId="77777777" w:rsidR="000760EA" w:rsidRPr="000760EA" w:rsidRDefault="000760EA" w:rsidP="000760EA">
      <w:pPr>
        <w:rPr>
          <w:lang w:eastAsia="zh-CN"/>
        </w:rPr>
      </w:pPr>
      <w:r w:rsidRPr="000760EA">
        <w:rPr>
          <w:lang w:eastAsia="zh-CN"/>
        </w:rPr>
        <w:t xml:space="preserve">    total = </w:t>
      </w:r>
      <w:proofErr w:type="spellStart"/>
      <w:proofErr w:type="gramStart"/>
      <w:r w:rsidRPr="000760EA">
        <w:rPr>
          <w:lang w:eastAsia="zh-CN"/>
        </w:rPr>
        <w:t>q.count</w:t>
      </w:r>
      <w:proofErr w:type="spellEnd"/>
      <w:proofErr w:type="gramEnd"/>
      <w:r w:rsidRPr="000760EA">
        <w:rPr>
          <w:lang w:eastAsia="zh-CN"/>
        </w:rPr>
        <w:t>()</w:t>
      </w:r>
    </w:p>
    <w:p w14:paraId="2D6813D7" w14:textId="77777777" w:rsidR="000760EA" w:rsidRPr="000760EA" w:rsidRDefault="000760EA" w:rsidP="000760EA">
      <w:pPr>
        <w:rPr>
          <w:lang w:eastAsia="zh-CN"/>
        </w:rPr>
      </w:pPr>
      <w:r w:rsidRPr="000760EA">
        <w:rPr>
          <w:lang w:eastAsia="zh-CN"/>
        </w:rPr>
        <w:t xml:space="preserve">    items = </w:t>
      </w:r>
      <w:proofErr w:type="spellStart"/>
      <w:proofErr w:type="gramStart"/>
      <w:r w:rsidRPr="000760EA">
        <w:rPr>
          <w:lang w:eastAsia="zh-CN"/>
        </w:rPr>
        <w:t>q.offset</w:t>
      </w:r>
      <w:proofErr w:type="spellEnd"/>
      <w:proofErr w:type="gramEnd"/>
      <w:r w:rsidRPr="000760EA">
        <w:rPr>
          <w:lang w:eastAsia="zh-CN"/>
        </w:rPr>
        <w:t xml:space="preserve">((page - 1) * </w:t>
      </w:r>
      <w:proofErr w:type="spellStart"/>
      <w:r w:rsidRPr="000760EA">
        <w:rPr>
          <w:lang w:eastAsia="zh-CN"/>
        </w:rPr>
        <w:t>page_size</w:t>
      </w:r>
      <w:proofErr w:type="spellEnd"/>
      <w:proofErr w:type="gramStart"/>
      <w:r w:rsidRPr="000760EA">
        <w:rPr>
          <w:lang w:eastAsia="zh-CN"/>
        </w:rPr>
        <w:t>).limit</w:t>
      </w:r>
      <w:proofErr w:type="gramEnd"/>
      <w:r w:rsidRPr="000760EA">
        <w:rPr>
          <w:lang w:eastAsia="zh-CN"/>
        </w:rPr>
        <w:t>(</w:t>
      </w:r>
      <w:proofErr w:type="spellStart"/>
      <w:r w:rsidRPr="000760EA">
        <w:rPr>
          <w:lang w:eastAsia="zh-CN"/>
        </w:rPr>
        <w:t>page_size</w:t>
      </w:r>
      <w:proofErr w:type="spellEnd"/>
      <w:proofErr w:type="gramStart"/>
      <w:r w:rsidRPr="000760EA">
        <w:rPr>
          <w:lang w:eastAsia="zh-CN"/>
        </w:rPr>
        <w:t>).all</w:t>
      </w:r>
      <w:proofErr w:type="gramEnd"/>
      <w:r w:rsidRPr="000760EA">
        <w:rPr>
          <w:lang w:eastAsia="zh-CN"/>
        </w:rPr>
        <w:t>()</w:t>
      </w:r>
    </w:p>
    <w:p w14:paraId="5008C4CF" w14:textId="1C441658" w:rsidR="000760EA" w:rsidRPr="000760EA" w:rsidRDefault="000760EA" w:rsidP="000760EA">
      <w:pPr>
        <w:rPr>
          <w:lang w:eastAsia="zh-CN"/>
        </w:rPr>
      </w:pPr>
      <w:r w:rsidRPr="000760EA">
        <w:rPr>
          <w:lang w:eastAsia="zh-CN"/>
        </w:rPr>
        <w:t>    return {"items": items, "total": total, "page": page, "</w:t>
      </w:r>
      <w:proofErr w:type="spellStart"/>
      <w:r w:rsidRPr="000760EA">
        <w:rPr>
          <w:lang w:eastAsia="zh-CN"/>
        </w:rPr>
        <w:t>page_size</w:t>
      </w:r>
      <w:proofErr w:type="spellEnd"/>
      <w:r w:rsidRPr="000760EA">
        <w:rPr>
          <w:lang w:eastAsia="zh-CN"/>
        </w:rPr>
        <w:t xml:space="preserve">": </w:t>
      </w:r>
      <w:proofErr w:type="spellStart"/>
      <w:r w:rsidRPr="000760EA">
        <w:rPr>
          <w:lang w:eastAsia="zh-CN"/>
        </w:rPr>
        <w:t>page_size</w:t>
      </w:r>
      <w:proofErr w:type="spellEnd"/>
      <w:r w:rsidRPr="000760EA">
        <w:rPr>
          <w:lang w:eastAsia="zh-CN"/>
        </w:rPr>
        <w:t>}</w:t>
      </w:r>
    </w:p>
    <w:p w14:paraId="7B730D91"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update_</w:t>
      </w:r>
      <w:proofErr w:type="gramStart"/>
      <w:r w:rsidRPr="000760EA">
        <w:rPr>
          <w:lang w:eastAsia="zh-CN"/>
        </w:rPr>
        <w:t>product</w:t>
      </w:r>
      <w:proofErr w:type="spellEnd"/>
      <w:r w:rsidRPr="000760EA">
        <w:rPr>
          <w:lang w:eastAsia="zh-CN"/>
        </w:rPr>
        <w:t>(</w:t>
      </w:r>
      <w:proofErr w:type="spellStart"/>
      <w:proofErr w:type="gramEnd"/>
      <w:r w:rsidRPr="000760EA">
        <w:rPr>
          <w:lang w:eastAsia="zh-CN"/>
        </w:rPr>
        <w:t>db</w:t>
      </w:r>
      <w:proofErr w:type="spellEnd"/>
      <w:r w:rsidRPr="000760EA">
        <w:rPr>
          <w:lang w:eastAsia="zh-CN"/>
        </w:rPr>
        <w:t>: Session, product: Product, **</w:t>
      </w:r>
      <w:proofErr w:type="spellStart"/>
      <w:r w:rsidRPr="000760EA">
        <w:rPr>
          <w:lang w:eastAsia="zh-CN"/>
        </w:rPr>
        <w:t>kwargs</w:t>
      </w:r>
      <w:proofErr w:type="spellEnd"/>
      <w:r w:rsidRPr="000760EA">
        <w:rPr>
          <w:lang w:eastAsia="zh-CN"/>
        </w:rPr>
        <w:t>) -&gt; Product:</w:t>
      </w:r>
    </w:p>
    <w:p w14:paraId="2C9EAFC9" w14:textId="5F5A0A25" w:rsidR="000760EA" w:rsidRPr="000760EA" w:rsidRDefault="000760EA" w:rsidP="000760EA">
      <w:pPr>
        <w:rPr>
          <w:lang w:eastAsia="zh-CN"/>
        </w:rPr>
      </w:pPr>
      <w:r w:rsidRPr="000760EA">
        <w:rPr>
          <w:lang w:eastAsia="zh-CN"/>
        </w:rPr>
        <w:t>    """</w:t>
      </w:r>
      <w:r w:rsidRPr="000760EA">
        <w:rPr>
          <w:lang w:eastAsia="zh-CN"/>
        </w:rPr>
        <w:t>更新商品信息</w:t>
      </w:r>
    </w:p>
    <w:p w14:paraId="1698DFD2" w14:textId="53EA5209" w:rsidR="000760EA" w:rsidRPr="000760EA" w:rsidRDefault="000760EA" w:rsidP="000760EA">
      <w:pPr>
        <w:rPr>
          <w:lang w:eastAsia="zh-CN"/>
        </w:rPr>
      </w:pPr>
      <w:r w:rsidRPr="000760EA">
        <w:rPr>
          <w:lang w:eastAsia="zh-CN"/>
        </w:rPr>
        <w:t xml:space="preserve">    </w:t>
      </w:r>
      <w:r w:rsidRPr="000760EA">
        <w:rPr>
          <w:lang w:eastAsia="zh-CN"/>
        </w:rPr>
        <w:t>仅更新传入的非</w:t>
      </w:r>
      <w:r w:rsidRPr="000760EA">
        <w:rPr>
          <w:lang w:eastAsia="zh-CN"/>
        </w:rPr>
        <w:t>None</w:t>
      </w:r>
      <w:r w:rsidRPr="000760EA">
        <w:rPr>
          <w:lang w:eastAsia="zh-CN"/>
        </w:rPr>
        <w:t>字段。</w:t>
      </w:r>
    </w:p>
    <w:p w14:paraId="01CF294D" w14:textId="77777777" w:rsidR="000760EA" w:rsidRPr="000760EA" w:rsidRDefault="000760EA" w:rsidP="000760EA">
      <w:pPr>
        <w:rPr>
          <w:lang w:eastAsia="zh-CN"/>
        </w:rPr>
      </w:pPr>
      <w:r w:rsidRPr="000760EA">
        <w:rPr>
          <w:lang w:eastAsia="zh-CN"/>
        </w:rPr>
        <w:t xml:space="preserve">    </w:t>
      </w:r>
      <w:r w:rsidRPr="000760EA">
        <w:rPr>
          <w:lang w:eastAsia="zh-CN"/>
        </w:rPr>
        <w:t>参数</w:t>
      </w:r>
      <w:r w:rsidRPr="000760EA">
        <w:rPr>
          <w:lang w:eastAsia="zh-CN"/>
        </w:rPr>
        <w:t>:</w:t>
      </w:r>
    </w:p>
    <w:p w14:paraId="03701052"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7D2EC6BF" w14:textId="77777777" w:rsidR="000760EA" w:rsidRPr="000760EA" w:rsidRDefault="000760EA" w:rsidP="000760EA">
      <w:pPr>
        <w:rPr>
          <w:lang w:eastAsia="zh-CN"/>
        </w:rPr>
      </w:pPr>
      <w:r w:rsidRPr="000760EA">
        <w:rPr>
          <w:lang w:eastAsia="zh-CN"/>
        </w:rPr>
        <w:t xml:space="preserve">        product: </w:t>
      </w:r>
      <w:r w:rsidRPr="000760EA">
        <w:rPr>
          <w:lang w:eastAsia="zh-CN"/>
        </w:rPr>
        <w:t>待更新的商品对象</w:t>
      </w:r>
    </w:p>
    <w:p w14:paraId="305F0B37" w14:textId="56068A09" w:rsidR="000760EA" w:rsidRPr="000760EA" w:rsidRDefault="000760EA" w:rsidP="000760EA">
      <w:pPr>
        <w:rPr>
          <w:lang w:eastAsia="zh-CN"/>
        </w:rPr>
      </w:pPr>
      <w:r w:rsidRPr="000760EA">
        <w:rPr>
          <w:lang w:eastAsia="zh-CN"/>
        </w:rPr>
        <w:t>        **</w:t>
      </w:r>
      <w:proofErr w:type="spellStart"/>
      <w:r w:rsidRPr="000760EA">
        <w:rPr>
          <w:lang w:eastAsia="zh-CN"/>
        </w:rPr>
        <w:t>kwargs</w:t>
      </w:r>
      <w:proofErr w:type="spellEnd"/>
      <w:r w:rsidRPr="000760EA">
        <w:rPr>
          <w:lang w:eastAsia="zh-CN"/>
        </w:rPr>
        <w:t xml:space="preserve">: </w:t>
      </w:r>
      <w:r w:rsidRPr="000760EA">
        <w:rPr>
          <w:lang w:eastAsia="zh-CN"/>
        </w:rPr>
        <w:t>需要更新的字段及其新值</w:t>
      </w:r>
    </w:p>
    <w:p w14:paraId="493DF746" w14:textId="77777777" w:rsidR="000760EA" w:rsidRPr="000760EA" w:rsidRDefault="000760EA" w:rsidP="000760EA">
      <w:pPr>
        <w:rPr>
          <w:lang w:eastAsia="zh-CN"/>
        </w:rPr>
      </w:pPr>
      <w:r w:rsidRPr="000760EA">
        <w:rPr>
          <w:lang w:eastAsia="zh-CN"/>
        </w:rPr>
        <w:t xml:space="preserve">    </w:t>
      </w:r>
      <w:r w:rsidRPr="000760EA">
        <w:rPr>
          <w:lang w:eastAsia="zh-CN"/>
        </w:rPr>
        <w:t>返回</w:t>
      </w:r>
      <w:r w:rsidRPr="000760EA">
        <w:rPr>
          <w:lang w:eastAsia="zh-CN"/>
        </w:rPr>
        <w:t>:</w:t>
      </w:r>
    </w:p>
    <w:p w14:paraId="69441E68" w14:textId="77777777" w:rsidR="000760EA" w:rsidRPr="000760EA" w:rsidRDefault="000760EA" w:rsidP="000760EA">
      <w:pPr>
        <w:rPr>
          <w:lang w:eastAsia="zh-CN"/>
        </w:rPr>
      </w:pPr>
      <w:r w:rsidRPr="000760EA">
        <w:rPr>
          <w:lang w:eastAsia="zh-CN"/>
        </w:rPr>
        <w:t xml:space="preserve">        Product: </w:t>
      </w:r>
      <w:r w:rsidRPr="000760EA">
        <w:rPr>
          <w:lang w:eastAsia="zh-CN"/>
        </w:rPr>
        <w:t>更新后的商品对象</w:t>
      </w:r>
    </w:p>
    <w:p w14:paraId="754F5DC9" w14:textId="77777777" w:rsidR="000760EA" w:rsidRPr="000760EA" w:rsidRDefault="000760EA" w:rsidP="000760EA">
      <w:pPr>
        <w:rPr>
          <w:lang w:eastAsia="zh-CN"/>
        </w:rPr>
      </w:pPr>
      <w:r w:rsidRPr="000760EA">
        <w:rPr>
          <w:lang w:eastAsia="zh-CN"/>
        </w:rPr>
        <w:t>    """</w:t>
      </w:r>
    </w:p>
    <w:p w14:paraId="00CDD857" w14:textId="77777777" w:rsidR="000760EA" w:rsidRPr="000760EA" w:rsidRDefault="000760EA" w:rsidP="000760EA">
      <w:pPr>
        <w:rPr>
          <w:lang w:eastAsia="zh-CN"/>
        </w:rPr>
      </w:pPr>
      <w:r w:rsidRPr="000760EA">
        <w:rPr>
          <w:lang w:eastAsia="zh-CN"/>
        </w:rPr>
        <w:t xml:space="preserve">    # </w:t>
      </w:r>
      <w:r w:rsidRPr="000760EA">
        <w:rPr>
          <w:lang w:eastAsia="zh-CN"/>
        </w:rPr>
        <w:t>遍历参数，仅</w:t>
      </w:r>
      <w:proofErr w:type="gramStart"/>
      <w:r w:rsidRPr="000760EA">
        <w:rPr>
          <w:lang w:eastAsia="zh-CN"/>
        </w:rPr>
        <w:t>更新非</w:t>
      </w:r>
      <w:proofErr w:type="gramEnd"/>
      <w:r w:rsidRPr="000760EA">
        <w:rPr>
          <w:lang w:eastAsia="zh-CN"/>
        </w:rPr>
        <w:t>None</w:t>
      </w:r>
      <w:r w:rsidRPr="000760EA">
        <w:rPr>
          <w:lang w:eastAsia="zh-CN"/>
        </w:rPr>
        <w:t>的字段</w:t>
      </w:r>
    </w:p>
    <w:p w14:paraId="73F13FDE" w14:textId="77777777" w:rsidR="000760EA" w:rsidRPr="000760EA" w:rsidRDefault="000760EA" w:rsidP="000760EA">
      <w:pPr>
        <w:rPr>
          <w:lang w:eastAsia="zh-CN"/>
        </w:rPr>
      </w:pPr>
      <w:r w:rsidRPr="000760EA">
        <w:rPr>
          <w:lang w:eastAsia="zh-CN"/>
        </w:rPr>
        <w:t xml:space="preserve">    for key, value in </w:t>
      </w:r>
      <w:proofErr w:type="spellStart"/>
      <w:proofErr w:type="gramStart"/>
      <w:r w:rsidRPr="000760EA">
        <w:rPr>
          <w:lang w:eastAsia="zh-CN"/>
        </w:rPr>
        <w:t>kwargs.items</w:t>
      </w:r>
      <w:proofErr w:type="spellEnd"/>
      <w:proofErr w:type="gramEnd"/>
      <w:r w:rsidRPr="000760EA">
        <w:rPr>
          <w:lang w:eastAsia="zh-CN"/>
        </w:rPr>
        <w:t>():</w:t>
      </w:r>
    </w:p>
    <w:p w14:paraId="092C25AF" w14:textId="77777777" w:rsidR="000760EA" w:rsidRPr="000760EA" w:rsidRDefault="000760EA" w:rsidP="000760EA">
      <w:pPr>
        <w:rPr>
          <w:lang w:eastAsia="zh-CN"/>
        </w:rPr>
      </w:pPr>
      <w:r w:rsidRPr="000760EA">
        <w:rPr>
          <w:lang w:eastAsia="zh-CN"/>
        </w:rPr>
        <w:t>        if value is not None:</w:t>
      </w:r>
    </w:p>
    <w:p w14:paraId="7DAE5727"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setattr</w:t>
      </w:r>
      <w:proofErr w:type="spellEnd"/>
      <w:r w:rsidRPr="000760EA">
        <w:rPr>
          <w:lang w:eastAsia="zh-CN"/>
        </w:rPr>
        <w:t>(</w:t>
      </w:r>
      <w:proofErr w:type="gramEnd"/>
      <w:r w:rsidRPr="000760EA">
        <w:rPr>
          <w:lang w:eastAsia="zh-CN"/>
        </w:rPr>
        <w:t>product, key, value)</w:t>
      </w:r>
    </w:p>
    <w:p w14:paraId="2452764B"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db.commit</w:t>
      </w:r>
      <w:proofErr w:type="spellEnd"/>
      <w:proofErr w:type="gramEnd"/>
      <w:r w:rsidRPr="000760EA">
        <w:rPr>
          <w:lang w:eastAsia="zh-CN"/>
        </w:rPr>
        <w:t>()</w:t>
      </w:r>
    </w:p>
    <w:p w14:paraId="0A90F04B"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db.refresh</w:t>
      </w:r>
      <w:proofErr w:type="spellEnd"/>
      <w:proofErr w:type="gramEnd"/>
      <w:r w:rsidRPr="000760EA">
        <w:rPr>
          <w:lang w:eastAsia="zh-CN"/>
        </w:rPr>
        <w:t>(product)</w:t>
      </w:r>
    </w:p>
    <w:p w14:paraId="522E5010" w14:textId="6726C954" w:rsidR="000760EA" w:rsidRDefault="000760EA" w:rsidP="000760EA">
      <w:pPr>
        <w:rPr>
          <w:lang w:eastAsia="zh-CN"/>
        </w:rPr>
      </w:pPr>
      <w:r w:rsidRPr="000760EA">
        <w:rPr>
          <w:lang w:eastAsia="zh-CN"/>
        </w:rPr>
        <w:t>    return product</w:t>
      </w:r>
    </w:p>
    <w:p w14:paraId="6BB19F93" w14:textId="4DC55FE8" w:rsidR="000760EA" w:rsidRPr="000760EA" w:rsidRDefault="000760EA" w:rsidP="000760EA">
      <w:pPr>
        <w:rPr>
          <w:lang w:eastAsia="zh-CN"/>
        </w:rPr>
      </w:pPr>
      <w:r w:rsidRPr="000760EA">
        <w:rPr>
          <w:lang w:eastAsia="zh-CN"/>
        </w:rPr>
        <w:t>"""</w:t>
      </w:r>
      <w:r w:rsidRPr="000760EA">
        <w:rPr>
          <w:lang w:eastAsia="zh-CN"/>
        </w:rPr>
        <w:t>订单服务模块</w:t>
      </w:r>
    </w:p>
    <w:p w14:paraId="1843C540" w14:textId="77777777" w:rsidR="000760EA" w:rsidRPr="000760EA" w:rsidRDefault="000760EA" w:rsidP="000760EA">
      <w:pPr>
        <w:rPr>
          <w:lang w:eastAsia="zh-CN"/>
        </w:rPr>
      </w:pPr>
      <w:r w:rsidRPr="000760EA">
        <w:rPr>
          <w:lang w:eastAsia="zh-CN"/>
        </w:rPr>
        <w:t>提供订单创建、查询等数据库操作。</w:t>
      </w:r>
    </w:p>
    <w:p w14:paraId="7AF2E743" w14:textId="77777777" w:rsidR="000760EA" w:rsidRPr="000760EA" w:rsidRDefault="000760EA" w:rsidP="000760EA">
      <w:pPr>
        <w:rPr>
          <w:lang w:eastAsia="zh-CN"/>
        </w:rPr>
      </w:pPr>
      <w:r w:rsidRPr="000760EA">
        <w:rPr>
          <w:lang w:eastAsia="zh-CN"/>
        </w:rPr>
        <w:t>创建订单时自动校验库存、计算金额、扣减库存并更新销量。</w:t>
      </w:r>
    </w:p>
    <w:p w14:paraId="12DD1714" w14:textId="4EE7AAE5" w:rsidR="000760EA" w:rsidRPr="000760EA" w:rsidRDefault="000760EA" w:rsidP="000760EA">
      <w:pPr>
        <w:rPr>
          <w:lang w:eastAsia="zh-CN"/>
        </w:rPr>
      </w:pPr>
      <w:r w:rsidRPr="000760EA">
        <w:rPr>
          <w:lang w:eastAsia="zh-CN"/>
        </w:rPr>
        <w:t>"""</w:t>
      </w:r>
    </w:p>
    <w:p w14:paraId="7803165F" w14:textId="2893EBAF" w:rsidR="000760EA" w:rsidRPr="000760EA" w:rsidRDefault="000760EA" w:rsidP="000760EA">
      <w:pPr>
        <w:rPr>
          <w:lang w:eastAsia="zh-CN"/>
        </w:rPr>
      </w:pPr>
      <w:r w:rsidRPr="000760EA">
        <w:rPr>
          <w:lang w:eastAsia="zh-CN"/>
        </w:rPr>
        <w:t>from typing import Optional, List</w:t>
      </w:r>
    </w:p>
    <w:p w14:paraId="297E37CB" w14:textId="77777777" w:rsidR="000760EA" w:rsidRPr="000760EA" w:rsidRDefault="000760EA" w:rsidP="000760EA">
      <w:pPr>
        <w:rPr>
          <w:lang w:eastAsia="zh-CN"/>
        </w:rPr>
      </w:pPr>
      <w:r w:rsidRPr="000760EA">
        <w:rPr>
          <w:lang w:eastAsia="zh-CN"/>
        </w:rPr>
        <w:t xml:space="preserve">from </w:t>
      </w:r>
      <w:proofErr w:type="spellStart"/>
      <w:r w:rsidRPr="000760EA">
        <w:rPr>
          <w:lang w:eastAsia="zh-CN"/>
        </w:rPr>
        <w:t>fastapi</w:t>
      </w:r>
      <w:proofErr w:type="spellEnd"/>
      <w:r w:rsidRPr="000760EA">
        <w:rPr>
          <w:lang w:eastAsia="zh-CN"/>
        </w:rPr>
        <w:t xml:space="preserve"> import </w:t>
      </w:r>
      <w:proofErr w:type="spellStart"/>
      <w:r w:rsidRPr="000760EA">
        <w:rPr>
          <w:lang w:eastAsia="zh-CN"/>
        </w:rPr>
        <w:t>HTTPException</w:t>
      </w:r>
      <w:proofErr w:type="spellEnd"/>
    </w:p>
    <w:p w14:paraId="6A2F3532" w14:textId="77777777" w:rsidR="000760EA" w:rsidRPr="000760EA" w:rsidRDefault="000760EA" w:rsidP="000760EA">
      <w:pPr>
        <w:rPr>
          <w:lang w:eastAsia="zh-CN"/>
        </w:rPr>
      </w:pPr>
      <w:r w:rsidRPr="000760EA">
        <w:rPr>
          <w:lang w:eastAsia="zh-CN"/>
        </w:rPr>
        <w:t xml:space="preserve">from </w:t>
      </w:r>
      <w:proofErr w:type="spellStart"/>
      <w:r w:rsidRPr="000760EA">
        <w:rPr>
          <w:lang w:eastAsia="zh-CN"/>
        </w:rPr>
        <w:t>sqlalchemy.orm</w:t>
      </w:r>
      <w:proofErr w:type="spellEnd"/>
      <w:r w:rsidRPr="000760EA">
        <w:rPr>
          <w:lang w:eastAsia="zh-CN"/>
        </w:rPr>
        <w:t xml:space="preserve"> import Session</w:t>
      </w:r>
    </w:p>
    <w:p w14:paraId="30189FD3" w14:textId="77777777" w:rsidR="000760EA" w:rsidRPr="000760EA" w:rsidRDefault="000760EA" w:rsidP="000760EA">
      <w:pPr>
        <w:rPr>
          <w:lang w:eastAsia="zh-CN"/>
        </w:rPr>
      </w:pPr>
    </w:p>
    <w:p w14:paraId="3BB82144" w14:textId="77777777" w:rsidR="000760EA" w:rsidRPr="000760EA" w:rsidRDefault="000760EA" w:rsidP="000760EA">
      <w:pPr>
        <w:rPr>
          <w:lang w:eastAsia="zh-CN"/>
        </w:rPr>
      </w:pPr>
      <w:r w:rsidRPr="000760EA">
        <w:rPr>
          <w:lang w:eastAsia="zh-CN"/>
        </w:rPr>
        <w:t xml:space="preserve">from </w:t>
      </w:r>
      <w:proofErr w:type="spellStart"/>
      <w:proofErr w:type="gramStart"/>
      <w:r w:rsidRPr="000760EA">
        <w:rPr>
          <w:lang w:eastAsia="zh-CN"/>
        </w:rPr>
        <w:t>app.models</w:t>
      </w:r>
      <w:proofErr w:type="gramEnd"/>
      <w:r w:rsidRPr="000760EA">
        <w:rPr>
          <w:lang w:eastAsia="zh-CN"/>
        </w:rPr>
        <w:t>.order</w:t>
      </w:r>
      <w:proofErr w:type="spellEnd"/>
      <w:r w:rsidRPr="000760EA">
        <w:rPr>
          <w:lang w:eastAsia="zh-CN"/>
        </w:rPr>
        <w:t xml:space="preserve"> import Order, </w:t>
      </w:r>
      <w:proofErr w:type="spellStart"/>
      <w:r w:rsidRPr="000760EA">
        <w:rPr>
          <w:lang w:eastAsia="zh-CN"/>
        </w:rPr>
        <w:t>OrderItem</w:t>
      </w:r>
      <w:proofErr w:type="spellEnd"/>
    </w:p>
    <w:p w14:paraId="52248312" w14:textId="4E19CD59" w:rsidR="000760EA" w:rsidRPr="000760EA" w:rsidRDefault="000760EA" w:rsidP="000760EA">
      <w:pPr>
        <w:rPr>
          <w:lang w:eastAsia="zh-CN"/>
        </w:rPr>
      </w:pPr>
      <w:r w:rsidRPr="000760EA">
        <w:rPr>
          <w:lang w:eastAsia="zh-CN"/>
        </w:rPr>
        <w:t xml:space="preserve">from </w:t>
      </w:r>
      <w:proofErr w:type="spellStart"/>
      <w:proofErr w:type="gramStart"/>
      <w:r w:rsidRPr="000760EA">
        <w:rPr>
          <w:lang w:eastAsia="zh-CN"/>
        </w:rPr>
        <w:t>app.models</w:t>
      </w:r>
      <w:proofErr w:type="gramEnd"/>
      <w:r w:rsidRPr="000760EA">
        <w:rPr>
          <w:lang w:eastAsia="zh-CN"/>
        </w:rPr>
        <w:t>.product</w:t>
      </w:r>
      <w:proofErr w:type="spellEnd"/>
      <w:r w:rsidRPr="000760EA">
        <w:rPr>
          <w:lang w:eastAsia="zh-CN"/>
        </w:rPr>
        <w:t xml:space="preserve"> import Product</w:t>
      </w:r>
    </w:p>
    <w:p w14:paraId="5DC52E17" w14:textId="77777777" w:rsidR="000760EA" w:rsidRPr="000760EA" w:rsidRDefault="000760EA" w:rsidP="000760EA">
      <w:pPr>
        <w:rPr>
          <w:lang w:eastAsia="zh-CN"/>
        </w:rPr>
      </w:pPr>
      <w:r w:rsidRPr="000760EA">
        <w:rPr>
          <w:lang w:eastAsia="zh-CN"/>
        </w:rPr>
        <w:lastRenderedPageBreak/>
        <w:t xml:space="preserve">def </w:t>
      </w:r>
      <w:proofErr w:type="spellStart"/>
      <w:r w:rsidRPr="000760EA">
        <w:rPr>
          <w:lang w:eastAsia="zh-CN"/>
        </w:rPr>
        <w:t>create_</w:t>
      </w:r>
      <w:proofErr w:type="gramStart"/>
      <w:r w:rsidRPr="000760EA">
        <w:rPr>
          <w:lang w:eastAsia="zh-CN"/>
        </w:rPr>
        <w:t>order</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w:t>
      </w:r>
      <w:proofErr w:type="spellStart"/>
      <w:r w:rsidRPr="000760EA">
        <w:rPr>
          <w:lang w:eastAsia="zh-CN"/>
        </w:rPr>
        <w:t>user_id</w:t>
      </w:r>
      <w:proofErr w:type="spellEnd"/>
      <w:r w:rsidRPr="000760EA">
        <w:rPr>
          <w:lang w:eastAsia="zh-CN"/>
        </w:rPr>
        <w:t>: int, items: list) -&gt; Order:</w:t>
      </w:r>
    </w:p>
    <w:p w14:paraId="64701766" w14:textId="567E80A3" w:rsidR="000760EA" w:rsidRPr="000760EA" w:rsidRDefault="000760EA" w:rsidP="000760EA">
      <w:pPr>
        <w:rPr>
          <w:lang w:eastAsia="zh-CN"/>
        </w:rPr>
      </w:pPr>
      <w:r w:rsidRPr="000760EA">
        <w:rPr>
          <w:lang w:eastAsia="zh-CN"/>
        </w:rPr>
        <w:t>    """</w:t>
      </w:r>
      <w:r w:rsidRPr="000760EA">
        <w:rPr>
          <w:lang w:eastAsia="zh-CN"/>
        </w:rPr>
        <w:t>创建订单</w:t>
      </w:r>
    </w:p>
    <w:p w14:paraId="3B3E817E" w14:textId="77777777" w:rsidR="000760EA" w:rsidRPr="000760EA" w:rsidRDefault="000760EA" w:rsidP="000760EA">
      <w:pPr>
        <w:rPr>
          <w:lang w:eastAsia="zh-CN"/>
        </w:rPr>
      </w:pPr>
      <w:r w:rsidRPr="000760EA">
        <w:rPr>
          <w:lang w:eastAsia="zh-CN"/>
        </w:rPr>
        <w:t xml:space="preserve">    </w:t>
      </w:r>
      <w:r w:rsidRPr="000760EA">
        <w:rPr>
          <w:lang w:eastAsia="zh-CN"/>
        </w:rPr>
        <w:t>校验每个商品的存在性和库存充足性，计算订单总金额，</w:t>
      </w:r>
    </w:p>
    <w:p w14:paraId="10E6516E" w14:textId="184E2B8C" w:rsidR="000760EA" w:rsidRPr="000760EA" w:rsidRDefault="000760EA" w:rsidP="000760EA">
      <w:pPr>
        <w:rPr>
          <w:lang w:eastAsia="zh-CN"/>
        </w:rPr>
      </w:pPr>
      <w:r w:rsidRPr="000760EA">
        <w:rPr>
          <w:lang w:eastAsia="zh-CN"/>
        </w:rPr>
        <w:t xml:space="preserve">    </w:t>
      </w:r>
      <w:r w:rsidRPr="000760EA">
        <w:rPr>
          <w:lang w:eastAsia="zh-CN"/>
        </w:rPr>
        <w:t>创建订单和订单项，并扣减对应商品库存、更新销量。</w:t>
      </w:r>
    </w:p>
    <w:p w14:paraId="6ECEA2C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08489B5F"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647D3997"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user_id</w:t>
      </w:r>
      <w:proofErr w:type="spellEnd"/>
      <w:r w:rsidRPr="000760EA">
        <w:rPr>
          <w:lang w:eastAsia="zh-CN"/>
        </w:rPr>
        <w:t xml:space="preserve">: </w:t>
      </w:r>
      <w:r w:rsidRPr="000760EA">
        <w:rPr>
          <w:lang w:eastAsia="zh-CN"/>
        </w:rPr>
        <w:t>下单用户</w:t>
      </w:r>
      <w:r w:rsidRPr="000760EA">
        <w:rPr>
          <w:lang w:eastAsia="zh-CN"/>
        </w:rPr>
        <w:t>ID</w:t>
      </w:r>
    </w:p>
    <w:p w14:paraId="1FA10265" w14:textId="5E49EB67" w:rsidR="000760EA" w:rsidRPr="000760EA" w:rsidRDefault="000760EA" w:rsidP="000760EA">
      <w:pPr>
        <w:rPr>
          <w:lang w:eastAsia="zh-CN"/>
        </w:rPr>
      </w:pPr>
      <w:r w:rsidRPr="000760EA">
        <w:rPr>
          <w:lang w:eastAsia="zh-CN"/>
        </w:rPr>
        <w:t xml:space="preserve">        items: </w:t>
      </w:r>
      <w:r w:rsidRPr="000760EA">
        <w:rPr>
          <w:lang w:eastAsia="zh-CN"/>
        </w:rPr>
        <w:t>订单项列表，每项包含</w:t>
      </w:r>
      <w:proofErr w:type="spellStart"/>
      <w:r w:rsidRPr="000760EA">
        <w:rPr>
          <w:lang w:eastAsia="zh-CN"/>
        </w:rPr>
        <w:t>product_id</w:t>
      </w:r>
      <w:proofErr w:type="spellEnd"/>
      <w:r w:rsidRPr="000760EA">
        <w:rPr>
          <w:lang w:eastAsia="zh-CN"/>
        </w:rPr>
        <w:t>和</w:t>
      </w:r>
      <w:r w:rsidRPr="000760EA">
        <w:rPr>
          <w:lang w:eastAsia="zh-CN"/>
        </w:rPr>
        <w:t>quantity</w:t>
      </w:r>
    </w:p>
    <w:p w14:paraId="7EE58FF0" w14:textId="77777777" w:rsidR="000760EA" w:rsidRPr="000760EA" w:rsidRDefault="000760EA" w:rsidP="000760EA">
      <w:pPr>
        <w:rPr>
          <w:lang w:eastAsia="zh-CN"/>
        </w:rPr>
      </w:pPr>
      <w:r w:rsidRPr="000760EA">
        <w:rPr>
          <w:lang w:eastAsia="zh-CN"/>
        </w:rPr>
        <w:t>    Returns:</w:t>
      </w:r>
    </w:p>
    <w:p w14:paraId="0FC4400B" w14:textId="54D8B2BF" w:rsidR="000760EA" w:rsidRPr="000760EA" w:rsidRDefault="000760EA" w:rsidP="000760EA">
      <w:pPr>
        <w:rPr>
          <w:lang w:eastAsia="zh-CN"/>
        </w:rPr>
      </w:pPr>
      <w:r w:rsidRPr="000760EA">
        <w:rPr>
          <w:lang w:eastAsia="zh-CN"/>
        </w:rPr>
        <w:t xml:space="preserve">        Order: </w:t>
      </w:r>
      <w:r w:rsidRPr="000760EA">
        <w:rPr>
          <w:lang w:eastAsia="zh-CN"/>
        </w:rPr>
        <w:t>创建成功的订单对象</w:t>
      </w:r>
    </w:p>
    <w:p w14:paraId="76D993B3" w14:textId="77777777" w:rsidR="000760EA" w:rsidRPr="000760EA" w:rsidRDefault="000760EA" w:rsidP="000760EA">
      <w:pPr>
        <w:rPr>
          <w:lang w:eastAsia="zh-CN"/>
        </w:rPr>
      </w:pPr>
      <w:r w:rsidRPr="000760EA">
        <w:rPr>
          <w:lang w:eastAsia="zh-CN"/>
        </w:rPr>
        <w:t>    Raises:</w:t>
      </w:r>
    </w:p>
    <w:p w14:paraId="14043297"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HTTPException</w:t>
      </w:r>
      <w:proofErr w:type="spellEnd"/>
      <w:r w:rsidRPr="000760EA">
        <w:rPr>
          <w:lang w:eastAsia="zh-CN"/>
        </w:rPr>
        <w:t xml:space="preserve">: </w:t>
      </w:r>
      <w:r w:rsidRPr="000760EA">
        <w:rPr>
          <w:lang w:eastAsia="zh-CN"/>
        </w:rPr>
        <w:t>商品不存在（</w:t>
      </w:r>
      <w:r w:rsidRPr="000760EA">
        <w:rPr>
          <w:lang w:eastAsia="zh-CN"/>
        </w:rPr>
        <w:t>400</w:t>
      </w:r>
      <w:r w:rsidRPr="000760EA">
        <w:rPr>
          <w:lang w:eastAsia="zh-CN"/>
        </w:rPr>
        <w:t>）或库存不足（</w:t>
      </w:r>
      <w:r w:rsidRPr="000760EA">
        <w:rPr>
          <w:lang w:eastAsia="zh-CN"/>
        </w:rPr>
        <w:t>400</w:t>
      </w:r>
      <w:r w:rsidRPr="000760EA">
        <w:rPr>
          <w:lang w:eastAsia="zh-CN"/>
        </w:rPr>
        <w:t>）</w:t>
      </w:r>
    </w:p>
    <w:p w14:paraId="00158860" w14:textId="77777777" w:rsidR="000760EA" w:rsidRPr="000760EA" w:rsidRDefault="000760EA" w:rsidP="000760EA">
      <w:pPr>
        <w:rPr>
          <w:lang w:eastAsia="zh-CN"/>
        </w:rPr>
      </w:pPr>
      <w:r w:rsidRPr="000760EA">
        <w:rPr>
          <w:lang w:eastAsia="zh-CN"/>
        </w:rPr>
        <w:t>    """</w:t>
      </w:r>
    </w:p>
    <w:p w14:paraId="551D8338" w14:textId="77777777" w:rsidR="000760EA" w:rsidRPr="000760EA" w:rsidRDefault="000760EA" w:rsidP="000760EA">
      <w:pPr>
        <w:rPr>
          <w:lang w:eastAsia="zh-CN"/>
        </w:rPr>
      </w:pPr>
      <w:r w:rsidRPr="000760EA">
        <w:rPr>
          <w:lang w:eastAsia="zh-CN"/>
        </w:rPr>
        <w:t>    total = 0.0</w:t>
      </w:r>
    </w:p>
    <w:p w14:paraId="683FEBF6"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order_items</w:t>
      </w:r>
      <w:proofErr w:type="spellEnd"/>
      <w:r w:rsidRPr="000760EA">
        <w:rPr>
          <w:lang w:eastAsia="zh-CN"/>
        </w:rPr>
        <w:t xml:space="preserve"> = []</w:t>
      </w:r>
    </w:p>
    <w:p w14:paraId="774C2411" w14:textId="77777777" w:rsidR="000760EA" w:rsidRPr="000760EA" w:rsidRDefault="000760EA" w:rsidP="000760EA">
      <w:pPr>
        <w:rPr>
          <w:lang w:eastAsia="zh-CN"/>
        </w:rPr>
      </w:pPr>
      <w:r w:rsidRPr="000760EA">
        <w:rPr>
          <w:lang w:eastAsia="zh-CN"/>
        </w:rPr>
        <w:t xml:space="preserve">    for </w:t>
      </w:r>
      <w:proofErr w:type="spellStart"/>
      <w:r w:rsidRPr="000760EA">
        <w:rPr>
          <w:lang w:eastAsia="zh-CN"/>
        </w:rPr>
        <w:t>item_data</w:t>
      </w:r>
      <w:proofErr w:type="spellEnd"/>
      <w:r w:rsidRPr="000760EA">
        <w:rPr>
          <w:lang w:eastAsia="zh-CN"/>
        </w:rPr>
        <w:t xml:space="preserve"> in items:</w:t>
      </w:r>
    </w:p>
    <w:p w14:paraId="3F108900" w14:textId="77777777" w:rsidR="000760EA" w:rsidRPr="000760EA" w:rsidRDefault="000760EA" w:rsidP="000760EA">
      <w:pPr>
        <w:rPr>
          <w:lang w:eastAsia="zh-CN"/>
        </w:rPr>
      </w:pPr>
      <w:r w:rsidRPr="000760EA">
        <w:rPr>
          <w:lang w:eastAsia="zh-CN"/>
        </w:rPr>
        <w:t xml:space="preserve">        # </w:t>
      </w:r>
      <w:r w:rsidRPr="000760EA">
        <w:rPr>
          <w:lang w:eastAsia="zh-CN"/>
        </w:rPr>
        <w:t>查询商品是否存在</w:t>
      </w:r>
    </w:p>
    <w:p w14:paraId="7864A355" w14:textId="77777777" w:rsidR="000760EA" w:rsidRPr="000760EA" w:rsidRDefault="000760EA" w:rsidP="000760EA">
      <w:pPr>
        <w:rPr>
          <w:lang w:eastAsia="zh-CN"/>
        </w:rPr>
      </w:pPr>
      <w:r w:rsidRPr="000760EA">
        <w:rPr>
          <w:lang w:eastAsia="zh-CN"/>
        </w:rPr>
        <w:t xml:space="preserve">        product = </w:t>
      </w:r>
      <w:proofErr w:type="spellStart"/>
      <w:proofErr w:type="gramStart"/>
      <w:r w:rsidRPr="000760EA">
        <w:rPr>
          <w:lang w:eastAsia="zh-CN"/>
        </w:rPr>
        <w:t>db.query</w:t>
      </w:r>
      <w:proofErr w:type="spellEnd"/>
      <w:proofErr w:type="gramEnd"/>
      <w:r w:rsidRPr="000760EA">
        <w:rPr>
          <w:lang w:eastAsia="zh-CN"/>
        </w:rPr>
        <w:t>(Product</w:t>
      </w:r>
      <w:proofErr w:type="gramStart"/>
      <w:r w:rsidRPr="000760EA">
        <w:rPr>
          <w:lang w:eastAsia="zh-CN"/>
        </w:rPr>
        <w:t>).filter</w:t>
      </w:r>
      <w:proofErr w:type="gramEnd"/>
      <w:r w:rsidRPr="000760EA">
        <w:rPr>
          <w:lang w:eastAsia="zh-CN"/>
        </w:rPr>
        <w:t xml:space="preserve">(Product.id == </w:t>
      </w:r>
      <w:proofErr w:type="spellStart"/>
      <w:r w:rsidRPr="000760EA">
        <w:rPr>
          <w:lang w:eastAsia="zh-CN"/>
        </w:rPr>
        <w:t>item_data</w:t>
      </w:r>
      <w:proofErr w:type="spellEnd"/>
      <w:r w:rsidRPr="000760EA">
        <w:rPr>
          <w:lang w:eastAsia="zh-CN"/>
        </w:rPr>
        <w:t>["</w:t>
      </w:r>
      <w:proofErr w:type="spellStart"/>
      <w:r w:rsidRPr="000760EA">
        <w:rPr>
          <w:lang w:eastAsia="zh-CN"/>
        </w:rPr>
        <w:t>product_id</w:t>
      </w:r>
      <w:proofErr w:type="spellEnd"/>
      <w:r w:rsidRPr="000760EA">
        <w:rPr>
          <w:lang w:eastAsia="zh-CN"/>
        </w:rPr>
        <w:t>"]</w:t>
      </w:r>
      <w:proofErr w:type="gramStart"/>
      <w:r w:rsidRPr="000760EA">
        <w:rPr>
          <w:lang w:eastAsia="zh-CN"/>
        </w:rPr>
        <w:t>).first</w:t>
      </w:r>
      <w:proofErr w:type="gramEnd"/>
      <w:r w:rsidRPr="000760EA">
        <w:rPr>
          <w:lang w:eastAsia="zh-CN"/>
        </w:rPr>
        <w:t>()</w:t>
      </w:r>
    </w:p>
    <w:p w14:paraId="47DAE805" w14:textId="77777777" w:rsidR="000760EA" w:rsidRPr="000760EA" w:rsidRDefault="000760EA" w:rsidP="000760EA">
      <w:pPr>
        <w:rPr>
          <w:lang w:eastAsia="zh-CN"/>
        </w:rPr>
      </w:pPr>
      <w:r w:rsidRPr="000760EA">
        <w:rPr>
          <w:lang w:eastAsia="zh-CN"/>
        </w:rPr>
        <w:t>        if not product:</w:t>
      </w:r>
    </w:p>
    <w:p w14:paraId="3403D046" w14:textId="77777777" w:rsidR="000760EA" w:rsidRPr="000760EA" w:rsidRDefault="000760EA" w:rsidP="000760EA">
      <w:pPr>
        <w:rPr>
          <w:lang w:eastAsia="zh-CN"/>
        </w:rPr>
      </w:pPr>
      <w:r w:rsidRPr="000760EA">
        <w:rPr>
          <w:lang w:eastAsia="zh-CN"/>
        </w:rPr>
        <w:t xml:space="preserve">            raise </w:t>
      </w:r>
      <w:proofErr w:type="spellStart"/>
      <w:proofErr w:type="gramStart"/>
      <w:r w:rsidRPr="000760EA">
        <w:rPr>
          <w:lang w:eastAsia="zh-CN"/>
        </w:rPr>
        <w:t>HTTPException</w:t>
      </w:r>
      <w:proofErr w:type="spellEnd"/>
      <w:r w:rsidRPr="000760EA">
        <w:rPr>
          <w:lang w:eastAsia="zh-CN"/>
        </w:rPr>
        <w:t>(</w:t>
      </w:r>
      <w:proofErr w:type="spellStart"/>
      <w:proofErr w:type="gramEnd"/>
      <w:r w:rsidRPr="000760EA">
        <w:rPr>
          <w:lang w:eastAsia="zh-CN"/>
        </w:rPr>
        <w:t>status_code</w:t>
      </w:r>
      <w:proofErr w:type="spellEnd"/>
      <w:r w:rsidRPr="000760EA">
        <w:rPr>
          <w:lang w:eastAsia="zh-CN"/>
        </w:rPr>
        <w:t>=400, detail=</w:t>
      </w:r>
      <w:proofErr w:type="spellStart"/>
      <w:r w:rsidRPr="000760EA">
        <w:rPr>
          <w:lang w:eastAsia="zh-CN"/>
        </w:rPr>
        <w:t>f"Product</w:t>
      </w:r>
      <w:proofErr w:type="spellEnd"/>
      <w:r w:rsidRPr="000760EA">
        <w:rPr>
          <w:lang w:eastAsia="zh-CN"/>
        </w:rPr>
        <w:t xml:space="preserve"> {</w:t>
      </w:r>
      <w:proofErr w:type="spellStart"/>
      <w:r w:rsidRPr="000760EA">
        <w:rPr>
          <w:lang w:eastAsia="zh-CN"/>
        </w:rPr>
        <w:t>item_data</w:t>
      </w:r>
      <w:proofErr w:type="spellEnd"/>
      <w:r w:rsidRPr="000760EA">
        <w:rPr>
          <w:lang w:eastAsia="zh-CN"/>
        </w:rPr>
        <w:t>['</w:t>
      </w:r>
      <w:proofErr w:type="spellStart"/>
      <w:r w:rsidRPr="000760EA">
        <w:rPr>
          <w:lang w:eastAsia="zh-CN"/>
        </w:rPr>
        <w:t>product_id</w:t>
      </w:r>
      <w:proofErr w:type="spellEnd"/>
      <w:proofErr w:type="gramStart"/>
      <w:r w:rsidRPr="000760EA">
        <w:rPr>
          <w:lang w:eastAsia="zh-CN"/>
        </w:rPr>
        <w:t>']}</w:t>
      </w:r>
      <w:proofErr w:type="gramEnd"/>
      <w:r w:rsidRPr="000760EA">
        <w:rPr>
          <w:lang w:eastAsia="zh-CN"/>
        </w:rPr>
        <w:t xml:space="preserve"> not found")</w:t>
      </w:r>
    </w:p>
    <w:p w14:paraId="1159D9B6" w14:textId="77777777" w:rsidR="000760EA" w:rsidRPr="000760EA" w:rsidRDefault="000760EA" w:rsidP="000760EA">
      <w:pPr>
        <w:rPr>
          <w:lang w:eastAsia="zh-CN"/>
        </w:rPr>
      </w:pPr>
      <w:r w:rsidRPr="000760EA">
        <w:rPr>
          <w:lang w:eastAsia="zh-CN"/>
        </w:rPr>
        <w:t xml:space="preserve">        # </w:t>
      </w:r>
      <w:r w:rsidRPr="000760EA">
        <w:rPr>
          <w:lang w:eastAsia="zh-CN"/>
        </w:rPr>
        <w:t>校验库存是否充足</w:t>
      </w:r>
    </w:p>
    <w:p w14:paraId="3F01CB26" w14:textId="77777777" w:rsidR="000760EA" w:rsidRPr="000760EA" w:rsidRDefault="000760EA" w:rsidP="000760EA">
      <w:pPr>
        <w:rPr>
          <w:lang w:eastAsia="zh-CN"/>
        </w:rPr>
      </w:pPr>
      <w:r w:rsidRPr="000760EA">
        <w:rPr>
          <w:lang w:eastAsia="zh-CN"/>
        </w:rPr>
        <w:t xml:space="preserve">        if </w:t>
      </w:r>
      <w:proofErr w:type="spellStart"/>
      <w:proofErr w:type="gramStart"/>
      <w:r w:rsidRPr="000760EA">
        <w:rPr>
          <w:lang w:eastAsia="zh-CN"/>
        </w:rPr>
        <w:t>product.stock</w:t>
      </w:r>
      <w:proofErr w:type="spellEnd"/>
      <w:proofErr w:type="gramEnd"/>
      <w:r w:rsidRPr="000760EA">
        <w:rPr>
          <w:lang w:eastAsia="zh-CN"/>
        </w:rPr>
        <w:t xml:space="preserve"> &lt; </w:t>
      </w:r>
      <w:proofErr w:type="spellStart"/>
      <w:r w:rsidRPr="000760EA">
        <w:rPr>
          <w:lang w:eastAsia="zh-CN"/>
        </w:rPr>
        <w:t>item_data</w:t>
      </w:r>
      <w:proofErr w:type="spellEnd"/>
      <w:r w:rsidRPr="000760EA">
        <w:rPr>
          <w:lang w:eastAsia="zh-CN"/>
        </w:rPr>
        <w:t>["quantity"]:</w:t>
      </w:r>
    </w:p>
    <w:p w14:paraId="42DB34D7" w14:textId="77777777" w:rsidR="000760EA" w:rsidRPr="000760EA" w:rsidRDefault="000760EA" w:rsidP="000760EA">
      <w:pPr>
        <w:rPr>
          <w:lang w:eastAsia="zh-CN"/>
        </w:rPr>
      </w:pPr>
      <w:r w:rsidRPr="000760EA">
        <w:rPr>
          <w:lang w:eastAsia="zh-CN"/>
        </w:rPr>
        <w:t xml:space="preserve">            raise </w:t>
      </w:r>
      <w:proofErr w:type="spellStart"/>
      <w:proofErr w:type="gramStart"/>
      <w:r w:rsidRPr="000760EA">
        <w:rPr>
          <w:lang w:eastAsia="zh-CN"/>
        </w:rPr>
        <w:t>HTTPException</w:t>
      </w:r>
      <w:proofErr w:type="spellEnd"/>
      <w:r w:rsidRPr="000760EA">
        <w:rPr>
          <w:lang w:eastAsia="zh-CN"/>
        </w:rPr>
        <w:t>(</w:t>
      </w:r>
      <w:proofErr w:type="spellStart"/>
      <w:proofErr w:type="gramEnd"/>
      <w:r w:rsidRPr="000760EA">
        <w:rPr>
          <w:lang w:eastAsia="zh-CN"/>
        </w:rPr>
        <w:t>status_code</w:t>
      </w:r>
      <w:proofErr w:type="spellEnd"/>
      <w:r w:rsidRPr="000760EA">
        <w:rPr>
          <w:lang w:eastAsia="zh-CN"/>
        </w:rPr>
        <w:t>=400, detail=</w:t>
      </w:r>
      <w:proofErr w:type="spellStart"/>
      <w:r w:rsidRPr="000760EA">
        <w:rPr>
          <w:lang w:eastAsia="zh-CN"/>
        </w:rPr>
        <w:t>f"Insufficient</w:t>
      </w:r>
      <w:proofErr w:type="spellEnd"/>
      <w:r w:rsidRPr="000760EA">
        <w:rPr>
          <w:lang w:eastAsia="zh-CN"/>
        </w:rPr>
        <w:t xml:space="preserve"> stock for {product.name}")</w:t>
      </w:r>
    </w:p>
    <w:p w14:paraId="6E86F33F" w14:textId="77777777" w:rsidR="000760EA" w:rsidRPr="000760EA" w:rsidRDefault="000760EA" w:rsidP="000760EA">
      <w:pPr>
        <w:rPr>
          <w:lang w:eastAsia="zh-CN"/>
        </w:rPr>
      </w:pPr>
      <w:r w:rsidRPr="000760EA">
        <w:rPr>
          <w:lang w:eastAsia="zh-CN"/>
        </w:rPr>
        <w:t xml:space="preserve">        # </w:t>
      </w:r>
      <w:r w:rsidRPr="000760EA">
        <w:rPr>
          <w:lang w:eastAsia="zh-CN"/>
        </w:rPr>
        <w:t>计算单行金额并累加到订单总额</w:t>
      </w:r>
    </w:p>
    <w:p w14:paraId="4A2E9B3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line_total</w:t>
      </w:r>
      <w:proofErr w:type="spellEnd"/>
      <w:r w:rsidRPr="000760EA">
        <w:rPr>
          <w:lang w:eastAsia="zh-CN"/>
        </w:rPr>
        <w:t xml:space="preserve"> = </w:t>
      </w:r>
      <w:proofErr w:type="gramStart"/>
      <w:r w:rsidRPr="000760EA">
        <w:rPr>
          <w:lang w:eastAsia="zh-CN"/>
        </w:rPr>
        <w:t>round(</w:t>
      </w:r>
      <w:proofErr w:type="spellStart"/>
      <w:r w:rsidRPr="000760EA">
        <w:rPr>
          <w:lang w:eastAsia="zh-CN"/>
        </w:rPr>
        <w:t>product.price</w:t>
      </w:r>
      <w:proofErr w:type="spellEnd"/>
      <w:proofErr w:type="gramEnd"/>
      <w:r w:rsidRPr="000760EA">
        <w:rPr>
          <w:lang w:eastAsia="zh-CN"/>
        </w:rPr>
        <w:t xml:space="preserve"> * </w:t>
      </w:r>
      <w:proofErr w:type="spellStart"/>
      <w:r w:rsidRPr="000760EA">
        <w:rPr>
          <w:lang w:eastAsia="zh-CN"/>
        </w:rPr>
        <w:t>item_data</w:t>
      </w:r>
      <w:proofErr w:type="spellEnd"/>
      <w:r w:rsidRPr="000760EA">
        <w:rPr>
          <w:lang w:eastAsia="zh-CN"/>
        </w:rPr>
        <w:t>["quantity"], 2)</w:t>
      </w:r>
    </w:p>
    <w:p w14:paraId="79066DF7" w14:textId="77777777" w:rsidR="000760EA" w:rsidRPr="000760EA" w:rsidRDefault="000760EA" w:rsidP="000760EA">
      <w:pPr>
        <w:rPr>
          <w:lang w:eastAsia="zh-CN"/>
        </w:rPr>
      </w:pPr>
      <w:r w:rsidRPr="000760EA">
        <w:rPr>
          <w:lang w:eastAsia="zh-CN"/>
        </w:rPr>
        <w:t xml:space="preserve">        total += </w:t>
      </w:r>
      <w:proofErr w:type="spellStart"/>
      <w:r w:rsidRPr="000760EA">
        <w:rPr>
          <w:lang w:eastAsia="zh-CN"/>
        </w:rPr>
        <w:t>line_total</w:t>
      </w:r>
      <w:proofErr w:type="spellEnd"/>
    </w:p>
    <w:p w14:paraId="7EA601E9" w14:textId="64F67741" w:rsidR="000760EA" w:rsidRPr="000760EA" w:rsidRDefault="000760EA" w:rsidP="000760EA">
      <w:pPr>
        <w:rPr>
          <w:lang w:eastAsia="zh-CN"/>
        </w:rPr>
      </w:pPr>
      <w:r w:rsidRPr="000760EA">
        <w:rPr>
          <w:lang w:eastAsia="zh-CN"/>
        </w:rPr>
        <w:t xml:space="preserve">        </w:t>
      </w:r>
      <w:proofErr w:type="spellStart"/>
      <w:r w:rsidRPr="000760EA">
        <w:rPr>
          <w:lang w:eastAsia="zh-CN"/>
        </w:rPr>
        <w:t>order_</w:t>
      </w:r>
      <w:proofErr w:type="gramStart"/>
      <w:r w:rsidRPr="000760EA">
        <w:rPr>
          <w:lang w:eastAsia="zh-CN"/>
        </w:rPr>
        <w:t>items.append</w:t>
      </w:r>
      <w:proofErr w:type="spellEnd"/>
      <w:proofErr w:type="gramEnd"/>
      <w:r w:rsidRPr="000760EA">
        <w:rPr>
          <w:lang w:eastAsia="zh-CN"/>
        </w:rPr>
        <w:t xml:space="preserve">({"product": product, "quantity": </w:t>
      </w:r>
      <w:proofErr w:type="spellStart"/>
      <w:r w:rsidRPr="000760EA">
        <w:rPr>
          <w:lang w:eastAsia="zh-CN"/>
        </w:rPr>
        <w:t>item_data</w:t>
      </w:r>
      <w:proofErr w:type="spellEnd"/>
      <w:r w:rsidRPr="000760EA">
        <w:rPr>
          <w:lang w:eastAsia="zh-CN"/>
        </w:rPr>
        <w:t xml:space="preserve">["quantity"], "price": </w:t>
      </w:r>
      <w:proofErr w:type="spellStart"/>
      <w:proofErr w:type="gramStart"/>
      <w:r w:rsidRPr="000760EA">
        <w:rPr>
          <w:lang w:eastAsia="zh-CN"/>
        </w:rPr>
        <w:t>product.price</w:t>
      </w:r>
      <w:proofErr w:type="spellEnd"/>
      <w:proofErr w:type="gramEnd"/>
      <w:r w:rsidRPr="000760EA">
        <w:rPr>
          <w:lang w:eastAsia="zh-CN"/>
        </w:rPr>
        <w:t>})</w:t>
      </w:r>
    </w:p>
    <w:p w14:paraId="41A4558F" w14:textId="77777777" w:rsidR="000760EA" w:rsidRPr="000760EA" w:rsidRDefault="000760EA" w:rsidP="000760EA">
      <w:pPr>
        <w:rPr>
          <w:lang w:eastAsia="zh-CN"/>
        </w:rPr>
      </w:pPr>
      <w:r w:rsidRPr="000760EA">
        <w:rPr>
          <w:lang w:eastAsia="zh-CN"/>
        </w:rPr>
        <w:t xml:space="preserve">    # </w:t>
      </w:r>
      <w:r w:rsidRPr="000760EA">
        <w:rPr>
          <w:lang w:eastAsia="zh-CN"/>
        </w:rPr>
        <w:t>创建订单主记录</w:t>
      </w:r>
    </w:p>
    <w:p w14:paraId="587329FC" w14:textId="77777777" w:rsidR="000760EA" w:rsidRPr="000760EA" w:rsidRDefault="000760EA" w:rsidP="000760EA">
      <w:pPr>
        <w:rPr>
          <w:lang w:eastAsia="zh-CN"/>
        </w:rPr>
      </w:pPr>
      <w:r w:rsidRPr="000760EA">
        <w:rPr>
          <w:lang w:eastAsia="zh-CN"/>
        </w:rPr>
        <w:t xml:space="preserve">    order = </w:t>
      </w:r>
      <w:proofErr w:type="gramStart"/>
      <w:r w:rsidRPr="000760EA">
        <w:rPr>
          <w:lang w:eastAsia="zh-CN"/>
        </w:rPr>
        <w:t>Order(</w:t>
      </w:r>
      <w:proofErr w:type="spellStart"/>
      <w:proofErr w:type="gramEnd"/>
      <w:r w:rsidRPr="000760EA">
        <w:rPr>
          <w:lang w:eastAsia="zh-CN"/>
        </w:rPr>
        <w:t>user_id</w:t>
      </w:r>
      <w:proofErr w:type="spellEnd"/>
      <w:r w:rsidRPr="000760EA">
        <w:rPr>
          <w:lang w:eastAsia="zh-CN"/>
        </w:rPr>
        <w:t>=</w:t>
      </w:r>
      <w:proofErr w:type="spellStart"/>
      <w:r w:rsidRPr="000760EA">
        <w:rPr>
          <w:lang w:eastAsia="zh-CN"/>
        </w:rPr>
        <w:t>user_id</w:t>
      </w:r>
      <w:proofErr w:type="spellEnd"/>
      <w:r w:rsidRPr="000760EA">
        <w:rPr>
          <w:lang w:eastAsia="zh-CN"/>
        </w:rPr>
        <w:t xml:space="preserve">, </w:t>
      </w:r>
      <w:proofErr w:type="spellStart"/>
      <w:r w:rsidRPr="000760EA">
        <w:rPr>
          <w:lang w:eastAsia="zh-CN"/>
        </w:rPr>
        <w:t>total_amount</w:t>
      </w:r>
      <w:proofErr w:type="spellEnd"/>
      <w:r w:rsidRPr="000760EA">
        <w:rPr>
          <w:lang w:eastAsia="zh-CN"/>
        </w:rPr>
        <w:t>=</w:t>
      </w:r>
      <w:proofErr w:type="gramStart"/>
      <w:r w:rsidRPr="000760EA">
        <w:rPr>
          <w:lang w:eastAsia="zh-CN"/>
        </w:rPr>
        <w:t>round(</w:t>
      </w:r>
      <w:proofErr w:type="gramEnd"/>
      <w:r w:rsidRPr="000760EA">
        <w:rPr>
          <w:lang w:eastAsia="zh-CN"/>
        </w:rPr>
        <w:t>total, 2))</w:t>
      </w:r>
    </w:p>
    <w:p w14:paraId="551E9CFC"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db.add</w:t>
      </w:r>
      <w:proofErr w:type="spellEnd"/>
      <w:r w:rsidRPr="000760EA">
        <w:rPr>
          <w:lang w:eastAsia="zh-CN"/>
        </w:rPr>
        <w:t>(order)</w:t>
      </w:r>
    </w:p>
    <w:p w14:paraId="127953BB"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db.flush</w:t>
      </w:r>
      <w:proofErr w:type="spellEnd"/>
      <w:r w:rsidRPr="000760EA">
        <w:rPr>
          <w:lang w:eastAsia="zh-CN"/>
        </w:rPr>
        <w:t xml:space="preserve">()  # </w:t>
      </w:r>
      <w:r w:rsidRPr="000760EA">
        <w:rPr>
          <w:lang w:eastAsia="zh-CN"/>
        </w:rPr>
        <w:t>刷新获取</w:t>
      </w:r>
      <w:r w:rsidRPr="000760EA">
        <w:rPr>
          <w:lang w:eastAsia="zh-CN"/>
        </w:rPr>
        <w:t>order.id</w:t>
      </w:r>
      <w:r w:rsidRPr="000760EA">
        <w:rPr>
          <w:lang w:eastAsia="zh-CN"/>
        </w:rPr>
        <w:t>，但不提交事务</w:t>
      </w:r>
    </w:p>
    <w:p w14:paraId="538DDACA" w14:textId="77777777" w:rsidR="000760EA" w:rsidRPr="000760EA" w:rsidRDefault="000760EA" w:rsidP="000760EA">
      <w:pPr>
        <w:rPr>
          <w:lang w:eastAsia="zh-CN"/>
        </w:rPr>
      </w:pPr>
      <w:r w:rsidRPr="000760EA">
        <w:rPr>
          <w:lang w:eastAsia="zh-CN"/>
        </w:rPr>
        <w:t xml:space="preserve">    # </w:t>
      </w:r>
      <w:r w:rsidRPr="000760EA">
        <w:rPr>
          <w:lang w:eastAsia="zh-CN"/>
        </w:rPr>
        <w:t>创建订单项并扣减库存、更新销量</w:t>
      </w:r>
    </w:p>
    <w:p w14:paraId="040F5785" w14:textId="77777777" w:rsidR="000760EA" w:rsidRPr="000760EA" w:rsidRDefault="000760EA" w:rsidP="000760EA">
      <w:pPr>
        <w:rPr>
          <w:lang w:eastAsia="zh-CN"/>
        </w:rPr>
      </w:pPr>
      <w:r w:rsidRPr="000760EA">
        <w:rPr>
          <w:lang w:eastAsia="zh-CN"/>
        </w:rPr>
        <w:t xml:space="preserve">    for oi in </w:t>
      </w:r>
      <w:proofErr w:type="spellStart"/>
      <w:r w:rsidRPr="000760EA">
        <w:rPr>
          <w:lang w:eastAsia="zh-CN"/>
        </w:rPr>
        <w:t>order_items</w:t>
      </w:r>
      <w:proofErr w:type="spellEnd"/>
      <w:r w:rsidRPr="000760EA">
        <w:rPr>
          <w:lang w:eastAsia="zh-CN"/>
        </w:rPr>
        <w:t>:</w:t>
      </w:r>
    </w:p>
    <w:p w14:paraId="5B9D3E84" w14:textId="77777777" w:rsidR="000760EA" w:rsidRPr="000760EA" w:rsidRDefault="000760EA" w:rsidP="000760EA">
      <w:pPr>
        <w:rPr>
          <w:lang w:eastAsia="zh-CN"/>
        </w:rPr>
      </w:pPr>
      <w:r w:rsidRPr="000760EA">
        <w:rPr>
          <w:lang w:eastAsia="zh-CN"/>
        </w:rPr>
        <w:lastRenderedPageBreak/>
        <w:t xml:space="preserve">        </w:t>
      </w:r>
      <w:proofErr w:type="spellStart"/>
      <w:proofErr w:type="gramStart"/>
      <w:r w:rsidRPr="000760EA">
        <w:rPr>
          <w:lang w:eastAsia="zh-CN"/>
        </w:rPr>
        <w:t>db.add</w:t>
      </w:r>
      <w:proofErr w:type="spellEnd"/>
      <w:r w:rsidRPr="000760EA">
        <w:rPr>
          <w:lang w:eastAsia="zh-CN"/>
        </w:rPr>
        <w:t>(</w:t>
      </w:r>
      <w:proofErr w:type="spellStart"/>
      <w:r w:rsidRPr="000760EA">
        <w:rPr>
          <w:lang w:eastAsia="zh-CN"/>
        </w:rPr>
        <w:t>OrderItem</w:t>
      </w:r>
      <w:proofErr w:type="spellEnd"/>
      <w:r w:rsidRPr="000760EA">
        <w:rPr>
          <w:lang w:eastAsia="zh-CN"/>
        </w:rPr>
        <w:t>(</w:t>
      </w:r>
      <w:proofErr w:type="spellStart"/>
      <w:proofErr w:type="gramEnd"/>
      <w:r w:rsidRPr="000760EA">
        <w:rPr>
          <w:lang w:eastAsia="zh-CN"/>
        </w:rPr>
        <w:t>order_id</w:t>
      </w:r>
      <w:proofErr w:type="spellEnd"/>
      <w:r w:rsidRPr="000760EA">
        <w:rPr>
          <w:lang w:eastAsia="zh-CN"/>
        </w:rPr>
        <w:t xml:space="preserve">=order.id, </w:t>
      </w:r>
      <w:proofErr w:type="spellStart"/>
      <w:r w:rsidRPr="000760EA">
        <w:rPr>
          <w:lang w:eastAsia="zh-CN"/>
        </w:rPr>
        <w:t>product_id</w:t>
      </w:r>
      <w:proofErr w:type="spellEnd"/>
      <w:r w:rsidRPr="000760EA">
        <w:rPr>
          <w:lang w:eastAsia="zh-CN"/>
        </w:rPr>
        <w:t>=oi["product"].id, quantity=oi["quantity"], price=oi["price"]))</w:t>
      </w:r>
    </w:p>
    <w:p w14:paraId="3A742672" w14:textId="77777777" w:rsidR="000760EA" w:rsidRPr="000760EA" w:rsidRDefault="000760EA" w:rsidP="000760EA">
      <w:pPr>
        <w:rPr>
          <w:lang w:eastAsia="zh-CN"/>
        </w:rPr>
      </w:pPr>
      <w:r w:rsidRPr="000760EA">
        <w:rPr>
          <w:lang w:eastAsia="zh-CN"/>
        </w:rPr>
        <w:t xml:space="preserve">        oi["product"].stock -= oi["quantity"]       # </w:t>
      </w:r>
      <w:r w:rsidRPr="000760EA">
        <w:rPr>
          <w:lang w:eastAsia="zh-CN"/>
        </w:rPr>
        <w:t>扣减库存</w:t>
      </w:r>
    </w:p>
    <w:p w14:paraId="14F3AAC0" w14:textId="77777777" w:rsidR="000760EA" w:rsidRPr="000760EA" w:rsidRDefault="000760EA" w:rsidP="000760EA">
      <w:pPr>
        <w:rPr>
          <w:lang w:eastAsia="zh-CN"/>
        </w:rPr>
      </w:pPr>
      <w:r w:rsidRPr="000760EA">
        <w:rPr>
          <w:lang w:eastAsia="zh-CN"/>
        </w:rPr>
        <w:t>        oi["product"].</w:t>
      </w:r>
      <w:proofErr w:type="spellStart"/>
      <w:r w:rsidRPr="000760EA">
        <w:rPr>
          <w:lang w:eastAsia="zh-CN"/>
        </w:rPr>
        <w:t>sales_count</w:t>
      </w:r>
      <w:proofErr w:type="spellEnd"/>
      <w:r w:rsidRPr="000760EA">
        <w:rPr>
          <w:lang w:eastAsia="zh-CN"/>
        </w:rPr>
        <w:t xml:space="preserve"> += oi["quantity"]  # </w:t>
      </w:r>
      <w:r w:rsidRPr="000760EA">
        <w:rPr>
          <w:lang w:eastAsia="zh-CN"/>
        </w:rPr>
        <w:t>更新销量</w:t>
      </w:r>
    </w:p>
    <w:p w14:paraId="62EA383A"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db.commit</w:t>
      </w:r>
      <w:proofErr w:type="spellEnd"/>
      <w:proofErr w:type="gramEnd"/>
      <w:r w:rsidRPr="000760EA">
        <w:rPr>
          <w:lang w:eastAsia="zh-CN"/>
        </w:rPr>
        <w:t>()</w:t>
      </w:r>
    </w:p>
    <w:p w14:paraId="4E7BF6EA"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db.refresh</w:t>
      </w:r>
      <w:proofErr w:type="spellEnd"/>
      <w:proofErr w:type="gramEnd"/>
      <w:r w:rsidRPr="000760EA">
        <w:rPr>
          <w:lang w:eastAsia="zh-CN"/>
        </w:rPr>
        <w:t>(order)</w:t>
      </w:r>
    </w:p>
    <w:p w14:paraId="47E72B9F" w14:textId="580C250E" w:rsidR="000760EA" w:rsidRPr="000760EA" w:rsidRDefault="000760EA" w:rsidP="000760EA">
      <w:pPr>
        <w:rPr>
          <w:lang w:eastAsia="zh-CN"/>
        </w:rPr>
      </w:pPr>
      <w:r w:rsidRPr="000760EA">
        <w:rPr>
          <w:lang w:eastAsia="zh-CN"/>
        </w:rPr>
        <w:t>    return order</w:t>
      </w:r>
    </w:p>
    <w:p w14:paraId="0A81584B"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get_user_</w:t>
      </w:r>
      <w:proofErr w:type="gramStart"/>
      <w:r w:rsidRPr="000760EA">
        <w:rPr>
          <w:lang w:eastAsia="zh-CN"/>
        </w:rPr>
        <w:t>orders</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w:t>
      </w:r>
      <w:proofErr w:type="spellStart"/>
      <w:r w:rsidRPr="000760EA">
        <w:rPr>
          <w:lang w:eastAsia="zh-CN"/>
        </w:rPr>
        <w:t>user_id</w:t>
      </w:r>
      <w:proofErr w:type="spellEnd"/>
      <w:r w:rsidRPr="000760EA">
        <w:rPr>
          <w:lang w:eastAsia="zh-CN"/>
        </w:rPr>
        <w:t>: int) -&gt; list:</w:t>
      </w:r>
    </w:p>
    <w:p w14:paraId="66B5EABB" w14:textId="1DB8DD3D" w:rsidR="000760EA" w:rsidRPr="000760EA" w:rsidRDefault="000760EA" w:rsidP="000760EA">
      <w:pPr>
        <w:rPr>
          <w:lang w:eastAsia="zh-CN"/>
        </w:rPr>
      </w:pPr>
      <w:r w:rsidRPr="000760EA">
        <w:rPr>
          <w:lang w:eastAsia="zh-CN"/>
        </w:rPr>
        <w:t>    """</w:t>
      </w:r>
      <w:r w:rsidRPr="000760EA">
        <w:rPr>
          <w:lang w:eastAsia="zh-CN"/>
        </w:rPr>
        <w:t>获取指定用户的所有订单</w:t>
      </w:r>
    </w:p>
    <w:p w14:paraId="6BFAEA3D"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13F90BF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455A9B40" w14:textId="5BD88D7D" w:rsidR="000760EA" w:rsidRPr="000760EA" w:rsidRDefault="000760EA" w:rsidP="000760EA">
      <w:pPr>
        <w:rPr>
          <w:lang w:eastAsia="zh-CN"/>
        </w:rPr>
      </w:pPr>
      <w:r w:rsidRPr="000760EA">
        <w:rPr>
          <w:lang w:eastAsia="zh-CN"/>
        </w:rPr>
        <w:t xml:space="preserve">        </w:t>
      </w:r>
      <w:proofErr w:type="spellStart"/>
      <w:r w:rsidRPr="000760EA">
        <w:rPr>
          <w:lang w:eastAsia="zh-CN"/>
        </w:rPr>
        <w:t>user_id</w:t>
      </w:r>
      <w:proofErr w:type="spellEnd"/>
      <w:r w:rsidRPr="000760EA">
        <w:rPr>
          <w:lang w:eastAsia="zh-CN"/>
        </w:rPr>
        <w:t xml:space="preserve">: </w:t>
      </w:r>
      <w:r w:rsidRPr="000760EA">
        <w:rPr>
          <w:lang w:eastAsia="zh-CN"/>
        </w:rPr>
        <w:t>用户</w:t>
      </w:r>
      <w:r w:rsidRPr="000760EA">
        <w:rPr>
          <w:lang w:eastAsia="zh-CN"/>
        </w:rPr>
        <w:t>ID</w:t>
      </w:r>
    </w:p>
    <w:p w14:paraId="4002C5EF" w14:textId="77777777" w:rsidR="000760EA" w:rsidRPr="000760EA" w:rsidRDefault="000760EA" w:rsidP="000760EA">
      <w:pPr>
        <w:rPr>
          <w:lang w:eastAsia="zh-CN"/>
        </w:rPr>
      </w:pPr>
      <w:r w:rsidRPr="000760EA">
        <w:rPr>
          <w:lang w:eastAsia="zh-CN"/>
        </w:rPr>
        <w:t>    Returns:</w:t>
      </w:r>
    </w:p>
    <w:p w14:paraId="457039F1" w14:textId="77777777" w:rsidR="000760EA" w:rsidRPr="000760EA" w:rsidRDefault="000760EA" w:rsidP="000760EA">
      <w:pPr>
        <w:rPr>
          <w:lang w:eastAsia="zh-CN"/>
        </w:rPr>
      </w:pPr>
      <w:r w:rsidRPr="000760EA">
        <w:rPr>
          <w:lang w:eastAsia="zh-CN"/>
        </w:rPr>
        <w:t xml:space="preserve">        list[Order]: </w:t>
      </w:r>
      <w:r w:rsidRPr="000760EA">
        <w:rPr>
          <w:lang w:eastAsia="zh-CN"/>
        </w:rPr>
        <w:t>该用户的所有订单，按创建时间倒序排列</w:t>
      </w:r>
    </w:p>
    <w:p w14:paraId="7D6B9D67" w14:textId="77777777" w:rsidR="000760EA" w:rsidRPr="000760EA" w:rsidRDefault="000760EA" w:rsidP="000760EA">
      <w:pPr>
        <w:rPr>
          <w:lang w:eastAsia="zh-CN"/>
        </w:rPr>
      </w:pPr>
      <w:r w:rsidRPr="000760EA">
        <w:rPr>
          <w:lang w:eastAsia="zh-CN"/>
        </w:rPr>
        <w:t>    """</w:t>
      </w:r>
    </w:p>
    <w:p w14:paraId="248263DE" w14:textId="77777777" w:rsidR="000760EA" w:rsidRPr="000760EA" w:rsidRDefault="000760EA" w:rsidP="000760EA">
      <w:pPr>
        <w:rPr>
          <w:lang w:eastAsia="zh-CN"/>
        </w:rPr>
      </w:pPr>
      <w:r w:rsidRPr="000760EA">
        <w:rPr>
          <w:lang w:eastAsia="zh-CN"/>
        </w:rPr>
        <w:t xml:space="preserve">    return </w:t>
      </w:r>
      <w:proofErr w:type="spellStart"/>
      <w:proofErr w:type="gramStart"/>
      <w:r w:rsidRPr="000760EA">
        <w:rPr>
          <w:lang w:eastAsia="zh-CN"/>
        </w:rPr>
        <w:t>db.query</w:t>
      </w:r>
      <w:proofErr w:type="spellEnd"/>
      <w:proofErr w:type="gramEnd"/>
      <w:r w:rsidRPr="000760EA">
        <w:rPr>
          <w:lang w:eastAsia="zh-CN"/>
        </w:rPr>
        <w:t>(Order</w:t>
      </w:r>
      <w:proofErr w:type="gramStart"/>
      <w:r w:rsidRPr="000760EA">
        <w:rPr>
          <w:lang w:eastAsia="zh-CN"/>
        </w:rPr>
        <w:t>).filter</w:t>
      </w:r>
      <w:proofErr w:type="gramEnd"/>
      <w:r w:rsidRPr="000760EA">
        <w:rPr>
          <w:lang w:eastAsia="zh-CN"/>
        </w:rPr>
        <w:t>(</w:t>
      </w:r>
      <w:proofErr w:type="spellStart"/>
      <w:r w:rsidRPr="000760EA">
        <w:rPr>
          <w:lang w:eastAsia="zh-CN"/>
        </w:rPr>
        <w:t>Order.user_id</w:t>
      </w:r>
      <w:proofErr w:type="spellEnd"/>
      <w:r w:rsidRPr="000760EA">
        <w:rPr>
          <w:lang w:eastAsia="zh-CN"/>
        </w:rPr>
        <w:t xml:space="preserve"> == </w:t>
      </w:r>
      <w:proofErr w:type="spellStart"/>
      <w:r w:rsidRPr="000760EA">
        <w:rPr>
          <w:lang w:eastAsia="zh-CN"/>
        </w:rPr>
        <w:t>user_id</w:t>
      </w:r>
      <w:proofErr w:type="spellEnd"/>
      <w:proofErr w:type="gramStart"/>
      <w:r w:rsidRPr="000760EA">
        <w:rPr>
          <w:lang w:eastAsia="zh-CN"/>
        </w:rPr>
        <w:t>).</w:t>
      </w:r>
      <w:proofErr w:type="spellStart"/>
      <w:r w:rsidRPr="000760EA">
        <w:rPr>
          <w:lang w:eastAsia="zh-CN"/>
        </w:rPr>
        <w:t>order</w:t>
      </w:r>
      <w:proofErr w:type="gramEnd"/>
      <w:r w:rsidRPr="000760EA">
        <w:rPr>
          <w:lang w:eastAsia="zh-CN"/>
        </w:rPr>
        <w:t>_</w:t>
      </w:r>
      <w:proofErr w:type="gramStart"/>
      <w:r w:rsidRPr="000760EA">
        <w:rPr>
          <w:lang w:eastAsia="zh-CN"/>
        </w:rPr>
        <w:t>by</w:t>
      </w:r>
      <w:proofErr w:type="spellEnd"/>
      <w:r w:rsidRPr="000760EA">
        <w:rPr>
          <w:lang w:eastAsia="zh-CN"/>
        </w:rPr>
        <w:t>(</w:t>
      </w:r>
      <w:proofErr w:type="spellStart"/>
      <w:proofErr w:type="gramEnd"/>
      <w:r w:rsidRPr="000760EA">
        <w:rPr>
          <w:lang w:eastAsia="zh-CN"/>
        </w:rPr>
        <w:t>Order.created_</w:t>
      </w:r>
      <w:proofErr w:type="gramStart"/>
      <w:r w:rsidRPr="000760EA">
        <w:rPr>
          <w:lang w:eastAsia="zh-CN"/>
        </w:rPr>
        <w:t>at.desc</w:t>
      </w:r>
      <w:proofErr w:type="spellEnd"/>
      <w:proofErr w:type="gramEnd"/>
      <w:r w:rsidRPr="000760EA">
        <w:rPr>
          <w:lang w:eastAsia="zh-CN"/>
        </w:rPr>
        <w:t>()</w:t>
      </w:r>
      <w:proofErr w:type="gramStart"/>
      <w:r w:rsidRPr="000760EA">
        <w:rPr>
          <w:lang w:eastAsia="zh-CN"/>
        </w:rPr>
        <w:t>).all</w:t>
      </w:r>
      <w:proofErr w:type="gramEnd"/>
      <w:r w:rsidRPr="000760EA">
        <w:rPr>
          <w:lang w:eastAsia="zh-CN"/>
        </w:rPr>
        <w:t>()</w:t>
      </w:r>
    </w:p>
    <w:p w14:paraId="393E0168" w14:textId="77777777" w:rsidR="000760EA" w:rsidRPr="000760EA" w:rsidRDefault="000760EA" w:rsidP="000760EA">
      <w:pPr>
        <w:rPr>
          <w:lang w:eastAsia="zh-CN"/>
        </w:rPr>
      </w:pPr>
    </w:p>
    <w:p w14:paraId="1AC8D0BE"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get_</w:t>
      </w:r>
      <w:proofErr w:type="gramStart"/>
      <w:r w:rsidRPr="000760EA">
        <w:rPr>
          <w:lang w:eastAsia="zh-CN"/>
        </w:rPr>
        <w:t>order</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w:t>
      </w:r>
      <w:proofErr w:type="spellStart"/>
      <w:r w:rsidRPr="000760EA">
        <w:rPr>
          <w:lang w:eastAsia="zh-CN"/>
        </w:rPr>
        <w:t>order_id</w:t>
      </w:r>
      <w:proofErr w:type="spellEnd"/>
      <w:r w:rsidRPr="000760EA">
        <w:rPr>
          <w:lang w:eastAsia="zh-CN"/>
        </w:rPr>
        <w:t xml:space="preserve">: int) -&gt; </w:t>
      </w:r>
      <w:proofErr w:type="gramStart"/>
      <w:r w:rsidRPr="000760EA">
        <w:rPr>
          <w:lang w:eastAsia="zh-CN"/>
        </w:rPr>
        <w:t>Optional[</w:t>
      </w:r>
      <w:proofErr w:type="gramEnd"/>
      <w:r w:rsidRPr="000760EA">
        <w:rPr>
          <w:lang w:eastAsia="zh-CN"/>
        </w:rPr>
        <w:t>Order]:</w:t>
      </w:r>
    </w:p>
    <w:p w14:paraId="135058B4" w14:textId="058F0C53" w:rsidR="000760EA" w:rsidRPr="000760EA" w:rsidRDefault="000760EA" w:rsidP="000760EA">
      <w:pPr>
        <w:rPr>
          <w:lang w:eastAsia="zh-CN"/>
        </w:rPr>
      </w:pPr>
      <w:r w:rsidRPr="000760EA">
        <w:rPr>
          <w:lang w:eastAsia="zh-CN"/>
        </w:rPr>
        <w:t>    """</w:t>
      </w:r>
      <w:r w:rsidRPr="000760EA">
        <w:rPr>
          <w:lang w:eastAsia="zh-CN"/>
        </w:rPr>
        <w:t>根据</w:t>
      </w:r>
      <w:r w:rsidRPr="000760EA">
        <w:rPr>
          <w:lang w:eastAsia="zh-CN"/>
        </w:rPr>
        <w:t>ID</w:t>
      </w:r>
      <w:r w:rsidRPr="000760EA">
        <w:rPr>
          <w:lang w:eastAsia="zh-CN"/>
        </w:rPr>
        <w:t>查询单个订单</w:t>
      </w:r>
    </w:p>
    <w:p w14:paraId="0C67ADDC"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00859AC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63C07C44" w14:textId="2CA9B4EF" w:rsidR="000760EA" w:rsidRPr="000760EA" w:rsidRDefault="000760EA" w:rsidP="000760EA">
      <w:pPr>
        <w:rPr>
          <w:lang w:eastAsia="zh-CN"/>
        </w:rPr>
      </w:pPr>
      <w:r w:rsidRPr="000760EA">
        <w:rPr>
          <w:lang w:eastAsia="zh-CN"/>
        </w:rPr>
        <w:t xml:space="preserve">        </w:t>
      </w:r>
      <w:proofErr w:type="spellStart"/>
      <w:r w:rsidRPr="000760EA">
        <w:rPr>
          <w:lang w:eastAsia="zh-CN"/>
        </w:rPr>
        <w:t>order_id</w:t>
      </w:r>
      <w:proofErr w:type="spellEnd"/>
      <w:r w:rsidRPr="000760EA">
        <w:rPr>
          <w:lang w:eastAsia="zh-CN"/>
        </w:rPr>
        <w:t xml:space="preserve">: </w:t>
      </w:r>
      <w:r w:rsidRPr="000760EA">
        <w:rPr>
          <w:lang w:eastAsia="zh-CN"/>
        </w:rPr>
        <w:t>订单</w:t>
      </w:r>
      <w:r w:rsidRPr="000760EA">
        <w:rPr>
          <w:lang w:eastAsia="zh-CN"/>
        </w:rPr>
        <w:t>ID</w:t>
      </w:r>
    </w:p>
    <w:p w14:paraId="6A6C39B8" w14:textId="77777777" w:rsidR="000760EA" w:rsidRPr="000760EA" w:rsidRDefault="000760EA" w:rsidP="000760EA">
      <w:pPr>
        <w:rPr>
          <w:lang w:eastAsia="zh-CN"/>
        </w:rPr>
      </w:pPr>
      <w:r w:rsidRPr="000760EA">
        <w:rPr>
          <w:lang w:eastAsia="zh-CN"/>
        </w:rPr>
        <w:t>    Returns:</w:t>
      </w:r>
    </w:p>
    <w:p w14:paraId="54EF377C" w14:textId="77777777" w:rsidR="000760EA" w:rsidRPr="000760EA" w:rsidRDefault="000760EA" w:rsidP="000760EA">
      <w:pPr>
        <w:rPr>
          <w:lang w:eastAsia="zh-CN"/>
        </w:rPr>
      </w:pPr>
      <w:r w:rsidRPr="000760EA">
        <w:rPr>
          <w:lang w:eastAsia="zh-CN"/>
        </w:rPr>
        <w:t xml:space="preserve">        Optional[Order]: </w:t>
      </w:r>
      <w:r w:rsidRPr="000760EA">
        <w:rPr>
          <w:lang w:eastAsia="zh-CN"/>
        </w:rPr>
        <w:t>订单对象，不存在则返回</w:t>
      </w:r>
      <w:r w:rsidRPr="000760EA">
        <w:rPr>
          <w:lang w:eastAsia="zh-CN"/>
        </w:rPr>
        <w:t>None</w:t>
      </w:r>
    </w:p>
    <w:p w14:paraId="7830829C" w14:textId="77777777" w:rsidR="000760EA" w:rsidRPr="000760EA" w:rsidRDefault="000760EA" w:rsidP="000760EA">
      <w:pPr>
        <w:rPr>
          <w:lang w:eastAsia="zh-CN"/>
        </w:rPr>
      </w:pPr>
      <w:r w:rsidRPr="000760EA">
        <w:rPr>
          <w:lang w:eastAsia="zh-CN"/>
        </w:rPr>
        <w:t>    """</w:t>
      </w:r>
    </w:p>
    <w:p w14:paraId="4DC8C66F" w14:textId="0A56528E" w:rsidR="000760EA" w:rsidRDefault="000760EA" w:rsidP="000760EA">
      <w:pPr>
        <w:rPr>
          <w:lang w:eastAsia="zh-CN"/>
        </w:rPr>
      </w:pPr>
      <w:r w:rsidRPr="000760EA">
        <w:rPr>
          <w:lang w:eastAsia="zh-CN"/>
        </w:rPr>
        <w:t xml:space="preserve">    return </w:t>
      </w:r>
      <w:proofErr w:type="spellStart"/>
      <w:proofErr w:type="gramStart"/>
      <w:r w:rsidRPr="000760EA">
        <w:rPr>
          <w:lang w:eastAsia="zh-CN"/>
        </w:rPr>
        <w:t>db.query</w:t>
      </w:r>
      <w:proofErr w:type="spellEnd"/>
      <w:proofErr w:type="gramEnd"/>
      <w:r w:rsidRPr="000760EA">
        <w:rPr>
          <w:lang w:eastAsia="zh-CN"/>
        </w:rPr>
        <w:t>(Order</w:t>
      </w:r>
      <w:proofErr w:type="gramStart"/>
      <w:r w:rsidRPr="000760EA">
        <w:rPr>
          <w:lang w:eastAsia="zh-CN"/>
        </w:rPr>
        <w:t>).filter</w:t>
      </w:r>
      <w:proofErr w:type="gramEnd"/>
      <w:r w:rsidRPr="000760EA">
        <w:rPr>
          <w:lang w:eastAsia="zh-CN"/>
        </w:rPr>
        <w:t xml:space="preserve">(Order.id == </w:t>
      </w:r>
      <w:proofErr w:type="spellStart"/>
      <w:r w:rsidRPr="000760EA">
        <w:rPr>
          <w:lang w:eastAsia="zh-CN"/>
        </w:rPr>
        <w:t>order_id</w:t>
      </w:r>
      <w:proofErr w:type="spellEnd"/>
      <w:proofErr w:type="gramStart"/>
      <w:r w:rsidRPr="000760EA">
        <w:rPr>
          <w:lang w:eastAsia="zh-CN"/>
        </w:rPr>
        <w:t>).first</w:t>
      </w:r>
      <w:proofErr w:type="gramEnd"/>
      <w:r w:rsidRPr="000760EA">
        <w:rPr>
          <w:lang w:eastAsia="zh-CN"/>
        </w:rPr>
        <w:t>()</w:t>
      </w:r>
    </w:p>
    <w:p w14:paraId="470063D4" w14:textId="77777777" w:rsidR="000760EA" w:rsidRPr="000760EA" w:rsidRDefault="000760EA" w:rsidP="000760EA">
      <w:pPr>
        <w:rPr>
          <w:lang w:eastAsia="zh-CN"/>
        </w:rPr>
      </w:pPr>
      <w:r w:rsidRPr="000760EA">
        <w:rPr>
          <w:lang w:eastAsia="zh-CN"/>
        </w:rPr>
        <w:t>"""</w:t>
      </w:r>
      <w:r w:rsidRPr="000760EA">
        <w:rPr>
          <w:lang w:eastAsia="zh-CN"/>
        </w:rPr>
        <w:t>认证服务模块</w:t>
      </w:r>
    </w:p>
    <w:p w14:paraId="75029BD9" w14:textId="77777777" w:rsidR="000760EA" w:rsidRPr="000760EA" w:rsidRDefault="000760EA" w:rsidP="000760EA">
      <w:pPr>
        <w:rPr>
          <w:lang w:eastAsia="zh-CN"/>
        </w:rPr>
      </w:pPr>
    </w:p>
    <w:p w14:paraId="0021B9E3" w14:textId="77777777" w:rsidR="000760EA" w:rsidRPr="000760EA" w:rsidRDefault="000760EA" w:rsidP="000760EA">
      <w:pPr>
        <w:rPr>
          <w:lang w:eastAsia="zh-CN"/>
        </w:rPr>
      </w:pPr>
      <w:r w:rsidRPr="000760EA">
        <w:rPr>
          <w:lang w:eastAsia="zh-CN"/>
        </w:rPr>
        <w:t>提供密码哈希、</w:t>
      </w:r>
      <w:r w:rsidRPr="000760EA">
        <w:rPr>
          <w:lang w:eastAsia="zh-CN"/>
        </w:rPr>
        <w:t>JWT</w:t>
      </w:r>
      <w:r w:rsidRPr="000760EA">
        <w:rPr>
          <w:lang w:eastAsia="zh-CN"/>
        </w:rPr>
        <w:t>令牌生成与解码、用户注册和登录验证等核心认证功能。</w:t>
      </w:r>
    </w:p>
    <w:p w14:paraId="73AD10D7" w14:textId="67772380" w:rsidR="000760EA" w:rsidRPr="000760EA" w:rsidRDefault="000760EA" w:rsidP="000760EA">
      <w:pPr>
        <w:rPr>
          <w:lang w:eastAsia="zh-CN"/>
        </w:rPr>
      </w:pPr>
      <w:r w:rsidRPr="000760EA">
        <w:rPr>
          <w:lang w:eastAsia="zh-CN"/>
        </w:rPr>
        <w:t>"""</w:t>
      </w:r>
    </w:p>
    <w:p w14:paraId="516BF32D" w14:textId="77777777" w:rsidR="000760EA" w:rsidRPr="000760EA" w:rsidRDefault="000760EA" w:rsidP="000760EA">
      <w:pPr>
        <w:rPr>
          <w:lang w:eastAsia="zh-CN"/>
        </w:rPr>
      </w:pPr>
      <w:r w:rsidRPr="000760EA">
        <w:rPr>
          <w:lang w:eastAsia="zh-CN"/>
        </w:rPr>
        <w:t xml:space="preserve">from datetime import datetime, </w:t>
      </w:r>
      <w:proofErr w:type="spellStart"/>
      <w:r w:rsidRPr="000760EA">
        <w:rPr>
          <w:lang w:eastAsia="zh-CN"/>
        </w:rPr>
        <w:t>timedelta</w:t>
      </w:r>
      <w:proofErr w:type="spellEnd"/>
      <w:r w:rsidRPr="000760EA">
        <w:rPr>
          <w:lang w:eastAsia="zh-CN"/>
        </w:rPr>
        <w:t xml:space="preserve">, </w:t>
      </w:r>
      <w:proofErr w:type="spellStart"/>
      <w:r w:rsidRPr="000760EA">
        <w:rPr>
          <w:lang w:eastAsia="zh-CN"/>
        </w:rPr>
        <w:t>timezone</w:t>
      </w:r>
      <w:proofErr w:type="spellEnd"/>
    </w:p>
    <w:p w14:paraId="4A2CA09B" w14:textId="31834915" w:rsidR="000760EA" w:rsidRPr="000760EA" w:rsidRDefault="000760EA" w:rsidP="000760EA">
      <w:pPr>
        <w:rPr>
          <w:lang w:eastAsia="zh-CN"/>
        </w:rPr>
      </w:pPr>
      <w:r w:rsidRPr="000760EA">
        <w:rPr>
          <w:lang w:eastAsia="zh-CN"/>
        </w:rPr>
        <w:t>from typing import Optional</w:t>
      </w:r>
    </w:p>
    <w:p w14:paraId="2D1A2DDB" w14:textId="77777777" w:rsidR="000760EA" w:rsidRPr="000760EA" w:rsidRDefault="000760EA" w:rsidP="000760EA">
      <w:pPr>
        <w:rPr>
          <w:lang w:eastAsia="zh-CN"/>
        </w:rPr>
      </w:pPr>
      <w:r w:rsidRPr="000760EA">
        <w:rPr>
          <w:lang w:eastAsia="zh-CN"/>
        </w:rPr>
        <w:t xml:space="preserve">from </w:t>
      </w:r>
      <w:proofErr w:type="spellStart"/>
      <w:r w:rsidRPr="000760EA">
        <w:rPr>
          <w:lang w:eastAsia="zh-CN"/>
        </w:rPr>
        <w:t>jose</w:t>
      </w:r>
      <w:proofErr w:type="spellEnd"/>
      <w:r w:rsidRPr="000760EA">
        <w:rPr>
          <w:lang w:eastAsia="zh-CN"/>
        </w:rPr>
        <w:t xml:space="preserve"> import </w:t>
      </w:r>
      <w:proofErr w:type="spellStart"/>
      <w:r w:rsidRPr="000760EA">
        <w:rPr>
          <w:lang w:eastAsia="zh-CN"/>
        </w:rPr>
        <w:t>jwt</w:t>
      </w:r>
      <w:proofErr w:type="spellEnd"/>
    </w:p>
    <w:p w14:paraId="605DF257" w14:textId="77777777" w:rsidR="000760EA" w:rsidRPr="000760EA" w:rsidRDefault="000760EA" w:rsidP="000760EA">
      <w:pPr>
        <w:rPr>
          <w:lang w:eastAsia="zh-CN"/>
        </w:rPr>
      </w:pPr>
      <w:r w:rsidRPr="000760EA">
        <w:rPr>
          <w:lang w:eastAsia="zh-CN"/>
        </w:rPr>
        <w:t xml:space="preserve">from </w:t>
      </w:r>
      <w:proofErr w:type="spellStart"/>
      <w:proofErr w:type="gramStart"/>
      <w:r w:rsidRPr="000760EA">
        <w:rPr>
          <w:lang w:eastAsia="zh-CN"/>
        </w:rPr>
        <w:t>passlib.context</w:t>
      </w:r>
      <w:proofErr w:type="spellEnd"/>
      <w:proofErr w:type="gramEnd"/>
      <w:r w:rsidRPr="000760EA">
        <w:rPr>
          <w:lang w:eastAsia="zh-CN"/>
        </w:rPr>
        <w:t xml:space="preserve"> import </w:t>
      </w:r>
      <w:proofErr w:type="spellStart"/>
      <w:r w:rsidRPr="000760EA">
        <w:rPr>
          <w:lang w:eastAsia="zh-CN"/>
        </w:rPr>
        <w:t>CryptContext</w:t>
      </w:r>
      <w:proofErr w:type="spellEnd"/>
    </w:p>
    <w:p w14:paraId="5EB59F4F" w14:textId="021D1A36" w:rsidR="000760EA" w:rsidRPr="000760EA" w:rsidRDefault="000760EA" w:rsidP="000760EA">
      <w:pPr>
        <w:rPr>
          <w:lang w:eastAsia="zh-CN"/>
        </w:rPr>
      </w:pPr>
      <w:r w:rsidRPr="000760EA">
        <w:rPr>
          <w:lang w:eastAsia="zh-CN"/>
        </w:rPr>
        <w:t xml:space="preserve">from </w:t>
      </w:r>
      <w:proofErr w:type="spellStart"/>
      <w:r w:rsidRPr="000760EA">
        <w:rPr>
          <w:lang w:eastAsia="zh-CN"/>
        </w:rPr>
        <w:t>sqlalchemy.orm</w:t>
      </w:r>
      <w:proofErr w:type="spellEnd"/>
      <w:r w:rsidRPr="000760EA">
        <w:rPr>
          <w:lang w:eastAsia="zh-CN"/>
        </w:rPr>
        <w:t xml:space="preserve"> import Session</w:t>
      </w:r>
    </w:p>
    <w:p w14:paraId="78AD80B9" w14:textId="77777777" w:rsidR="000760EA" w:rsidRPr="000760EA" w:rsidRDefault="000760EA" w:rsidP="000760EA">
      <w:pPr>
        <w:rPr>
          <w:lang w:eastAsia="zh-CN"/>
        </w:rPr>
      </w:pPr>
      <w:r w:rsidRPr="000760EA">
        <w:rPr>
          <w:lang w:eastAsia="zh-CN"/>
        </w:rPr>
        <w:t xml:space="preserve">from </w:t>
      </w:r>
      <w:proofErr w:type="spellStart"/>
      <w:r w:rsidRPr="000760EA">
        <w:rPr>
          <w:lang w:eastAsia="zh-CN"/>
        </w:rPr>
        <w:t>app.config</w:t>
      </w:r>
      <w:proofErr w:type="spellEnd"/>
      <w:r w:rsidRPr="000760EA">
        <w:rPr>
          <w:lang w:eastAsia="zh-CN"/>
        </w:rPr>
        <w:t xml:space="preserve"> import settings</w:t>
      </w:r>
    </w:p>
    <w:p w14:paraId="5AAFF321" w14:textId="40B639A9" w:rsidR="000760EA" w:rsidRPr="000760EA" w:rsidRDefault="000760EA" w:rsidP="000760EA">
      <w:pPr>
        <w:rPr>
          <w:lang w:eastAsia="zh-CN"/>
        </w:rPr>
      </w:pPr>
      <w:r w:rsidRPr="000760EA">
        <w:rPr>
          <w:lang w:eastAsia="zh-CN"/>
        </w:rPr>
        <w:lastRenderedPageBreak/>
        <w:t xml:space="preserve">from </w:t>
      </w:r>
      <w:proofErr w:type="spellStart"/>
      <w:proofErr w:type="gramStart"/>
      <w:r w:rsidRPr="000760EA">
        <w:rPr>
          <w:lang w:eastAsia="zh-CN"/>
        </w:rPr>
        <w:t>app.models</w:t>
      </w:r>
      <w:proofErr w:type="gramEnd"/>
      <w:r w:rsidRPr="000760EA">
        <w:rPr>
          <w:lang w:eastAsia="zh-CN"/>
        </w:rPr>
        <w:t>.user</w:t>
      </w:r>
      <w:proofErr w:type="spellEnd"/>
      <w:r w:rsidRPr="000760EA">
        <w:rPr>
          <w:lang w:eastAsia="zh-CN"/>
        </w:rPr>
        <w:t xml:space="preserve"> import User</w:t>
      </w:r>
    </w:p>
    <w:p w14:paraId="2B0F30BA" w14:textId="77777777" w:rsidR="000760EA" w:rsidRPr="000760EA" w:rsidRDefault="000760EA" w:rsidP="000760EA">
      <w:pPr>
        <w:rPr>
          <w:lang w:eastAsia="zh-CN"/>
        </w:rPr>
      </w:pPr>
      <w:r w:rsidRPr="000760EA">
        <w:rPr>
          <w:lang w:eastAsia="zh-CN"/>
        </w:rPr>
        <w:t xml:space="preserve"># </w:t>
      </w:r>
      <w:r w:rsidRPr="000760EA">
        <w:rPr>
          <w:lang w:eastAsia="zh-CN"/>
        </w:rPr>
        <w:t>密码哈希上下文，使用</w:t>
      </w:r>
      <w:proofErr w:type="spellStart"/>
      <w:r w:rsidRPr="000760EA">
        <w:rPr>
          <w:lang w:eastAsia="zh-CN"/>
        </w:rPr>
        <w:t>bcrypt</w:t>
      </w:r>
      <w:proofErr w:type="spellEnd"/>
      <w:r w:rsidRPr="000760EA">
        <w:rPr>
          <w:lang w:eastAsia="zh-CN"/>
        </w:rPr>
        <w:t>算法</w:t>
      </w:r>
    </w:p>
    <w:p w14:paraId="557BE3B3" w14:textId="29CEEB14" w:rsidR="000760EA" w:rsidRPr="000760EA" w:rsidRDefault="000760EA" w:rsidP="000760EA">
      <w:pPr>
        <w:rPr>
          <w:lang w:eastAsia="zh-CN"/>
        </w:rPr>
      </w:pPr>
      <w:proofErr w:type="spellStart"/>
      <w:r w:rsidRPr="000760EA">
        <w:rPr>
          <w:lang w:eastAsia="zh-CN"/>
        </w:rPr>
        <w:t>pwd_context</w:t>
      </w:r>
      <w:proofErr w:type="spellEnd"/>
      <w:r w:rsidRPr="000760EA">
        <w:rPr>
          <w:lang w:eastAsia="zh-CN"/>
        </w:rPr>
        <w:t xml:space="preserve"> = </w:t>
      </w:r>
      <w:proofErr w:type="spellStart"/>
      <w:r w:rsidRPr="000760EA">
        <w:rPr>
          <w:lang w:eastAsia="zh-CN"/>
        </w:rPr>
        <w:t>CryptContext</w:t>
      </w:r>
      <w:proofErr w:type="spellEnd"/>
      <w:r w:rsidRPr="000760EA">
        <w:rPr>
          <w:lang w:eastAsia="zh-CN"/>
        </w:rPr>
        <w:t>(schemes=["</w:t>
      </w:r>
      <w:proofErr w:type="spellStart"/>
      <w:r w:rsidRPr="000760EA">
        <w:rPr>
          <w:lang w:eastAsia="zh-CN"/>
        </w:rPr>
        <w:t>bcrypt</w:t>
      </w:r>
      <w:proofErr w:type="spellEnd"/>
      <w:r w:rsidRPr="000760EA">
        <w:rPr>
          <w:lang w:eastAsia="zh-CN"/>
        </w:rPr>
        <w:t>"], deprecated="auto")</w:t>
      </w:r>
    </w:p>
    <w:p w14:paraId="0CDB3AA6"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hash_</w:t>
      </w:r>
      <w:proofErr w:type="gramStart"/>
      <w:r w:rsidRPr="000760EA">
        <w:rPr>
          <w:lang w:eastAsia="zh-CN"/>
        </w:rPr>
        <w:t>password</w:t>
      </w:r>
      <w:proofErr w:type="spellEnd"/>
      <w:r w:rsidRPr="000760EA">
        <w:rPr>
          <w:lang w:eastAsia="zh-CN"/>
        </w:rPr>
        <w:t>(</w:t>
      </w:r>
      <w:proofErr w:type="gramEnd"/>
      <w:r w:rsidRPr="000760EA">
        <w:rPr>
          <w:lang w:eastAsia="zh-CN"/>
        </w:rPr>
        <w:t>password: str) -&gt; str:</w:t>
      </w:r>
    </w:p>
    <w:p w14:paraId="45562727" w14:textId="3E93A1E2" w:rsidR="000760EA" w:rsidRPr="000760EA" w:rsidRDefault="000760EA" w:rsidP="000760EA">
      <w:pPr>
        <w:rPr>
          <w:lang w:eastAsia="zh-CN"/>
        </w:rPr>
      </w:pPr>
      <w:r w:rsidRPr="000760EA">
        <w:rPr>
          <w:lang w:eastAsia="zh-CN"/>
        </w:rPr>
        <w:t>    """</w:t>
      </w:r>
      <w:r w:rsidRPr="000760EA">
        <w:rPr>
          <w:lang w:eastAsia="zh-CN"/>
        </w:rPr>
        <w:t>对明文密码进行哈希加密</w:t>
      </w:r>
    </w:p>
    <w:p w14:paraId="1528E5DA"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61075C8A" w14:textId="5D87D217" w:rsidR="000760EA" w:rsidRPr="000760EA" w:rsidRDefault="000760EA" w:rsidP="000760EA">
      <w:pPr>
        <w:rPr>
          <w:lang w:eastAsia="zh-CN"/>
        </w:rPr>
      </w:pPr>
      <w:r w:rsidRPr="000760EA">
        <w:rPr>
          <w:lang w:eastAsia="zh-CN"/>
        </w:rPr>
        <w:t xml:space="preserve">        password: </w:t>
      </w:r>
      <w:r w:rsidRPr="000760EA">
        <w:rPr>
          <w:lang w:eastAsia="zh-CN"/>
        </w:rPr>
        <w:t>用户输入的明文密码</w:t>
      </w:r>
    </w:p>
    <w:p w14:paraId="72761490" w14:textId="77777777" w:rsidR="000760EA" w:rsidRPr="000760EA" w:rsidRDefault="000760EA" w:rsidP="000760EA">
      <w:pPr>
        <w:rPr>
          <w:lang w:eastAsia="zh-CN"/>
        </w:rPr>
      </w:pPr>
      <w:r w:rsidRPr="000760EA">
        <w:rPr>
          <w:lang w:eastAsia="zh-CN"/>
        </w:rPr>
        <w:t>    Returns:</w:t>
      </w:r>
    </w:p>
    <w:p w14:paraId="36FFD0DF" w14:textId="77777777" w:rsidR="000760EA" w:rsidRPr="000760EA" w:rsidRDefault="000760EA" w:rsidP="000760EA">
      <w:pPr>
        <w:rPr>
          <w:lang w:eastAsia="zh-CN"/>
        </w:rPr>
      </w:pPr>
      <w:r w:rsidRPr="000760EA">
        <w:rPr>
          <w:lang w:eastAsia="zh-CN"/>
        </w:rPr>
        <w:t xml:space="preserve">        str: </w:t>
      </w:r>
      <w:proofErr w:type="spellStart"/>
      <w:r w:rsidRPr="000760EA">
        <w:rPr>
          <w:lang w:eastAsia="zh-CN"/>
        </w:rPr>
        <w:t>bcrypt</w:t>
      </w:r>
      <w:proofErr w:type="spellEnd"/>
      <w:r w:rsidRPr="000760EA">
        <w:rPr>
          <w:lang w:eastAsia="zh-CN"/>
        </w:rPr>
        <w:t>哈希后的密码字符串</w:t>
      </w:r>
    </w:p>
    <w:p w14:paraId="0EFCDEE5" w14:textId="77777777" w:rsidR="000760EA" w:rsidRPr="000760EA" w:rsidRDefault="000760EA" w:rsidP="000760EA">
      <w:pPr>
        <w:rPr>
          <w:lang w:eastAsia="zh-CN"/>
        </w:rPr>
      </w:pPr>
      <w:r w:rsidRPr="000760EA">
        <w:rPr>
          <w:lang w:eastAsia="zh-CN"/>
        </w:rPr>
        <w:t>    """</w:t>
      </w:r>
    </w:p>
    <w:p w14:paraId="0CFE0B64" w14:textId="7B7F4BB1" w:rsidR="000760EA" w:rsidRPr="000760EA" w:rsidRDefault="000760EA" w:rsidP="000760EA">
      <w:pPr>
        <w:rPr>
          <w:lang w:eastAsia="zh-CN"/>
        </w:rPr>
      </w:pPr>
      <w:r w:rsidRPr="000760EA">
        <w:rPr>
          <w:lang w:eastAsia="zh-CN"/>
        </w:rPr>
        <w:t xml:space="preserve">    return </w:t>
      </w:r>
      <w:proofErr w:type="spellStart"/>
      <w:r w:rsidRPr="000760EA">
        <w:rPr>
          <w:lang w:eastAsia="zh-CN"/>
        </w:rPr>
        <w:t>pwd_</w:t>
      </w:r>
      <w:proofErr w:type="gramStart"/>
      <w:r w:rsidRPr="000760EA">
        <w:rPr>
          <w:lang w:eastAsia="zh-CN"/>
        </w:rPr>
        <w:t>context.hash</w:t>
      </w:r>
      <w:proofErr w:type="spellEnd"/>
      <w:proofErr w:type="gramEnd"/>
      <w:r w:rsidRPr="000760EA">
        <w:rPr>
          <w:lang w:eastAsia="zh-CN"/>
        </w:rPr>
        <w:t>(password)</w:t>
      </w:r>
    </w:p>
    <w:p w14:paraId="0907AF08"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verify_</w:t>
      </w:r>
      <w:proofErr w:type="gramStart"/>
      <w:r w:rsidRPr="000760EA">
        <w:rPr>
          <w:lang w:eastAsia="zh-CN"/>
        </w:rPr>
        <w:t>password</w:t>
      </w:r>
      <w:proofErr w:type="spellEnd"/>
      <w:r w:rsidRPr="000760EA">
        <w:rPr>
          <w:lang w:eastAsia="zh-CN"/>
        </w:rPr>
        <w:t>(</w:t>
      </w:r>
      <w:proofErr w:type="gramEnd"/>
      <w:r w:rsidRPr="000760EA">
        <w:rPr>
          <w:lang w:eastAsia="zh-CN"/>
        </w:rPr>
        <w:t>plain: str, hashed: str) -&gt; bool:</w:t>
      </w:r>
    </w:p>
    <w:p w14:paraId="55702049" w14:textId="38ADB82C" w:rsidR="000760EA" w:rsidRPr="000760EA" w:rsidRDefault="000760EA" w:rsidP="000760EA">
      <w:pPr>
        <w:rPr>
          <w:lang w:eastAsia="zh-CN"/>
        </w:rPr>
      </w:pPr>
      <w:r w:rsidRPr="000760EA">
        <w:rPr>
          <w:lang w:eastAsia="zh-CN"/>
        </w:rPr>
        <w:t>    """</w:t>
      </w:r>
      <w:r w:rsidRPr="000760EA">
        <w:rPr>
          <w:lang w:eastAsia="zh-CN"/>
        </w:rPr>
        <w:t>验证明文密码与哈希密码是否匹配</w:t>
      </w:r>
    </w:p>
    <w:p w14:paraId="4993863B"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3B916CFC" w14:textId="77777777" w:rsidR="000760EA" w:rsidRPr="000760EA" w:rsidRDefault="000760EA" w:rsidP="000760EA">
      <w:pPr>
        <w:rPr>
          <w:lang w:eastAsia="zh-CN"/>
        </w:rPr>
      </w:pPr>
      <w:r w:rsidRPr="000760EA">
        <w:rPr>
          <w:lang w:eastAsia="zh-CN"/>
        </w:rPr>
        <w:t xml:space="preserve">        plain: </w:t>
      </w:r>
      <w:r w:rsidRPr="000760EA">
        <w:rPr>
          <w:lang w:eastAsia="zh-CN"/>
        </w:rPr>
        <w:t>用户输入的明文密码</w:t>
      </w:r>
    </w:p>
    <w:p w14:paraId="35DEBAD4" w14:textId="1A8D4571" w:rsidR="000760EA" w:rsidRPr="000760EA" w:rsidRDefault="000760EA" w:rsidP="000760EA">
      <w:pPr>
        <w:rPr>
          <w:lang w:eastAsia="zh-CN"/>
        </w:rPr>
      </w:pPr>
      <w:r w:rsidRPr="000760EA">
        <w:rPr>
          <w:lang w:eastAsia="zh-CN"/>
        </w:rPr>
        <w:t xml:space="preserve">        hashed: </w:t>
      </w:r>
      <w:r w:rsidRPr="000760EA">
        <w:rPr>
          <w:lang w:eastAsia="zh-CN"/>
        </w:rPr>
        <w:t>数据库中存储的哈希密码</w:t>
      </w:r>
    </w:p>
    <w:p w14:paraId="3CB21D13" w14:textId="77777777" w:rsidR="000760EA" w:rsidRPr="000760EA" w:rsidRDefault="000760EA" w:rsidP="000760EA">
      <w:pPr>
        <w:rPr>
          <w:lang w:eastAsia="zh-CN"/>
        </w:rPr>
      </w:pPr>
      <w:r w:rsidRPr="000760EA">
        <w:rPr>
          <w:lang w:eastAsia="zh-CN"/>
        </w:rPr>
        <w:t>    Returns:</w:t>
      </w:r>
    </w:p>
    <w:p w14:paraId="18123560" w14:textId="77777777" w:rsidR="000760EA" w:rsidRPr="000760EA" w:rsidRDefault="000760EA" w:rsidP="000760EA">
      <w:pPr>
        <w:rPr>
          <w:lang w:eastAsia="zh-CN"/>
        </w:rPr>
      </w:pPr>
      <w:r w:rsidRPr="000760EA">
        <w:rPr>
          <w:lang w:eastAsia="zh-CN"/>
        </w:rPr>
        <w:t xml:space="preserve">        bool: </w:t>
      </w:r>
      <w:r w:rsidRPr="000760EA">
        <w:rPr>
          <w:lang w:eastAsia="zh-CN"/>
        </w:rPr>
        <w:t>密码匹配返回</w:t>
      </w:r>
      <w:r w:rsidRPr="000760EA">
        <w:rPr>
          <w:lang w:eastAsia="zh-CN"/>
        </w:rPr>
        <w:t>True</w:t>
      </w:r>
      <w:r w:rsidRPr="000760EA">
        <w:rPr>
          <w:lang w:eastAsia="zh-CN"/>
        </w:rPr>
        <w:t>，否则</w:t>
      </w:r>
      <w:r w:rsidRPr="000760EA">
        <w:rPr>
          <w:lang w:eastAsia="zh-CN"/>
        </w:rPr>
        <w:t>False</w:t>
      </w:r>
    </w:p>
    <w:p w14:paraId="0D9664B1" w14:textId="77777777" w:rsidR="000760EA" w:rsidRPr="000760EA" w:rsidRDefault="000760EA" w:rsidP="000760EA">
      <w:pPr>
        <w:rPr>
          <w:lang w:eastAsia="zh-CN"/>
        </w:rPr>
      </w:pPr>
      <w:r w:rsidRPr="000760EA">
        <w:rPr>
          <w:lang w:eastAsia="zh-CN"/>
        </w:rPr>
        <w:t>    """</w:t>
      </w:r>
    </w:p>
    <w:p w14:paraId="1A783514" w14:textId="0C46FE0F" w:rsidR="000760EA" w:rsidRPr="000760EA" w:rsidRDefault="000760EA" w:rsidP="000760EA">
      <w:pPr>
        <w:rPr>
          <w:lang w:eastAsia="zh-CN"/>
        </w:rPr>
      </w:pPr>
      <w:r w:rsidRPr="000760EA">
        <w:rPr>
          <w:lang w:eastAsia="zh-CN"/>
        </w:rPr>
        <w:t xml:space="preserve">    return </w:t>
      </w:r>
      <w:proofErr w:type="spellStart"/>
      <w:r w:rsidRPr="000760EA">
        <w:rPr>
          <w:lang w:eastAsia="zh-CN"/>
        </w:rPr>
        <w:t>pwd_</w:t>
      </w:r>
      <w:proofErr w:type="gramStart"/>
      <w:r w:rsidRPr="000760EA">
        <w:rPr>
          <w:lang w:eastAsia="zh-CN"/>
        </w:rPr>
        <w:t>context.verify</w:t>
      </w:r>
      <w:proofErr w:type="spellEnd"/>
      <w:proofErr w:type="gramEnd"/>
      <w:r w:rsidRPr="000760EA">
        <w:rPr>
          <w:lang w:eastAsia="zh-CN"/>
        </w:rPr>
        <w:t>(plain, hashed)</w:t>
      </w:r>
    </w:p>
    <w:p w14:paraId="10990474"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create_access_</w:t>
      </w:r>
      <w:proofErr w:type="gramStart"/>
      <w:r w:rsidRPr="000760EA">
        <w:rPr>
          <w:lang w:eastAsia="zh-CN"/>
        </w:rPr>
        <w:t>token</w:t>
      </w:r>
      <w:proofErr w:type="spellEnd"/>
      <w:r w:rsidRPr="000760EA">
        <w:rPr>
          <w:lang w:eastAsia="zh-CN"/>
        </w:rPr>
        <w:t>(</w:t>
      </w:r>
      <w:proofErr w:type="spellStart"/>
      <w:proofErr w:type="gramEnd"/>
      <w:r w:rsidRPr="000760EA">
        <w:rPr>
          <w:lang w:eastAsia="zh-CN"/>
        </w:rPr>
        <w:t>user_id</w:t>
      </w:r>
      <w:proofErr w:type="spellEnd"/>
      <w:r w:rsidRPr="000760EA">
        <w:rPr>
          <w:lang w:eastAsia="zh-CN"/>
        </w:rPr>
        <w:t>: int) -&gt; str:</w:t>
      </w:r>
    </w:p>
    <w:p w14:paraId="69F770AB" w14:textId="2076E54A" w:rsidR="000760EA" w:rsidRPr="000760EA" w:rsidRDefault="000760EA" w:rsidP="000760EA">
      <w:pPr>
        <w:rPr>
          <w:lang w:eastAsia="zh-CN"/>
        </w:rPr>
      </w:pPr>
      <w:r w:rsidRPr="000760EA">
        <w:rPr>
          <w:lang w:eastAsia="zh-CN"/>
        </w:rPr>
        <w:t>    """</w:t>
      </w:r>
      <w:r w:rsidRPr="000760EA">
        <w:rPr>
          <w:lang w:eastAsia="zh-CN"/>
        </w:rPr>
        <w:t>生成</w:t>
      </w:r>
      <w:r w:rsidRPr="000760EA">
        <w:rPr>
          <w:lang w:eastAsia="zh-CN"/>
        </w:rPr>
        <w:t>JWT</w:t>
      </w:r>
      <w:r w:rsidRPr="000760EA">
        <w:rPr>
          <w:lang w:eastAsia="zh-CN"/>
        </w:rPr>
        <w:t>访问令牌</w:t>
      </w:r>
    </w:p>
    <w:p w14:paraId="54AA4B87"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082D6C0B" w14:textId="2A51D576" w:rsidR="000760EA" w:rsidRPr="000760EA" w:rsidRDefault="000760EA" w:rsidP="000760EA">
      <w:pPr>
        <w:rPr>
          <w:lang w:eastAsia="zh-CN"/>
        </w:rPr>
      </w:pPr>
      <w:r w:rsidRPr="000760EA">
        <w:rPr>
          <w:lang w:eastAsia="zh-CN"/>
        </w:rPr>
        <w:t xml:space="preserve">        </w:t>
      </w:r>
      <w:proofErr w:type="spellStart"/>
      <w:r w:rsidRPr="000760EA">
        <w:rPr>
          <w:lang w:eastAsia="zh-CN"/>
        </w:rPr>
        <w:t>user_id</w:t>
      </w:r>
      <w:proofErr w:type="spellEnd"/>
      <w:r w:rsidRPr="000760EA">
        <w:rPr>
          <w:lang w:eastAsia="zh-CN"/>
        </w:rPr>
        <w:t xml:space="preserve">: </w:t>
      </w:r>
      <w:r w:rsidRPr="000760EA">
        <w:rPr>
          <w:lang w:eastAsia="zh-CN"/>
        </w:rPr>
        <w:t>用户</w:t>
      </w:r>
      <w:r w:rsidRPr="000760EA">
        <w:rPr>
          <w:lang w:eastAsia="zh-CN"/>
        </w:rPr>
        <w:t>ID</w:t>
      </w:r>
      <w:r w:rsidRPr="000760EA">
        <w:rPr>
          <w:lang w:eastAsia="zh-CN"/>
        </w:rPr>
        <w:t>，作为令牌的主体（</w:t>
      </w:r>
      <w:r w:rsidRPr="000760EA">
        <w:rPr>
          <w:lang w:eastAsia="zh-CN"/>
        </w:rPr>
        <w:t>sub</w:t>
      </w:r>
      <w:r w:rsidRPr="000760EA">
        <w:rPr>
          <w:lang w:eastAsia="zh-CN"/>
        </w:rPr>
        <w:t>）</w:t>
      </w:r>
    </w:p>
    <w:p w14:paraId="5196983E" w14:textId="77777777" w:rsidR="000760EA" w:rsidRPr="000760EA" w:rsidRDefault="000760EA" w:rsidP="000760EA">
      <w:pPr>
        <w:rPr>
          <w:lang w:eastAsia="zh-CN"/>
        </w:rPr>
      </w:pPr>
      <w:r w:rsidRPr="000760EA">
        <w:rPr>
          <w:lang w:eastAsia="zh-CN"/>
        </w:rPr>
        <w:t>    Returns:</w:t>
      </w:r>
    </w:p>
    <w:p w14:paraId="195B6FD9" w14:textId="77777777" w:rsidR="000760EA" w:rsidRPr="000760EA" w:rsidRDefault="000760EA" w:rsidP="000760EA">
      <w:pPr>
        <w:rPr>
          <w:lang w:eastAsia="zh-CN"/>
        </w:rPr>
      </w:pPr>
      <w:r w:rsidRPr="000760EA">
        <w:rPr>
          <w:lang w:eastAsia="zh-CN"/>
        </w:rPr>
        <w:t xml:space="preserve">        str: </w:t>
      </w:r>
      <w:r w:rsidRPr="000760EA">
        <w:rPr>
          <w:lang w:eastAsia="zh-CN"/>
        </w:rPr>
        <w:t>编码后的</w:t>
      </w:r>
      <w:r w:rsidRPr="000760EA">
        <w:rPr>
          <w:lang w:eastAsia="zh-CN"/>
        </w:rPr>
        <w:t>JWT</w:t>
      </w:r>
      <w:r w:rsidRPr="000760EA">
        <w:rPr>
          <w:lang w:eastAsia="zh-CN"/>
        </w:rPr>
        <w:t>令牌字符串</w:t>
      </w:r>
    </w:p>
    <w:p w14:paraId="63DE8BD5" w14:textId="77777777" w:rsidR="000760EA" w:rsidRPr="000760EA" w:rsidRDefault="000760EA" w:rsidP="000760EA">
      <w:pPr>
        <w:rPr>
          <w:lang w:eastAsia="zh-CN"/>
        </w:rPr>
      </w:pPr>
      <w:r w:rsidRPr="000760EA">
        <w:rPr>
          <w:lang w:eastAsia="zh-CN"/>
        </w:rPr>
        <w:t>    """</w:t>
      </w:r>
    </w:p>
    <w:p w14:paraId="6BA74677" w14:textId="77777777" w:rsidR="000760EA" w:rsidRPr="000760EA" w:rsidRDefault="000760EA" w:rsidP="000760EA">
      <w:pPr>
        <w:rPr>
          <w:lang w:eastAsia="zh-CN"/>
        </w:rPr>
      </w:pPr>
      <w:r w:rsidRPr="000760EA">
        <w:rPr>
          <w:lang w:eastAsia="zh-CN"/>
        </w:rPr>
        <w:t xml:space="preserve">    # </w:t>
      </w:r>
      <w:r w:rsidRPr="000760EA">
        <w:rPr>
          <w:lang w:eastAsia="zh-CN"/>
        </w:rPr>
        <w:t>计算令牌过期时间</w:t>
      </w:r>
    </w:p>
    <w:p w14:paraId="0B472624" w14:textId="77777777" w:rsidR="000760EA" w:rsidRPr="000760EA" w:rsidRDefault="000760EA" w:rsidP="000760EA">
      <w:pPr>
        <w:rPr>
          <w:lang w:eastAsia="zh-CN"/>
        </w:rPr>
      </w:pPr>
      <w:r w:rsidRPr="000760EA">
        <w:rPr>
          <w:lang w:eastAsia="zh-CN"/>
        </w:rPr>
        <w:t xml:space="preserve">    expire = </w:t>
      </w:r>
      <w:proofErr w:type="spellStart"/>
      <w:r w:rsidRPr="000760EA">
        <w:rPr>
          <w:lang w:eastAsia="zh-CN"/>
        </w:rPr>
        <w:t>datetime.now</w:t>
      </w:r>
      <w:proofErr w:type="spellEnd"/>
      <w:r w:rsidRPr="000760EA">
        <w:rPr>
          <w:lang w:eastAsia="zh-CN"/>
        </w:rPr>
        <w:t>(</w:t>
      </w:r>
      <w:proofErr w:type="spellStart"/>
      <w:r w:rsidRPr="000760EA">
        <w:rPr>
          <w:lang w:eastAsia="zh-CN"/>
        </w:rPr>
        <w:t>timezone.utc</w:t>
      </w:r>
      <w:proofErr w:type="spellEnd"/>
      <w:r w:rsidRPr="000760EA">
        <w:rPr>
          <w:lang w:eastAsia="zh-CN"/>
        </w:rPr>
        <w:t xml:space="preserve">) + </w:t>
      </w:r>
      <w:proofErr w:type="spellStart"/>
      <w:r w:rsidRPr="000760EA">
        <w:rPr>
          <w:lang w:eastAsia="zh-CN"/>
        </w:rPr>
        <w:t>timedelta</w:t>
      </w:r>
      <w:proofErr w:type="spellEnd"/>
      <w:r w:rsidRPr="000760EA">
        <w:rPr>
          <w:lang w:eastAsia="zh-CN"/>
        </w:rPr>
        <w:t>(minutes=</w:t>
      </w:r>
      <w:proofErr w:type="spellStart"/>
      <w:proofErr w:type="gramStart"/>
      <w:r w:rsidRPr="000760EA">
        <w:rPr>
          <w:lang w:eastAsia="zh-CN"/>
        </w:rPr>
        <w:t>settings.ACCESS</w:t>
      </w:r>
      <w:proofErr w:type="gramEnd"/>
      <w:r w:rsidRPr="000760EA">
        <w:rPr>
          <w:lang w:eastAsia="zh-CN"/>
        </w:rPr>
        <w:t>_TOKEN_EXPIRE_MINUTES</w:t>
      </w:r>
      <w:proofErr w:type="spellEnd"/>
      <w:r w:rsidRPr="000760EA">
        <w:rPr>
          <w:lang w:eastAsia="zh-CN"/>
        </w:rPr>
        <w:t>)</w:t>
      </w:r>
    </w:p>
    <w:p w14:paraId="438EDD90" w14:textId="77777777" w:rsidR="000760EA" w:rsidRPr="000760EA" w:rsidRDefault="000760EA" w:rsidP="000760EA">
      <w:pPr>
        <w:rPr>
          <w:lang w:eastAsia="zh-CN"/>
        </w:rPr>
      </w:pPr>
      <w:r w:rsidRPr="000760EA">
        <w:rPr>
          <w:lang w:eastAsia="zh-CN"/>
        </w:rPr>
        <w:t xml:space="preserve">    # </w:t>
      </w:r>
      <w:r w:rsidRPr="000760EA">
        <w:rPr>
          <w:lang w:eastAsia="zh-CN"/>
        </w:rPr>
        <w:t>构建</w:t>
      </w:r>
      <w:r w:rsidRPr="000760EA">
        <w:rPr>
          <w:lang w:eastAsia="zh-CN"/>
        </w:rPr>
        <w:t>JWT</w:t>
      </w:r>
      <w:r w:rsidRPr="000760EA">
        <w:rPr>
          <w:lang w:eastAsia="zh-CN"/>
        </w:rPr>
        <w:t>载荷</w:t>
      </w:r>
    </w:p>
    <w:p w14:paraId="5AD6B6C7" w14:textId="77777777" w:rsidR="000760EA" w:rsidRPr="000760EA" w:rsidRDefault="000760EA" w:rsidP="000760EA">
      <w:pPr>
        <w:rPr>
          <w:lang w:eastAsia="zh-CN"/>
        </w:rPr>
      </w:pPr>
      <w:r w:rsidRPr="000760EA">
        <w:rPr>
          <w:lang w:eastAsia="zh-CN"/>
        </w:rPr>
        <w:t>    payload = {"sub": str(</w:t>
      </w:r>
      <w:proofErr w:type="spellStart"/>
      <w:r w:rsidRPr="000760EA">
        <w:rPr>
          <w:lang w:eastAsia="zh-CN"/>
        </w:rPr>
        <w:t>user_id</w:t>
      </w:r>
      <w:proofErr w:type="spellEnd"/>
      <w:r w:rsidRPr="000760EA">
        <w:rPr>
          <w:lang w:eastAsia="zh-CN"/>
        </w:rPr>
        <w:t>), "exp": expire}</w:t>
      </w:r>
    </w:p>
    <w:p w14:paraId="6F5B140A" w14:textId="3C2D20D8" w:rsidR="000760EA" w:rsidRPr="000760EA" w:rsidRDefault="000760EA" w:rsidP="000760EA">
      <w:pPr>
        <w:rPr>
          <w:lang w:eastAsia="zh-CN"/>
        </w:rPr>
      </w:pPr>
      <w:r w:rsidRPr="000760EA">
        <w:rPr>
          <w:lang w:eastAsia="zh-CN"/>
        </w:rPr>
        <w:t xml:space="preserve">    return </w:t>
      </w:r>
      <w:proofErr w:type="spellStart"/>
      <w:proofErr w:type="gramStart"/>
      <w:r w:rsidRPr="000760EA">
        <w:rPr>
          <w:lang w:eastAsia="zh-CN"/>
        </w:rPr>
        <w:t>jwt.encode</w:t>
      </w:r>
      <w:proofErr w:type="spellEnd"/>
      <w:proofErr w:type="gramEnd"/>
      <w:r w:rsidRPr="000760EA">
        <w:rPr>
          <w:lang w:eastAsia="zh-CN"/>
        </w:rPr>
        <w:t xml:space="preserve">(payload, </w:t>
      </w:r>
      <w:proofErr w:type="spellStart"/>
      <w:proofErr w:type="gramStart"/>
      <w:r w:rsidRPr="000760EA">
        <w:rPr>
          <w:lang w:eastAsia="zh-CN"/>
        </w:rPr>
        <w:t>settings.SECRET</w:t>
      </w:r>
      <w:proofErr w:type="gramEnd"/>
      <w:r w:rsidRPr="000760EA">
        <w:rPr>
          <w:lang w:eastAsia="zh-CN"/>
        </w:rPr>
        <w:t>_KEY</w:t>
      </w:r>
      <w:proofErr w:type="spellEnd"/>
      <w:r w:rsidRPr="000760EA">
        <w:rPr>
          <w:lang w:eastAsia="zh-CN"/>
        </w:rPr>
        <w:t>, algorithm=</w:t>
      </w:r>
      <w:proofErr w:type="spellStart"/>
      <w:proofErr w:type="gramStart"/>
      <w:r w:rsidRPr="000760EA">
        <w:rPr>
          <w:lang w:eastAsia="zh-CN"/>
        </w:rPr>
        <w:t>settings.ALGORITHM</w:t>
      </w:r>
      <w:proofErr w:type="spellEnd"/>
      <w:proofErr w:type="gramEnd"/>
      <w:r w:rsidRPr="000760EA">
        <w:rPr>
          <w:lang w:eastAsia="zh-CN"/>
        </w:rPr>
        <w:t>)</w:t>
      </w:r>
    </w:p>
    <w:p w14:paraId="141CB65A"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decode_access_</w:t>
      </w:r>
      <w:proofErr w:type="gramStart"/>
      <w:r w:rsidRPr="000760EA">
        <w:rPr>
          <w:lang w:eastAsia="zh-CN"/>
        </w:rPr>
        <w:t>token</w:t>
      </w:r>
      <w:proofErr w:type="spellEnd"/>
      <w:r w:rsidRPr="000760EA">
        <w:rPr>
          <w:lang w:eastAsia="zh-CN"/>
        </w:rPr>
        <w:t>(</w:t>
      </w:r>
      <w:proofErr w:type="gramEnd"/>
      <w:r w:rsidRPr="000760EA">
        <w:rPr>
          <w:lang w:eastAsia="zh-CN"/>
        </w:rPr>
        <w:t>token: str) -&gt; Optional[int]:</w:t>
      </w:r>
    </w:p>
    <w:p w14:paraId="1E29B973" w14:textId="7B1DAAC4" w:rsidR="000760EA" w:rsidRPr="000760EA" w:rsidRDefault="000760EA" w:rsidP="000760EA">
      <w:pPr>
        <w:rPr>
          <w:lang w:eastAsia="zh-CN"/>
        </w:rPr>
      </w:pPr>
      <w:r w:rsidRPr="000760EA">
        <w:rPr>
          <w:lang w:eastAsia="zh-CN"/>
        </w:rPr>
        <w:t>    """</w:t>
      </w:r>
      <w:r w:rsidRPr="000760EA">
        <w:rPr>
          <w:lang w:eastAsia="zh-CN"/>
        </w:rPr>
        <w:t>解码</w:t>
      </w:r>
      <w:r w:rsidRPr="000760EA">
        <w:rPr>
          <w:lang w:eastAsia="zh-CN"/>
        </w:rPr>
        <w:t>JWT</w:t>
      </w:r>
      <w:r w:rsidRPr="000760EA">
        <w:rPr>
          <w:lang w:eastAsia="zh-CN"/>
        </w:rPr>
        <w:t>访问令牌，提取用户</w:t>
      </w:r>
      <w:r w:rsidRPr="000760EA">
        <w:rPr>
          <w:lang w:eastAsia="zh-CN"/>
        </w:rPr>
        <w:t>ID</w:t>
      </w:r>
    </w:p>
    <w:p w14:paraId="41BC442C"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2BFC3655" w14:textId="1B1E793C" w:rsidR="000760EA" w:rsidRPr="000760EA" w:rsidRDefault="000760EA" w:rsidP="000760EA">
      <w:pPr>
        <w:rPr>
          <w:lang w:eastAsia="zh-CN"/>
        </w:rPr>
      </w:pPr>
      <w:r w:rsidRPr="000760EA">
        <w:rPr>
          <w:lang w:eastAsia="zh-CN"/>
        </w:rPr>
        <w:t>        token: JWT</w:t>
      </w:r>
      <w:r w:rsidRPr="000760EA">
        <w:rPr>
          <w:lang w:eastAsia="zh-CN"/>
        </w:rPr>
        <w:t>令牌字符串</w:t>
      </w:r>
    </w:p>
    <w:p w14:paraId="05BD2F54" w14:textId="77777777" w:rsidR="000760EA" w:rsidRPr="000760EA" w:rsidRDefault="000760EA" w:rsidP="000760EA">
      <w:pPr>
        <w:rPr>
          <w:lang w:eastAsia="zh-CN"/>
        </w:rPr>
      </w:pPr>
      <w:r w:rsidRPr="000760EA">
        <w:rPr>
          <w:lang w:eastAsia="zh-CN"/>
        </w:rPr>
        <w:lastRenderedPageBreak/>
        <w:t>    Returns:</w:t>
      </w:r>
    </w:p>
    <w:p w14:paraId="45CD51D4" w14:textId="77777777" w:rsidR="000760EA" w:rsidRPr="000760EA" w:rsidRDefault="000760EA" w:rsidP="000760EA">
      <w:pPr>
        <w:rPr>
          <w:lang w:eastAsia="zh-CN"/>
        </w:rPr>
      </w:pPr>
      <w:r w:rsidRPr="000760EA">
        <w:rPr>
          <w:lang w:eastAsia="zh-CN"/>
        </w:rPr>
        <w:t xml:space="preserve">        Optional[int]: </w:t>
      </w:r>
      <w:r w:rsidRPr="000760EA">
        <w:rPr>
          <w:lang w:eastAsia="zh-CN"/>
        </w:rPr>
        <w:t>解码成功返回用户</w:t>
      </w:r>
      <w:r w:rsidRPr="000760EA">
        <w:rPr>
          <w:lang w:eastAsia="zh-CN"/>
        </w:rPr>
        <w:t>ID</w:t>
      </w:r>
      <w:r w:rsidRPr="000760EA">
        <w:rPr>
          <w:lang w:eastAsia="zh-CN"/>
        </w:rPr>
        <w:t>，失败返回</w:t>
      </w:r>
      <w:r w:rsidRPr="000760EA">
        <w:rPr>
          <w:lang w:eastAsia="zh-CN"/>
        </w:rPr>
        <w:t>None</w:t>
      </w:r>
    </w:p>
    <w:p w14:paraId="70C90136" w14:textId="77777777" w:rsidR="000760EA" w:rsidRPr="000760EA" w:rsidRDefault="000760EA" w:rsidP="000760EA">
      <w:pPr>
        <w:rPr>
          <w:lang w:eastAsia="zh-CN"/>
        </w:rPr>
      </w:pPr>
      <w:r w:rsidRPr="000760EA">
        <w:rPr>
          <w:lang w:eastAsia="zh-CN"/>
        </w:rPr>
        <w:t>    """</w:t>
      </w:r>
    </w:p>
    <w:p w14:paraId="6A407498" w14:textId="77777777" w:rsidR="000760EA" w:rsidRPr="000760EA" w:rsidRDefault="000760EA" w:rsidP="000760EA">
      <w:pPr>
        <w:rPr>
          <w:lang w:eastAsia="zh-CN"/>
        </w:rPr>
      </w:pPr>
      <w:r w:rsidRPr="000760EA">
        <w:rPr>
          <w:lang w:eastAsia="zh-CN"/>
        </w:rPr>
        <w:t>    try:</w:t>
      </w:r>
    </w:p>
    <w:p w14:paraId="45C5CE59" w14:textId="77777777" w:rsidR="000760EA" w:rsidRPr="000760EA" w:rsidRDefault="000760EA" w:rsidP="000760EA">
      <w:pPr>
        <w:rPr>
          <w:lang w:eastAsia="zh-CN"/>
        </w:rPr>
      </w:pPr>
      <w:r w:rsidRPr="000760EA">
        <w:rPr>
          <w:lang w:eastAsia="zh-CN"/>
        </w:rPr>
        <w:t xml:space="preserve">        payload = </w:t>
      </w:r>
      <w:proofErr w:type="spellStart"/>
      <w:proofErr w:type="gramStart"/>
      <w:r w:rsidRPr="000760EA">
        <w:rPr>
          <w:lang w:eastAsia="zh-CN"/>
        </w:rPr>
        <w:t>jwt.decode</w:t>
      </w:r>
      <w:proofErr w:type="spellEnd"/>
      <w:proofErr w:type="gramEnd"/>
      <w:r w:rsidRPr="000760EA">
        <w:rPr>
          <w:lang w:eastAsia="zh-CN"/>
        </w:rPr>
        <w:t xml:space="preserve">(token, </w:t>
      </w:r>
      <w:proofErr w:type="spellStart"/>
      <w:proofErr w:type="gramStart"/>
      <w:r w:rsidRPr="000760EA">
        <w:rPr>
          <w:lang w:eastAsia="zh-CN"/>
        </w:rPr>
        <w:t>settings.SECRET</w:t>
      </w:r>
      <w:proofErr w:type="gramEnd"/>
      <w:r w:rsidRPr="000760EA">
        <w:rPr>
          <w:lang w:eastAsia="zh-CN"/>
        </w:rPr>
        <w:t>_KEY</w:t>
      </w:r>
      <w:proofErr w:type="spellEnd"/>
      <w:r w:rsidRPr="000760EA">
        <w:rPr>
          <w:lang w:eastAsia="zh-CN"/>
        </w:rPr>
        <w:t>, algorithms=[</w:t>
      </w:r>
      <w:proofErr w:type="spellStart"/>
      <w:proofErr w:type="gramStart"/>
      <w:r w:rsidRPr="000760EA">
        <w:rPr>
          <w:lang w:eastAsia="zh-CN"/>
        </w:rPr>
        <w:t>settings.ALGORITHM</w:t>
      </w:r>
      <w:proofErr w:type="spellEnd"/>
      <w:proofErr w:type="gramEnd"/>
      <w:r w:rsidRPr="000760EA">
        <w:rPr>
          <w:lang w:eastAsia="zh-CN"/>
        </w:rPr>
        <w:t>])</w:t>
      </w:r>
    </w:p>
    <w:p w14:paraId="508A1215" w14:textId="77777777" w:rsidR="000760EA" w:rsidRPr="000760EA" w:rsidRDefault="000760EA" w:rsidP="000760EA">
      <w:pPr>
        <w:rPr>
          <w:lang w:eastAsia="zh-CN"/>
        </w:rPr>
      </w:pPr>
      <w:r w:rsidRPr="000760EA">
        <w:rPr>
          <w:lang w:eastAsia="zh-CN"/>
        </w:rPr>
        <w:t>        return int(payload["sub"])</w:t>
      </w:r>
    </w:p>
    <w:p w14:paraId="5BE4A318" w14:textId="77777777" w:rsidR="000760EA" w:rsidRPr="000760EA" w:rsidRDefault="000760EA" w:rsidP="000760EA">
      <w:pPr>
        <w:rPr>
          <w:lang w:eastAsia="zh-CN"/>
        </w:rPr>
      </w:pPr>
      <w:r w:rsidRPr="000760EA">
        <w:rPr>
          <w:lang w:eastAsia="zh-CN"/>
        </w:rPr>
        <w:t>    except Exception:</w:t>
      </w:r>
    </w:p>
    <w:p w14:paraId="6D51A609" w14:textId="77777777" w:rsidR="000760EA" w:rsidRPr="000760EA" w:rsidRDefault="000760EA" w:rsidP="000760EA">
      <w:pPr>
        <w:rPr>
          <w:lang w:eastAsia="zh-CN"/>
        </w:rPr>
      </w:pPr>
      <w:r w:rsidRPr="000760EA">
        <w:rPr>
          <w:lang w:eastAsia="zh-CN"/>
        </w:rPr>
        <w:t>        return None</w:t>
      </w:r>
    </w:p>
    <w:p w14:paraId="705B8AB2" w14:textId="77777777" w:rsidR="000760EA" w:rsidRPr="000760EA" w:rsidRDefault="000760EA" w:rsidP="000760EA">
      <w:pPr>
        <w:rPr>
          <w:lang w:eastAsia="zh-CN"/>
        </w:rPr>
      </w:pPr>
    </w:p>
    <w:p w14:paraId="02E4D05E"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register_</w:t>
      </w:r>
      <w:proofErr w:type="gramStart"/>
      <w:r w:rsidRPr="000760EA">
        <w:rPr>
          <w:lang w:eastAsia="zh-CN"/>
        </w:rPr>
        <w:t>user</w:t>
      </w:r>
      <w:proofErr w:type="spellEnd"/>
      <w:r w:rsidRPr="000760EA">
        <w:rPr>
          <w:lang w:eastAsia="zh-CN"/>
        </w:rPr>
        <w:t>(</w:t>
      </w:r>
      <w:proofErr w:type="spellStart"/>
      <w:proofErr w:type="gramEnd"/>
      <w:r w:rsidRPr="000760EA">
        <w:rPr>
          <w:lang w:eastAsia="zh-CN"/>
        </w:rPr>
        <w:t>db</w:t>
      </w:r>
      <w:proofErr w:type="spellEnd"/>
      <w:r w:rsidRPr="000760EA">
        <w:rPr>
          <w:lang w:eastAsia="zh-CN"/>
        </w:rPr>
        <w:t>: Session, username: str, email: str, password: str) -&gt; User:</w:t>
      </w:r>
    </w:p>
    <w:p w14:paraId="535A04DD" w14:textId="010AEC78" w:rsidR="000760EA" w:rsidRPr="000760EA" w:rsidRDefault="000760EA" w:rsidP="000760EA">
      <w:pPr>
        <w:rPr>
          <w:lang w:eastAsia="zh-CN"/>
        </w:rPr>
      </w:pPr>
      <w:r w:rsidRPr="000760EA">
        <w:rPr>
          <w:lang w:eastAsia="zh-CN"/>
        </w:rPr>
        <w:t>    """</w:t>
      </w:r>
      <w:r w:rsidRPr="000760EA">
        <w:rPr>
          <w:lang w:eastAsia="zh-CN"/>
        </w:rPr>
        <w:t>注册新用户</w:t>
      </w:r>
    </w:p>
    <w:p w14:paraId="326C1FD2" w14:textId="1FAE6950" w:rsidR="000760EA" w:rsidRPr="000760EA" w:rsidRDefault="000760EA" w:rsidP="000760EA">
      <w:pPr>
        <w:rPr>
          <w:lang w:eastAsia="zh-CN"/>
        </w:rPr>
      </w:pPr>
      <w:r w:rsidRPr="000760EA">
        <w:rPr>
          <w:lang w:eastAsia="zh-CN"/>
        </w:rPr>
        <w:t xml:space="preserve">    </w:t>
      </w:r>
      <w:r w:rsidRPr="000760EA">
        <w:rPr>
          <w:lang w:eastAsia="zh-CN"/>
        </w:rPr>
        <w:t>创建用户记录并将密码哈希后存储到数据库。</w:t>
      </w:r>
    </w:p>
    <w:p w14:paraId="790D8E75"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181F102C"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7ABC3096" w14:textId="77777777" w:rsidR="000760EA" w:rsidRPr="000760EA" w:rsidRDefault="000760EA" w:rsidP="000760EA">
      <w:pPr>
        <w:rPr>
          <w:lang w:eastAsia="zh-CN"/>
        </w:rPr>
      </w:pPr>
      <w:r w:rsidRPr="000760EA">
        <w:rPr>
          <w:lang w:eastAsia="zh-CN"/>
        </w:rPr>
        <w:t xml:space="preserve">        username: </w:t>
      </w:r>
      <w:r w:rsidRPr="000760EA">
        <w:rPr>
          <w:lang w:eastAsia="zh-CN"/>
        </w:rPr>
        <w:t>用户名</w:t>
      </w:r>
    </w:p>
    <w:p w14:paraId="20A0EB12" w14:textId="77777777" w:rsidR="000760EA" w:rsidRPr="000760EA" w:rsidRDefault="000760EA" w:rsidP="000760EA">
      <w:pPr>
        <w:rPr>
          <w:lang w:eastAsia="zh-CN"/>
        </w:rPr>
      </w:pPr>
      <w:r w:rsidRPr="000760EA">
        <w:rPr>
          <w:lang w:eastAsia="zh-CN"/>
        </w:rPr>
        <w:t xml:space="preserve">        email: </w:t>
      </w:r>
      <w:r w:rsidRPr="000760EA">
        <w:rPr>
          <w:lang w:eastAsia="zh-CN"/>
        </w:rPr>
        <w:t>邮箱地址</w:t>
      </w:r>
    </w:p>
    <w:p w14:paraId="7DA04E15" w14:textId="68EE7940" w:rsidR="000760EA" w:rsidRPr="000760EA" w:rsidRDefault="000760EA" w:rsidP="000760EA">
      <w:pPr>
        <w:rPr>
          <w:lang w:eastAsia="zh-CN"/>
        </w:rPr>
      </w:pPr>
      <w:r w:rsidRPr="000760EA">
        <w:rPr>
          <w:lang w:eastAsia="zh-CN"/>
        </w:rPr>
        <w:t xml:space="preserve">        password: </w:t>
      </w:r>
      <w:r w:rsidRPr="000760EA">
        <w:rPr>
          <w:lang w:eastAsia="zh-CN"/>
        </w:rPr>
        <w:t>明文密码（将被哈希后存储）</w:t>
      </w:r>
    </w:p>
    <w:p w14:paraId="09E07218" w14:textId="77777777" w:rsidR="000760EA" w:rsidRPr="000760EA" w:rsidRDefault="000760EA" w:rsidP="000760EA">
      <w:pPr>
        <w:rPr>
          <w:lang w:eastAsia="zh-CN"/>
        </w:rPr>
      </w:pPr>
      <w:r w:rsidRPr="000760EA">
        <w:rPr>
          <w:lang w:eastAsia="zh-CN"/>
        </w:rPr>
        <w:t>    Returns:</w:t>
      </w:r>
    </w:p>
    <w:p w14:paraId="0285BCF1" w14:textId="77777777" w:rsidR="000760EA" w:rsidRPr="000760EA" w:rsidRDefault="000760EA" w:rsidP="000760EA">
      <w:pPr>
        <w:rPr>
          <w:lang w:eastAsia="zh-CN"/>
        </w:rPr>
      </w:pPr>
      <w:r w:rsidRPr="000760EA">
        <w:rPr>
          <w:lang w:eastAsia="zh-CN"/>
        </w:rPr>
        <w:t xml:space="preserve">        User: </w:t>
      </w:r>
      <w:r w:rsidRPr="000760EA">
        <w:rPr>
          <w:lang w:eastAsia="zh-CN"/>
        </w:rPr>
        <w:t>创建成功的用户对象</w:t>
      </w:r>
    </w:p>
    <w:p w14:paraId="5FAE2232" w14:textId="77777777" w:rsidR="000760EA" w:rsidRPr="000760EA" w:rsidRDefault="000760EA" w:rsidP="000760EA">
      <w:pPr>
        <w:rPr>
          <w:lang w:eastAsia="zh-CN"/>
        </w:rPr>
      </w:pPr>
      <w:r w:rsidRPr="000760EA">
        <w:rPr>
          <w:lang w:eastAsia="zh-CN"/>
        </w:rPr>
        <w:t>    """</w:t>
      </w:r>
    </w:p>
    <w:p w14:paraId="3662BE4B" w14:textId="77777777" w:rsidR="000760EA" w:rsidRPr="000760EA" w:rsidRDefault="000760EA" w:rsidP="000760EA">
      <w:pPr>
        <w:rPr>
          <w:lang w:eastAsia="zh-CN"/>
        </w:rPr>
      </w:pPr>
      <w:r w:rsidRPr="000760EA">
        <w:rPr>
          <w:lang w:eastAsia="zh-CN"/>
        </w:rPr>
        <w:t xml:space="preserve">    user = </w:t>
      </w:r>
      <w:proofErr w:type="gramStart"/>
      <w:r w:rsidRPr="000760EA">
        <w:rPr>
          <w:lang w:eastAsia="zh-CN"/>
        </w:rPr>
        <w:t>User(</w:t>
      </w:r>
      <w:proofErr w:type="gramEnd"/>
    </w:p>
    <w:p w14:paraId="052B23D5" w14:textId="77777777" w:rsidR="000760EA" w:rsidRPr="000760EA" w:rsidRDefault="000760EA" w:rsidP="000760EA">
      <w:pPr>
        <w:rPr>
          <w:lang w:eastAsia="zh-CN"/>
        </w:rPr>
      </w:pPr>
      <w:r w:rsidRPr="000760EA">
        <w:rPr>
          <w:lang w:eastAsia="zh-CN"/>
        </w:rPr>
        <w:t>        username=username,</w:t>
      </w:r>
    </w:p>
    <w:p w14:paraId="630A5B06" w14:textId="77777777" w:rsidR="000760EA" w:rsidRPr="000760EA" w:rsidRDefault="000760EA" w:rsidP="000760EA">
      <w:pPr>
        <w:rPr>
          <w:lang w:eastAsia="zh-CN"/>
        </w:rPr>
      </w:pPr>
      <w:r w:rsidRPr="000760EA">
        <w:rPr>
          <w:lang w:eastAsia="zh-CN"/>
        </w:rPr>
        <w:t>        email=email,</w:t>
      </w:r>
    </w:p>
    <w:p w14:paraId="1F52DB4F"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hashed_password</w:t>
      </w:r>
      <w:proofErr w:type="spellEnd"/>
      <w:r w:rsidRPr="000760EA">
        <w:rPr>
          <w:lang w:eastAsia="zh-CN"/>
        </w:rPr>
        <w:t>=</w:t>
      </w:r>
      <w:proofErr w:type="spellStart"/>
      <w:r w:rsidRPr="000760EA">
        <w:rPr>
          <w:lang w:eastAsia="zh-CN"/>
        </w:rPr>
        <w:t>hash_password</w:t>
      </w:r>
      <w:proofErr w:type="spellEnd"/>
      <w:r w:rsidRPr="000760EA">
        <w:rPr>
          <w:lang w:eastAsia="zh-CN"/>
        </w:rPr>
        <w:t>(password),</w:t>
      </w:r>
    </w:p>
    <w:p w14:paraId="48B42F47" w14:textId="77777777" w:rsidR="000760EA" w:rsidRPr="000760EA" w:rsidRDefault="000760EA" w:rsidP="000760EA">
      <w:pPr>
        <w:rPr>
          <w:lang w:eastAsia="zh-CN"/>
        </w:rPr>
      </w:pPr>
      <w:r w:rsidRPr="000760EA">
        <w:rPr>
          <w:lang w:eastAsia="zh-CN"/>
        </w:rPr>
        <w:t>    )</w:t>
      </w:r>
    </w:p>
    <w:p w14:paraId="43869ED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db.add</w:t>
      </w:r>
      <w:proofErr w:type="spellEnd"/>
      <w:r w:rsidRPr="000760EA">
        <w:rPr>
          <w:lang w:eastAsia="zh-CN"/>
        </w:rPr>
        <w:t>(user)</w:t>
      </w:r>
    </w:p>
    <w:p w14:paraId="1E898FF4"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db.commit</w:t>
      </w:r>
      <w:proofErr w:type="spellEnd"/>
      <w:proofErr w:type="gramEnd"/>
      <w:r w:rsidRPr="000760EA">
        <w:rPr>
          <w:lang w:eastAsia="zh-CN"/>
        </w:rPr>
        <w:t>()</w:t>
      </w:r>
    </w:p>
    <w:p w14:paraId="1E644D4C" w14:textId="77777777" w:rsidR="000760EA" w:rsidRPr="000760EA" w:rsidRDefault="000760EA" w:rsidP="000760EA">
      <w:pPr>
        <w:rPr>
          <w:lang w:eastAsia="zh-CN"/>
        </w:rPr>
      </w:pPr>
      <w:r w:rsidRPr="000760EA">
        <w:rPr>
          <w:lang w:eastAsia="zh-CN"/>
        </w:rPr>
        <w:t xml:space="preserve">    </w:t>
      </w:r>
      <w:proofErr w:type="spellStart"/>
      <w:proofErr w:type="gramStart"/>
      <w:r w:rsidRPr="000760EA">
        <w:rPr>
          <w:lang w:eastAsia="zh-CN"/>
        </w:rPr>
        <w:t>db.refresh</w:t>
      </w:r>
      <w:proofErr w:type="spellEnd"/>
      <w:proofErr w:type="gramEnd"/>
      <w:r w:rsidRPr="000760EA">
        <w:rPr>
          <w:lang w:eastAsia="zh-CN"/>
        </w:rPr>
        <w:t>(user)</w:t>
      </w:r>
    </w:p>
    <w:p w14:paraId="66016910" w14:textId="56BB4261" w:rsidR="000760EA" w:rsidRPr="000760EA" w:rsidRDefault="000760EA" w:rsidP="000760EA">
      <w:pPr>
        <w:rPr>
          <w:lang w:eastAsia="zh-CN"/>
        </w:rPr>
      </w:pPr>
      <w:r w:rsidRPr="000760EA">
        <w:rPr>
          <w:lang w:eastAsia="zh-CN"/>
        </w:rPr>
        <w:t>    return user</w:t>
      </w:r>
    </w:p>
    <w:p w14:paraId="5F287B34" w14:textId="77777777" w:rsidR="000760EA" w:rsidRPr="000760EA" w:rsidRDefault="000760EA" w:rsidP="000760EA">
      <w:pPr>
        <w:rPr>
          <w:lang w:eastAsia="zh-CN"/>
        </w:rPr>
      </w:pPr>
      <w:r w:rsidRPr="000760EA">
        <w:rPr>
          <w:lang w:eastAsia="zh-CN"/>
        </w:rPr>
        <w:t xml:space="preserve">def </w:t>
      </w:r>
      <w:proofErr w:type="spellStart"/>
      <w:r w:rsidRPr="000760EA">
        <w:rPr>
          <w:lang w:eastAsia="zh-CN"/>
        </w:rPr>
        <w:t>authenticate_</w:t>
      </w:r>
      <w:proofErr w:type="gramStart"/>
      <w:r w:rsidRPr="000760EA">
        <w:rPr>
          <w:lang w:eastAsia="zh-CN"/>
        </w:rPr>
        <w:t>user</w:t>
      </w:r>
      <w:proofErr w:type="spellEnd"/>
      <w:r w:rsidRPr="000760EA">
        <w:rPr>
          <w:lang w:eastAsia="zh-CN"/>
        </w:rPr>
        <w:t>(</w:t>
      </w:r>
      <w:proofErr w:type="spellStart"/>
      <w:proofErr w:type="gramEnd"/>
      <w:r w:rsidRPr="000760EA">
        <w:rPr>
          <w:lang w:eastAsia="zh-CN"/>
        </w:rPr>
        <w:t>db</w:t>
      </w:r>
      <w:proofErr w:type="spellEnd"/>
      <w:r w:rsidRPr="000760EA">
        <w:rPr>
          <w:lang w:eastAsia="zh-CN"/>
        </w:rPr>
        <w:t xml:space="preserve">: Session, username: str, password: str) -&gt; </w:t>
      </w:r>
      <w:proofErr w:type="gramStart"/>
      <w:r w:rsidRPr="000760EA">
        <w:rPr>
          <w:lang w:eastAsia="zh-CN"/>
        </w:rPr>
        <w:t>Optional[</w:t>
      </w:r>
      <w:proofErr w:type="gramEnd"/>
      <w:r w:rsidRPr="000760EA">
        <w:rPr>
          <w:lang w:eastAsia="zh-CN"/>
        </w:rPr>
        <w:t>User]:</w:t>
      </w:r>
    </w:p>
    <w:p w14:paraId="633E6015" w14:textId="6BE8A2D2" w:rsidR="000760EA" w:rsidRPr="000760EA" w:rsidRDefault="000760EA" w:rsidP="000760EA">
      <w:pPr>
        <w:rPr>
          <w:lang w:eastAsia="zh-CN"/>
        </w:rPr>
      </w:pPr>
      <w:r w:rsidRPr="000760EA">
        <w:rPr>
          <w:lang w:eastAsia="zh-CN"/>
        </w:rPr>
        <w:t>    """</w:t>
      </w:r>
      <w:r w:rsidRPr="000760EA">
        <w:rPr>
          <w:lang w:eastAsia="zh-CN"/>
        </w:rPr>
        <w:t>验证用户登录凭证</w:t>
      </w:r>
    </w:p>
    <w:p w14:paraId="6C4AE61A" w14:textId="68F72238" w:rsidR="000760EA" w:rsidRPr="000760EA" w:rsidRDefault="000760EA" w:rsidP="000760EA">
      <w:pPr>
        <w:rPr>
          <w:lang w:eastAsia="zh-CN"/>
        </w:rPr>
      </w:pPr>
      <w:r w:rsidRPr="000760EA">
        <w:rPr>
          <w:lang w:eastAsia="zh-CN"/>
        </w:rPr>
        <w:t xml:space="preserve">    </w:t>
      </w:r>
      <w:r w:rsidRPr="000760EA">
        <w:rPr>
          <w:lang w:eastAsia="zh-CN"/>
        </w:rPr>
        <w:t>根据用户名查找用户，并验证密码是否正确。</w:t>
      </w:r>
    </w:p>
    <w:p w14:paraId="106A7274"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Args</w:t>
      </w:r>
      <w:proofErr w:type="spellEnd"/>
      <w:r w:rsidRPr="000760EA">
        <w:rPr>
          <w:lang w:eastAsia="zh-CN"/>
        </w:rPr>
        <w:t>:</w:t>
      </w:r>
    </w:p>
    <w:p w14:paraId="5EB57B1E" w14:textId="77777777" w:rsidR="000760EA" w:rsidRPr="000760EA" w:rsidRDefault="000760EA" w:rsidP="000760EA">
      <w:pPr>
        <w:rPr>
          <w:lang w:eastAsia="zh-CN"/>
        </w:rPr>
      </w:pPr>
      <w:r w:rsidRPr="000760EA">
        <w:rPr>
          <w:lang w:eastAsia="zh-CN"/>
        </w:rPr>
        <w:t xml:space="preserve">        </w:t>
      </w:r>
      <w:proofErr w:type="spellStart"/>
      <w:r w:rsidRPr="000760EA">
        <w:rPr>
          <w:lang w:eastAsia="zh-CN"/>
        </w:rPr>
        <w:t>db</w:t>
      </w:r>
      <w:proofErr w:type="spellEnd"/>
      <w:r w:rsidRPr="000760EA">
        <w:rPr>
          <w:lang w:eastAsia="zh-CN"/>
        </w:rPr>
        <w:t xml:space="preserve">: </w:t>
      </w:r>
      <w:r w:rsidRPr="000760EA">
        <w:rPr>
          <w:lang w:eastAsia="zh-CN"/>
        </w:rPr>
        <w:t>数据库会话</w:t>
      </w:r>
    </w:p>
    <w:p w14:paraId="734129D4" w14:textId="77777777" w:rsidR="000760EA" w:rsidRPr="000760EA" w:rsidRDefault="000760EA" w:rsidP="000760EA">
      <w:pPr>
        <w:rPr>
          <w:lang w:eastAsia="zh-CN"/>
        </w:rPr>
      </w:pPr>
      <w:r w:rsidRPr="000760EA">
        <w:rPr>
          <w:lang w:eastAsia="zh-CN"/>
        </w:rPr>
        <w:t xml:space="preserve">        username: </w:t>
      </w:r>
      <w:r w:rsidRPr="000760EA">
        <w:rPr>
          <w:lang w:eastAsia="zh-CN"/>
        </w:rPr>
        <w:t>用户名</w:t>
      </w:r>
    </w:p>
    <w:p w14:paraId="4CC35D98" w14:textId="5C133C24" w:rsidR="000760EA" w:rsidRPr="000760EA" w:rsidRDefault="000760EA" w:rsidP="000760EA">
      <w:pPr>
        <w:rPr>
          <w:lang w:eastAsia="zh-CN"/>
        </w:rPr>
      </w:pPr>
      <w:r w:rsidRPr="000760EA">
        <w:rPr>
          <w:lang w:eastAsia="zh-CN"/>
        </w:rPr>
        <w:t xml:space="preserve">        password: </w:t>
      </w:r>
      <w:r w:rsidRPr="000760EA">
        <w:rPr>
          <w:lang w:eastAsia="zh-CN"/>
        </w:rPr>
        <w:t>明文密码</w:t>
      </w:r>
    </w:p>
    <w:p w14:paraId="7DEA766B" w14:textId="77777777" w:rsidR="000760EA" w:rsidRPr="000760EA" w:rsidRDefault="000760EA" w:rsidP="000760EA">
      <w:pPr>
        <w:rPr>
          <w:lang w:eastAsia="zh-CN"/>
        </w:rPr>
      </w:pPr>
      <w:r w:rsidRPr="000760EA">
        <w:rPr>
          <w:lang w:eastAsia="zh-CN"/>
        </w:rPr>
        <w:lastRenderedPageBreak/>
        <w:t>    Returns:</w:t>
      </w:r>
    </w:p>
    <w:p w14:paraId="26CDDDC9" w14:textId="77777777" w:rsidR="000760EA" w:rsidRPr="000760EA" w:rsidRDefault="000760EA" w:rsidP="000760EA">
      <w:pPr>
        <w:rPr>
          <w:lang w:eastAsia="zh-CN"/>
        </w:rPr>
      </w:pPr>
      <w:r w:rsidRPr="000760EA">
        <w:rPr>
          <w:lang w:eastAsia="zh-CN"/>
        </w:rPr>
        <w:t xml:space="preserve">        Optional[User]: </w:t>
      </w:r>
      <w:r w:rsidRPr="000760EA">
        <w:rPr>
          <w:lang w:eastAsia="zh-CN"/>
        </w:rPr>
        <w:t>验证成功返回用户对象，失败返回</w:t>
      </w:r>
      <w:r w:rsidRPr="000760EA">
        <w:rPr>
          <w:lang w:eastAsia="zh-CN"/>
        </w:rPr>
        <w:t>None</w:t>
      </w:r>
    </w:p>
    <w:p w14:paraId="42C225B0" w14:textId="77777777" w:rsidR="000760EA" w:rsidRPr="000760EA" w:rsidRDefault="000760EA" w:rsidP="000760EA">
      <w:pPr>
        <w:rPr>
          <w:lang w:eastAsia="zh-CN"/>
        </w:rPr>
      </w:pPr>
      <w:r w:rsidRPr="000760EA">
        <w:rPr>
          <w:lang w:eastAsia="zh-CN"/>
        </w:rPr>
        <w:t>    """</w:t>
      </w:r>
    </w:p>
    <w:p w14:paraId="2D2C9739" w14:textId="77777777" w:rsidR="000760EA" w:rsidRPr="000760EA" w:rsidRDefault="000760EA" w:rsidP="000760EA">
      <w:pPr>
        <w:rPr>
          <w:lang w:eastAsia="zh-CN"/>
        </w:rPr>
      </w:pPr>
      <w:r w:rsidRPr="000760EA">
        <w:rPr>
          <w:lang w:eastAsia="zh-CN"/>
        </w:rPr>
        <w:t xml:space="preserve">    # </w:t>
      </w:r>
      <w:r w:rsidRPr="000760EA">
        <w:rPr>
          <w:lang w:eastAsia="zh-CN"/>
        </w:rPr>
        <w:t>根据用户名查找用户</w:t>
      </w:r>
    </w:p>
    <w:p w14:paraId="22B227B9" w14:textId="77777777" w:rsidR="000760EA" w:rsidRPr="000760EA" w:rsidRDefault="000760EA" w:rsidP="000760EA">
      <w:pPr>
        <w:rPr>
          <w:lang w:eastAsia="zh-CN"/>
        </w:rPr>
      </w:pPr>
      <w:r w:rsidRPr="000760EA">
        <w:rPr>
          <w:lang w:eastAsia="zh-CN"/>
        </w:rPr>
        <w:t xml:space="preserve">    user = </w:t>
      </w:r>
      <w:proofErr w:type="spellStart"/>
      <w:proofErr w:type="gramStart"/>
      <w:r w:rsidRPr="000760EA">
        <w:rPr>
          <w:lang w:eastAsia="zh-CN"/>
        </w:rPr>
        <w:t>db.query</w:t>
      </w:r>
      <w:proofErr w:type="spellEnd"/>
      <w:proofErr w:type="gramEnd"/>
      <w:r w:rsidRPr="000760EA">
        <w:rPr>
          <w:lang w:eastAsia="zh-CN"/>
        </w:rPr>
        <w:t>(User</w:t>
      </w:r>
      <w:proofErr w:type="gramStart"/>
      <w:r w:rsidRPr="000760EA">
        <w:rPr>
          <w:lang w:eastAsia="zh-CN"/>
        </w:rPr>
        <w:t>).filter</w:t>
      </w:r>
      <w:proofErr w:type="gramEnd"/>
      <w:r w:rsidRPr="000760EA">
        <w:rPr>
          <w:lang w:eastAsia="zh-CN"/>
        </w:rPr>
        <w:t>(</w:t>
      </w:r>
      <w:proofErr w:type="spellStart"/>
      <w:r w:rsidRPr="000760EA">
        <w:rPr>
          <w:lang w:eastAsia="zh-CN"/>
        </w:rPr>
        <w:t>User.username</w:t>
      </w:r>
      <w:proofErr w:type="spellEnd"/>
      <w:r w:rsidRPr="000760EA">
        <w:rPr>
          <w:lang w:eastAsia="zh-CN"/>
        </w:rPr>
        <w:t xml:space="preserve"> == username</w:t>
      </w:r>
      <w:proofErr w:type="gramStart"/>
      <w:r w:rsidRPr="000760EA">
        <w:rPr>
          <w:lang w:eastAsia="zh-CN"/>
        </w:rPr>
        <w:t>).first</w:t>
      </w:r>
      <w:proofErr w:type="gramEnd"/>
      <w:r w:rsidRPr="000760EA">
        <w:rPr>
          <w:lang w:eastAsia="zh-CN"/>
        </w:rPr>
        <w:t>()</w:t>
      </w:r>
    </w:p>
    <w:p w14:paraId="27AA98A9" w14:textId="77777777" w:rsidR="000760EA" w:rsidRPr="000760EA" w:rsidRDefault="000760EA" w:rsidP="000760EA">
      <w:pPr>
        <w:rPr>
          <w:lang w:eastAsia="zh-CN"/>
        </w:rPr>
      </w:pPr>
      <w:r w:rsidRPr="000760EA">
        <w:rPr>
          <w:lang w:eastAsia="zh-CN"/>
        </w:rPr>
        <w:t xml:space="preserve">    # </w:t>
      </w:r>
      <w:r w:rsidRPr="000760EA">
        <w:rPr>
          <w:lang w:eastAsia="zh-CN"/>
        </w:rPr>
        <w:t>验证密码是否匹配</w:t>
      </w:r>
    </w:p>
    <w:p w14:paraId="56AF4490" w14:textId="77777777" w:rsidR="000760EA" w:rsidRPr="000760EA" w:rsidRDefault="000760EA" w:rsidP="000760EA">
      <w:pPr>
        <w:rPr>
          <w:lang w:eastAsia="zh-CN"/>
        </w:rPr>
      </w:pPr>
      <w:r w:rsidRPr="000760EA">
        <w:rPr>
          <w:lang w:eastAsia="zh-CN"/>
        </w:rPr>
        <w:t xml:space="preserve">    if not user or not </w:t>
      </w:r>
      <w:proofErr w:type="spellStart"/>
      <w:r w:rsidRPr="000760EA">
        <w:rPr>
          <w:lang w:eastAsia="zh-CN"/>
        </w:rPr>
        <w:t>verify_</w:t>
      </w:r>
      <w:proofErr w:type="gramStart"/>
      <w:r w:rsidRPr="000760EA">
        <w:rPr>
          <w:lang w:eastAsia="zh-CN"/>
        </w:rPr>
        <w:t>password</w:t>
      </w:r>
      <w:proofErr w:type="spellEnd"/>
      <w:r w:rsidRPr="000760EA">
        <w:rPr>
          <w:lang w:eastAsia="zh-CN"/>
        </w:rPr>
        <w:t>(</w:t>
      </w:r>
      <w:proofErr w:type="gramEnd"/>
      <w:r w:rsidRPr="000760EA">
        <w:rPr>
          <w:lang w:eastAsia="zh-CN"/>
        </w:rPr>
        <w:t xml:space="preserve">password, </w:t>
      </w:r>
      <w:proofErr w:type="spellStart"/>
      <w:proofErr w:type="gramStart"/>
      <w:r w:rsidRPr="000760EA">
        <w:rPr>
          <w:lang w:eastAsia="zh-CN"/>
        </w:rPr>
        <w:t>user.hashed</w:t>
      </w:r>
      <w:proofErr w:type="gramEnd"/>
      <w:r w:rsidRPr="000760EA">
        <w:rPr>
          <w:lang w:eastAsia="zh-CN"/>
        </w:rPr>
        <w:t>_password</w:t>
      </w:r>
      <w:proofErr w:type="spellEnd"/>
      <w:r w:rsidRPr="000760EA">
        <w:rPr>
          <w:lang w:eastAsia="zh-CN"/>
        </w:rPr>
        <w:t>):</w:t>
      </w:r>
    </w:p>
    <w:p w14:paraId="1CE638DB" w14:textId="77777777" w:rsidR="000760EA" w:rsidRPr="000760EA" w:rsidRDefault="000760EA" w:rsidP="000760EA">
      <w:pPr>
        <w:rPr>
          <w:lang w:eastAsia="zh-CN"/>
        </w:rPr>
      </w:pPr>
      <w:r w:rsidRPr="000760EA">
        <w:rPr>
          <w:lang w:eastAsia="zh-CN"/>
        </w:rPr>
        <w:t>        return None</w:t>
      </w:r>
    </w:p>
    <w:p w14:paraId="3479791C" w14:textId="0F16FF64" w:rsidR="000760EA" w:rsidRPr="000760EA" w:rsidRDefault="000760EA" w:rsidP="000760EA">
      <w:pPr>
        <w:rPr>
          <w:lang w:eastAsia="zh-CN"/>
        </w:rPr>
      </w:pPr>
      <w:r w:rsidRPr="000760EA">
        <w:rPr>
          <w:lang w:eastAsia="zh-CN"/>
        </w:rPr>
        <w:t>    return user</w:t>
      </w:r>
    </w:p>
    <w:p w14:paraId="0C36D79C" w14:textId="4342F251" w:rsidR="0071071D" w:rsidRDefault="0071071D" w:rsidP="000760EA">
      <w:pPr>
        <w:rPr>
          <w:lang w:eastAsia="zh-CN"/>
        </w:rPr>
      </w:pPr>
      <w:r>
        <w:rPr>
          <w:lang w:eastAsia="zh-CN"/>
        </w:rPr>
        <w:t>]</w:t>
      </w:r>
    </w:p>
    <w:p w14:paraId="60FF0020" w14:textId="5079DEC2" w:rsidR="0071071D" w:rsidRDefault="0071071D" w:rsidP="0071071D">
      <w:pPr>
        <w:spacing w:line="240" w:lineRule="auto"/>
        <w:ind w:firstLine="0"/>
        <w:jc w:val="left"/>
        <w:rPr>
          <w:lang w:eastAsia="zh-CN"/>
        </w:rPr>
      </w:pPr>
      <w:r>
        <w:rPr>
          <w:lang w:eastAsia="zh-CN"/>
        </w:rPr>
        <w:br w:type="page"/>
      </w:r>
    </w:p>
    <w:p w14:paraId="4981DC75" w14:textId="16D5506D" w:rsidR="00E70198" w:rsidRDefault="00DF4297" w:rsidP="00672E6A">
      <w:pPr>
        <w:pStyle w:val="1"/>
        <w:ind w:leftChars="177" w:left="425" w:firstLine="426"/>
        <w:jc w:val="center"/>
      </w:pPr>
      <w:bookmarkStart w:id="106" w:name="_Toc230884828"/>
      <w:proofErr w:type="spellStart"/>
      <w:r>
        <w:rPr>
          <w:rFonts w:ascii="宋体" w:eastAsia="宋体" w:hAnsi="宋体"/>
          <w:color w:val="000000"/>
          <w:sz w:val="32"/>
        </w:rPr>
        <w:lastRenderedPageBreak/>
        <w:t>参考文献</w:t>
      </w:r>
      <w:bookmarkEnd w:id="106"/>
      <w:proofErr w:type="spellEnd"/>
    </w:p>
    <w:p w14:paraId="15F34761" w14:textId="4BA72B27" w:rsidR="00E70198" w:rsidRDefault="00DF4297" w:rsidP="00672E6A">
      <w:pPr>
        <w:pStyle w:val="aff1"/>
        <w:numPr>
          <w:ilvl w:val="0"/>
          <w:numId w:val="7"/>
        </w:numPr>
        <w:ind w:left="0" w:firstLine="0"/>
      </w:pPr>
      <w:bookmarkStart w:id="107" w:name="_Ref230087030"/>
      <w:r w:rsidRPr="00AC5895">
        <w:rPr>
          <w:sz w:val="21"/>
        </w:rPr>
        <w:t xml:space="preserve">Samih A, </w:t>
      </w:r>
      <w:proofErr w:type="spellStart"/>
      <w:r w:rsidRPr="00AC5895">
        <w:rPr>
          <w:sz w:val="21"/>
        </w:rPr>
        <w:t>Adadi</w:t>
      </w:r>
      <w:proofErr w:type="spellEnd"/>
      <w:r w:rsidRPr="00AC5895">
        <w:rPr>
          <w:sz w:val="21"/>
        </w:rPr>
        <w:t xml:space="preserve"> A, Berrada M. A comprehensive evaluation of matrix factorization models for collaborative filtering recommender systems[J]. International Journal of Interactive Multimedia and Artificial Intelligence, 2024, 8(7): 56-71.</w:t>
      </w:r>
      <w:bookmarkEnd w:id="107"/>
    </w:p>
    <w:p w14:paraId="310603AB" w14:textId="093ECB17" w:rsidR="00E70198" w:rsidRDefault="00DF4297" w:rsidP="00672E6A">
      <w:pPr>
        <w:pStyle w:val="aff1"/>
        <w:numPr>
          <w:ilvl w:val="0"/>
          <w:numId w:val="7"/>
        </w:numPr>
        <w:ind w:left="0" w:firstLine="0"/>
      </w:pPr>
      <w:r w:rsidRPr="00AC5895">
        <w:rPr>
          <w:sz w:val="21"/>
        </w:rPr>
        <w:t xml:space="preserve"> </w:t>
      </w:r>
      <w:bookmarkStart w:id="108" w:name="_Ref230087107"/>
      <w:r w:rsidRPr="00AC5895">
        <w:rPr>
          <w:sz w:val="21"/>
        </w:rPr>
        <w:t xml:space="preserve">Wang R, </w:t>
      </w:r>
      <w:proofErr w:type="spellStart"/>
      <w:r w:rsidRPr="00AC5895">
        <w:rPr>
          <w:sz w:val="21"/>
        </w:rPr>
        <w:t>Shivanna</w:t>
      </w:r>
      <w:proofErr w:type="spellEnd"/>
      <w:r w:rsidRPr="00AC5895">
        <w:rPr>
          <w:sz w:val="21"/>
        </w:rPr>
        <w:t xml:space="preserve"> R, Cheng D Z, et al. DCN V2: improved deep &amp; cross network and practical lessons for web-scale learning to rank systems[C]. Proceedings of the Web Conference (WWW), 2021: 1785-1797.</w:t>
      </w:r>
      <w:bookmarkEnd w:id="108"/>
    </w:p>
    <w:p w14:paraId="4EC79023" w14:textId="567C99E8" w:rsidR="00E70198" w:rsidRDefault="00DF4297" w:rsidP="00672E6A">
      <w:pPr>
        <w:pStyle w:val="aff1"/>
        <w:numPr>
          <w:ilvl w:val="0"/>
          <w:numId w:val="7"/>
        </w:numPr>
        <w:ind w:left="0" w:firstLine="0"/>
      </w:pPr>
      <w:r w:rsidRPr="00AC5895">
        <w:rPr>
          <w:sz w:val="21"/>
        </w:rPr>
        <w:t xml:space="preserve"> </w:t>
      </w:r>
      <w:bookmarkStart w:id="109" w:name="_Ref230087121"/>
      <w:r w:rsidRPr="00AC5895">
        <w:rPr>
          <w:sz w:val="21"/>
        </w:rPr>
        <w:t xml:space="preserve">Li J, Wang X, Li Z, et al. Improved </w:t>
      </w:r>
      <w:proofErr w:type="spellStart"/>
      <w:r w:rsidRPr="00AC5895">
        <w:rPr>
          <w:sz w:val="21"/>
        </w:rPr>
        <w:t>DeepFM</w:t>
      </w:r>
      <w:proofErr w:type="spellEnd"/>
      <w:r w:rsidRPr="00AC5895">
        <w:rPr>
          <w:sz w:val="21"/>
        </w:rPr>
        <w:t>-based model with LSTM on click-through-rate prediction[C]. Proceedings of CIBDA, ACM, 2024: 45-51.</w:t>
      </w:r>
      <w:bookmarkEnd w:id="109"/>
    </w:p>
    <w:p w14:paraId="58F16076" w14:textId="0D77230D" w:rsidR="00E70198" w:rsidRDefault="00DF4297" w:rsidP="00672E6A">
      <w:pPr>
        <w:pStyle w:val="aff1"/>
        <w:numPr>
          <w:ilvl w:val="0"/>
          <w:numId w:val="7"/>
        </w:numPr>
        <w:ind w:left="0" w:firstLine="0"/>
        <w:rPr>
          <w:lang w:eastAsia="zh-CN"/>
        </w:rPr>
      </w:pPr>
      <w:bookmarkStart w:id="110" w:name="_Ref230087133"/>
      <w:r w:rsidRPr="00AC5895">
        <w:rPr>
          <w:sz w:val="21"/>
          <w:lang w:eastAsia="zh-CN"/>
        </w:rPr>
        <w:t>张增杰</w:t>
      </w:r>
      <w:r w:rsidRPr="00AC5895">
        <w:rPr>
          <w:sz w:val="21"/>
          <w:lang w:eastAsia="zh-CN"/>
        </w:rPr>
        <w:t xml:space="preserve">, </w:t>
      </w:r>
      <w:r w:rsidRPr="00AC5895">
        <w:rPr>
          <w:sz w:val="21"/>
          <w:lang w:eastAsia="zh-CN"/>
        </w:rPr>
        <w:t>汪晓锋</w:t>
      </w:r>
      <w:r w:rsidRPr="00AC5895">
        <w:rPr>
          <w:sz w:val="21"/>
          <w:lang w:eastAsia="zh-CN"/>
        </w:rPr>
        <w:t xml:space="preserve">, </w:t>
      </w:r>
      <w:r w:rsidRPr="00AC5895">
        <w:rPr>
          <w:sz w:val="21"/>
          <w:lang w:eastAsia="zh-CN"/>
        </w:rPr>
        <w:t>毛岱波</w:t>
      </w:r>
      <w:r w:rsidRPr="00AC5895">
        <w:rPr>
          <w:sz w:val="21"/>
          <w:lang w:eastAsia="zh-CN"/>
        </w:rPr>
        <w:t xml:space="preserve">, </w:t>
      </w:r>
      <w:r w:rsidRPr="00AC5895">
        <w:rPr>
          <w:sz w:val="21"/>
          <w:lang w:eastAsia="zh-CN"/>
        </w:rPr>
        <w:t>等</w:t>
      </w:r>
      <w:r w:rsidRPr="00AC5895">
        <w:rPr>
          <w:sz w:val="21"/>
          <w:lang w:eastAsia="zh-CN"/>
        </w:rPr>
        <w:t xml:space="preserve">. </w:t>
      </w:r>
      <w:r w:rsidRPr="00AC5895">
        <w:rPr>
          <w:sz w:val="21"/>
          <w:lang w:eastAsia="zh-CN"/>
        </w:rPr>
        <w:t>基于深度知识图卷积网络的推荐算法</w:t>
      </w:r>
      <w:r w:rsidRPr="00AC5895">
        <w:rPr>
          <w:sz w:val="21"/>
          <w:lang w:eastAsia="zh-CN"/>
        </w:rPr>
        <w:t xml:space="preserve">[J]. </w:t>
      </w:r>
      <w:r w:rsidRPr="00AC5895">
        <w:rPr>
          <w:sz w:val="21"/>
          <w:lang w:eastAsia="zh-CN"/>
        </w:rPr>
        <w:t>微电子学与计算机</w:t>
      </w:r>
      <w:r w:rsidRPr="00AC5895">
        <w:rPr>
          <w:sz w:val="21"/>
          <w:lang w:eastAsia="zh-CN"/>
        </w:rPr>
        <w:t>, 2024, 41(6): 38-48.</w:t>
      </w:r>
      <w:bookmarkEnd w:id="110"/>
    </w:p>
    <w:p w14:paraId="3F0E6F3A" w14:textId="177FC63F" w:rsidR="00E70198" w:rsidRDefault="00DF4297" w:rsidP="00672E6A">
      <w:pPr>
        <w:pStyle w:val="aff1"/>
        <w:numPr>
          <w:ilvl w:val="0"/>
          <w:numId w:val="7"/>
        </w:numPr>
        <w:ind w:left="0" w:firstLine="0"/>
        <w:rPr>
          <w:lang w:eastAsia="zh-CN"/>
        </w:rPr>
      </w:pPr>
      <w:bookmarkStart w:id="111" w:name="_Ref230087146"/>
      <w:r w:rsidRPr="00AC5895">
        <w:rPr>
          <w:sz w:val="21"/>
          <w:lang w:eastAsia="zh-CN"/>
        </w:rPr>
        <w:t>李想</w:t>
      </w:r>
      <w:r w:rsidRPr="00AC5895">
        <w:rPr>
          <w:sz w:val="21"/>
          <w:lang w:eastAsia="zh-CN"/>
        </w:rPr>
        <w:t xml:space="preserve">, </w:t>
      </w:r>
      <w:r w:rsidRPr="00AC5895">
        <w:rPr>
          <w:sz w:val="21"/>
          <w:lang w:eastAsia="zh-CN"/>
        </w:rPr>
        <w:t>赵世奇</w:t>
      </w:r>
      <w:r w:rsidRPr="00AC5895">
        <w:rPr>
          <w:sz w:val="21"/>
          <w:lang w:eastAsia="zh-CN"/>
        </w:rPr>
        <w:t xml:space="preserve">, </w:t>
      </w:r>
      <w:r w:rsidRPr="00AC5895">
        <w:rPr>
          <w:sz w:val="21"/>
          <w:lang w:eastAsia="zh-CN"/>
        </w:rPr>
        <w:t>刘挺</w:t>
      </w:r>
      <w:r w:rsidRPr="00AC5895">
        <w:rPr>
          <w:sz w:val="21"/>
          <w:lang w:eastAsia="zh-CN"/>
        </w:rPr>
        <w:t xml:space="preserve">. </w:t>
      </w:r>
      <w:r w:rsidRPr="00AC5895">
        <w:rPr>
          <w:sz w:val="21"/>
          <w:lang w:eastAsia="zh-CN"/>
        </w:rPr>
        <w:t>基于大语言模型的推荐系统综述</w:t>
      </w:r>
      <w:r w:rsidRPr="00AC5895">
        <w:rPr>
          <w:sz w:val="21"/>
          <w:lang w:eastAsia="zh-CN"/>
        </w:rPr>
        <w:t xml:space="preserve">[J]. </w:t>
      </w:r>
      <w:r w:rsidRPr="00AC5895">
        <w:rPr>
          <w:sz w:val="21"/>
          <w:lang w:eastAsia="zh-CN"/>
        </w:rPr>
        <w:t>智能系统学报</w:t>
      </w:r>
      <w:r w:rsidRPr="00AC5895">
        <w:rPr>
          <w:sz w:val="21"/>
          <w:lang w:eastAsia="zh-CN"/>
        </w:rPr>
        <w:t>, 2024, 19(5): 1056-1068.</w:t>
      </w:r>
      <w:bookmarkEnd w:id="111"/>
    </w:p>
    <w:p w14:paraId="27CDCE2D" w14:textId="1004AA45" w:rsidR="00E70198" w:rsidRDefault="00DF4297" w:rsidP="00672E6A">
      <w:pPr>
        <w:pStyle w:val="aff1"/>
        <w:numPr>
          <w:ilvl w:val="0"/>
          <w:numId w:val="7"/>
        </w:numPr>
        <w:ind w:left="0" w:firstLine="0"/>
      </w:pPr>
      <w:bookmarkStart w:id="112" w:name="_Ref230087157"/>
      <w:r w:rsidRPr="00AC5895">
        <w:rPr>
          <w:sz w:val="21"/>
        </w:rPr>
        <w:t>Ogundele A, Wang S. A comprehensive survey on advertising click-through rate prediction algorithm[J]. The Knowledge Engineering Review, 2024, 39: e14.</w:t>
      </w:r>
      <w:bookmarkEnd w:id="112"/>
    </w:p>
    <w:p w14:paraId="1D6B607A" w14:textId="1AB2496F" w:rsidR="00E70198" w:rsidRDefault="00DF4297" w:rsidP="00672E6A">
      <w:pPr>
        <w:pStyle w:val="aff1"/>
        <w:numPr>
          <w:ilvl w:val="0"/>
          <w:numId w:val="7"/>
        </w:numPr>
        <w:ind w:left="0" w:firstLine="0"/>
        <w:rPr>
          <w:lang w:eastAsia="zh-CN"/>
        </w:rPr>
      </w:pPr>
      <w:bookmarkStart w:id="113" w:name="_Ref230087172"/>
      <w:r w:rsidRPr="00AC5895">
        <w:rPr>
          <w:sz w:val="21"/>
          <w:lang w:eastAsia="zh-CN"/>
        </w:rPr>
        <w:t>赵文婷</w:t>
      </w:r>
      <w:r w:rsidRPr="00AC5895">
        <w:rPr>
          <w:sz w:val="21"/>
          <w:lang w:eastAsia="zh-CN"/>
        </w:rPr>
        <w:t xml:space="preserve">, </w:t>
      </w:r>
      <w:r w:rsidRPr="00AC5895">
        <w:rPr>
          <w:sz w:val="21"/>
          <w:lang w:eastAsia="zh-CN"/>
        </w:rPr>
        <w:t>李雪</w:t>
      </w:r>
      <w:r w:rsidRPr="00AC5895">
        <w:rPr>
          <w:sz w:val="21"/>
          <w:lang w:eastAsia="zh-CN"/>
        </w:rPr>
        <w:t xml:space="preserve">. </w:t>
      </w:r>
      <w:r w:rsidRPr="00AC5895">
        <w:rPr>
          <w:sz w:val="21"/>
          <w:lang w:eastAsia="zh-CN"/>
        </w:rPr>
        <w:t>社交</w:t>
      </w:r>
      <w:r w:rsidR="00F4189B">
        <w:rPr>
          <w:sz w:val="21"/>
          <w:lang w:eastAsia="zh-CN"/>
        </w:rPr>
        <w:t>在线购物</w:t>
      </w:r>
      <w:r w:rsidRPr="00AC5895">
        <w:rPr>
          <w:sz w:val="21"/>
          <w:lang w:eastAsia="zh-CN"/>
        </w:rPr>
        <w:t>平台用户留存影响因素研究</w:t>
      </w:r>
      <w:r w:rsidRPr="00AC5895">
        <w:rPr>
          <w:sz w:val="21"/>
          <w:lang w:eastAsia="zh-CN"/>
        </w:rPr>
        <w:t xml:space="preserve">[J]. </w:t>
      </w:r>
      <w:r w:rsidRPr="00AC5895">
        <w:rPr>
          <w:sz w:val="21"/>
          <w:lang w:eastAsia="zh-CN"/>
        </w:rPr>
        <w:t>电子商务评论</w:t>
      </w:r>
      <w:r w:rsidRPr="00AC5895">
        <w:rPr>
          <w:sz w:val="21"/>
          <w:lang w:eastAsia="zh-CN"/>
        </w:rPr>
        <w:t>, 2024, 13(4): 1048-1058.</w:t>
      </w:r>
      <w:bookmarkEnd w:id="113"/>
    </w:p>
    <w:p w14:paraId="3B60F0C7" w14:textId="31A087F2" w:rsidR="00E70198" w:rsidRDefault="00DF4297" w:rsidP="00672E6A">
      <w:pPr>
        <w:pStyle w:val="aff1"/>
        <w:numPr>
          <w:ilvl w:val="0"/>
          <w:numId w:val="7"/>
        </w:numPr>
        <w:ind w:left="0" w:firstLine="0"/>
        <w:rPr>
          <w:lang w:eastAsia="zh-CN"/>
        </w:rPr>
      </w:pPr>
      <w:bookmarkStart w:id="114" w:name="_Ref230087181"/>
      <w:r w:rsidRPr="00AC5895">
        <w:rPr>
          <w:sz w:val="21"/>
          <w:lang w:eastAsia="zh-CN"/>
        </w:rPr>
        <w:t>江积海</w:t>
      </w:r>
      <w:r w:rsidRPr="00AC5895">
        <w:rPr>
          <w:sz w:val="21"/>
          <w:lang w:eastAsia="zh-CN"/>
        </w:rPr>
        <w:t xml:space="preserve">, </w:t>
      </w:r>
      <w:r w:rsidRPr="00AC5895">
        <w:rPr>
          <w:sz w:val="21"/>
          <w:lang w:eastAsia="zh-CN"/>
        </w:rPr>
        <w:t>周彩虹</w:t>
      </w:r>
      <w:r w:rsidRPr="00AC5895">
        <w:rPr>
          <w:sz w:val="21"/>
          <w:lang w:eastAsia="zh-CN"/>
        </w:rPr>
        <w:t xml:space="preserve">. </w:t>
      </w:r>
      <w:r w:rsidRPr="00AC5895">
        <w:rPr>
          <w:sz w:val="21"/>
          <w:lang w:eastAsia="zh-CN"/>
        </w:rPr>
        <w:t>推荐算法驱动内容平台价值创造的机理：相关还是因果？</w:t>
      </w:r>
      <w:r w:rsidRPr="00AC5895">
        <w:rPr>
          <w:sz w:val="21"/>
          <w:lang w:eastAsia="zh-CN"/>
        </w:rPr>
        <w:t xml:space="preserve">[J]. </w:t>
      </w:r>
      <w:r w:rsidRPr="00AC5895">
        <w:rPr>
          <w:sz w:val="21"/>
          <w:lang w:eastAsia="zh-CN"/>
        </w:rPr>
        <w:t>财经研究</w:t>
      </w:r>
      <w:r w:rsidRPr="00AC5895">
        <w:rPr>
          <w:sz w:val="21"/>
          <w:lang w:eastAsia="zh-CN"/>
        </w:rPr>
        <w:t>, 2025, 51(2): 1-15.</w:t>
      </w:r>
      <w:bookmarkEnd w:id="114"/>
    </w:p>
    <w:p w14:paraId="1101CE93" w14:textId="237D7052" w:rsidR="00E70198" w:rsidRDefault="00DF4297" w:rsidP="00672E6A">
      <w:pPr>
        <w:pStyle w:val="aff1"/>
        <w:numPr>
          <w:ilvl w:val="0"/>
          <w:numId w:val="7"/>
        </w:numPr>
        <w:ind w:left="0" w:firstLine="0"/>
        <w:rPr>
          <w:lang w:eastAsia="zh-CN"/>
        </w:rPr>
      </w:pPr>
      <w:bookmarkStart w:id="115" w:name="_Ref230087199"/>
      <w:r w:rsidRPr="00AC5895">
        <w:rPr>
          <w:sz w:val="21"/>
          <w:lang w:eastAsia="zh-CN"/>
        </w:rPr>
        <w:t>张莹</w:t>
      </w:r>
      <w:r w:rsidRPr="00AC5895">
        <w:rPr>
          <w:sz w:val="21"/>
          <w:lang w:eastAsia="zh-CN"/>
        </w:rPr>
        <w:t xml:space="preserve">, </w:t>
      </w:r>
      <w:r w:rsidRPr="00AC5895">
        <w:rPr>
          <w:sz w:val="21"/>
          <w:lang w:eastAsia="zh-CN"/>
        </w:rPr>
        <w:t>李明</w:t>
      </w:r>
      <w:r w:rsidRPr="00AC5895">
        <w:rPr>
          <w:sz w:val="21"/>
          <w:lang w:eastAsia="zh-CN"/>
        </w:rPr>
        <w:t xml:space="preserve">, </w:t>
      </w:r>
      <w:r w:rsidRPr="00AC5895">
        <w:rPr>
          <w:sz w:val="21"/>
          <w:lang w:eastAsia="zh-CN"/>
        </w:rPr>
        <w:t>王强</w:t>
      </w:r>
      <w:r w:rsidRPr="00AC5895">
        <w:rPr>
          <w:sz w:val="21"/>
          <w:lang w:eastAsia="zh-CN"/>
        </w:rPr>
        <w:t xml:space="preserve">. </w:t>
      </w:r>
      <w:r w:rsidRPr="00AC5895">
        <w:rPr>
          <w:sz w:val="21"/>
          <w:lang w:eastAsia="zh-CN"/>
        </w:rPr>
        <w:t>自适应大模型架构在智能推荐中的应用</w:t>
      </w:r>
      <w:r w:rsidRPr="00AC5895">
        <w:rPr>
          <w:sz w:val="21"/>
          <w:lang w:eastAsia="zh-CN"/>
        </w:rPr>
        <w:t xml:space="preserve">[J]. </w:t>
      </w:r>
      <w:r w:rsidRPr="00AC5895">
        <w:rPr>
          <w:sz w:val="21"/>
          <w:lang w:eastAsia="zh-CN"/>
        </w:rPr>
        <w:t>信息技术与信息化</w:t>
      </w:r>
      <w:r w:rsidRPr="00AC5895">
        <w:rPr>
          <w:sz w:val="21"/>
          <w:lang w:eastAsia="zh-CN"/>
        </w:rPr>
        <w:t>, 2025, (3): 112-116.</w:t>
      </w:r>
      <w:bookmarkEnd w:id="115"/>
    </w:p>
    <w:p w14:paraId="0D5E8D6F" w14:textId="645928C4" w:rsidR="00E70198" w:rsidRDefault="00DF4297" w:rsidP="00672E6A">
      <w:pPr>
        <w:pStyle w:val="aff1"/>
        <w:numPr>
          <w:ilvl w:val="0"/>
          <w:numId w:val="7"/>
        </w:numPr>
        <w:ind w:left="0" w:firstLine="0"/>
        <w:rPr>
          <w:lang w:eastAsia="zh-CN"/>
        </w:rPr>
      </w:pPr>
      <w:bookmarkStart w:id="116" w:name="_Ref230087229"/>
      <w:r w:rsidRPr="00AC5895">
        <w:rPr>
          <w:sz w:val="21"/>
          <w:lang w:eastAsia="zh-CN"/>
        </w:rPr>
        <w:t>陈思远</w:t>
      </w:r>
      <w:r w:rsidRPr="00AC5895">
        <w:rPr>
          <w:sz w:val="21"/>
          <w:lang w:eastAsia="zh-CN"/>
        </w:rPr>
        <w:t xml:space="preserve">, </w:t>
      </w:r>
      <w:r w:rsidRPr="00AC5895">
        <w:rPr>
          <w:sz w:val="21"/>
          <w:lang w:eastAsia="zh-CN"/>
        </w:rPr>
        <w:t>黄河</w:t>
      </w:r>
      <w:r w:rsidRPr="00AC5895">
        <w:rPr>
          <w:sz w:val="21"/>
          <w:lang w:eastAsia="zh-CN"/>
        </w:rPr>
        <w:t xml:space="preserve">, </w:t>
      </w:r>
      <w:r w:rsidRPr="00AC5895">
        <w:rPr>
          <w:sz w:val="21"/>
          <w:lang w:eastAsia="zh-CN"/>
        </w:rPr>
        <w:t>张鹏</w:t>
      </w:r>
      <w:r w:rsidRPr="00AC5895">
        <w:rPr>
          <w:sz w:val="21"/>
          <w:lang w:eastAsia="zh-CN"/>
        </w:rPr>
        <w:t xml:space="preserve">. </w:t>
      </w:r>
      <w:r w:rsidRPr="00AC5895">
        <w:rPr>
          <w:sz w:val="21"/>
          <w:lang w:eastAsia="zh-CN"/>
        </w:rPr>
        <w:t>基于异质图表达学习的跨境</w:t>
      </w:r>
      <w:r w:rsidR="00F4189B">
        <w:rPr>
          <w:sz w:val="21"/>
          <w:lang w:eastAsia="zh-CN"/>
        </w:rPr>
        <w:t>在线购物</w:t>
      </w:r>
      <w:r w:rsidRPr="00AC5895">
        <w:rPr>
          <w:sz w:val="21"/>
          <w:lang w:eastAsia="zh-CN"/>
        </w:rPr>
        <w:t>推荐模型</w:t>
      </w:r>
      <w:r w:rsidRPr="00AC5895">
        <w:rPr>
          <w:sz w:val="21"/>
          <w:lang w:eastAsia="zh-CN"/>
        </w:rPr>
        <w:t xml:space="preserve">[J]. </w:t>
      </w:r>
      <w:r w:rsidRPr="00AC5895">
        <w:rPr>
          <w:sz w:val="21"/>
          <w:lang w:eastAsia="zh-CN"/>
        </w:rPr>
        <w:t>电子与信息学报</w:t>
      </w:r>
      <w:r w:rsidRPr="00AC5895">
        <w:rPr>
          <w:sz w:val="21"/>
          <w:lang w:eastAsia="zh-CN"/>
        </w:rPr>
        <w:t>, 2023, 45(7): 2589-2598.</w:t>
      </w:r>
      <w:bookmarkEnd w:id="116"/>
    </w:p>
    <w:p w14:paraId="7F649F5B" w14:textId="39C8B209" w:rsidR="00E70198" w:rsidRDefault="00DF4297" w:rsidP="00672E6A">
      <w:pPr>
        <w:pStyle w:val="aff1"/>
        <w:numPr>
          <w:ilvl w:val="0"/>
          <w:numId w:val="7"/>
        </w:numPr>
        <w:ind w:left="0" w:firstLine="0"/>
        <w:rPr>
          <w:lang w:eastAsia="zh-CN"/>
        </w:rPr>
      </w:pPr>
      <w:bookmarkStart w:id="117" w:name="_Ref230087240"/>
      <w:r w:rsidRPr="00AC5895">
        <w:rPr>
          <w:sz w:val="21"/>
        </w:rPr>
        <w:t xml:space="preserve">Kumar N, Singh M. A deep learning based hybrid recommendation model for internet users[J]. </w:t>
      </w:r>
      <w:r w:rsidRPr="00AC5895">
        <w:rPr>
          <w:sz w:val="21"/>
          <w:lang w:eastAsia="zh-CN"/>
        </w:rPr>
        <w:t>Scientific Reports, 2024, 14: 28421.</w:t>
      </w:r>
      <w:bookmarkEnd w:id="117"/>
    </w:p>
    <w:p w14:paraId="52426390" w14:textId="4B632E77" w:rsidR="00E70198" w:rsidRDefault="00DF4297" w:rsidP="00672E6A">
      <w:pPr>
        <w:pStyle w:val="aff1"/>
        <w:numPr>
          <w:ilvl w:val="0"/>
          <w:numId w:val="7"/>
        </w:numPr>
        <w:ind w:left="0" w:firstLine="0"/>
        <w:rPr>
          <w:lang w:eastAsia="zh-CN"/>
        </w:rPr>
      </w:pPr>
      <w:bookmarkStart w:id="118" w:name="_Ref230087281"/>
      <w:r w:rsidRPr="00AC5895">
        <w:rPr>
          <w:sz w:val="21"/>
          <w:lang w:eastAsia="zh-CN"/>
        </w:rPr>
        <w:t>孙凯</w:t>
      </w:r>
      <w:r w:rsidRPr="00AC5895">
        <w:rPr>
          <w:sz w:val="21"/>
          <w:lang w:eastAsia="zh-CN"/>
        </w:rPr>
        <w:t xml:space="preserve">, </w:t>
      </w:r>
      <w:r w:rsidRPr="00AC5895">
        <w:rPr>
          <w:sz w:val="21"/>
          <w:lang w:eastAsia="zh-CN"/>
        </w:rPr>
        <w:t>张彤</w:t>
      </w:r>
      <w:r w:rsidRPr="00AC5895">
        <w:rPr>
          <w:sz w:val="21"/>
          <w:lang w:eastAsia="zh-CN"/>
        </w:rPr>
        <w:t xml:space="preserve">, </w:t>
      </w:r>
      <w:r w:rsidRPr="00AC5895">
        <w:rPr>
          <w:sz w:val="21"/>
          <w:lang w:eastAsia="zh-CN"/>
        </w:rPr>
        <w:t>刘洋</w:t>
      </w:r>
      <w:r w:rsidRPr="00AC5895">
        <w:rPr>
          <w:sz w:val="21"/>
          <w:lang w:eastAsia="zh-CN"/>
        </w:rPr>
        <w:t xml:space="preserve">. </w:t>
      </w:r>
      <w:r w:rsidR="00F4189B">
        <w:rPr>
          <w:sz w:val="21"/>
          <w:lang w:eastAsia="zh-CN"/>
        </w:rPr>
        <w:t>在线购物</w:t>
      </w:r>
      <w:r w:rsidRPr="00AC5895">
        <w:rPr>
          <w:sz w:val="21"/>
          <w:lang w:eastAsia="zh-CN"/>
        </w:rPr>
        <w:t>直播场景下用户购买行为预测模型研究</w:t>
      </w:r>
      <w:r w:rsidRPr="00AC5895">
        <w:rPr>
          <w:sz w:val="21"/>
          <w:lang w:eastAsia="zh-CN"/>
        </w:rPr>
        <w:t xml:space="preserve">[J]. </w:t>
      </w:r>
      <w:r w:rsidRPr="00AC5895">
        <w:rPr>
          <w:sz w:val="21"/>
          <w:lang w:eastAsia="zh-CN"/>
        </w:rPr>
        <w:t>电子商务评论</w:t>
      </w:r>
      <w:r w:rsidRPr="00AC5895">
        <w:rPr>
          <w:sz w:val="21"/>
          <w:lang w:eastAsia="zh-CN"/>
        </w:rPr>
        <w:t>, 2024, 13(2): 3675-3684.</w:t>
      </w:r>
      <w:bookmarkEnd w:id="118"/>
    </w:p>
    <w:p w14:paraId="57F26EBE" w14:textId="7E8B471B" w:rsidR="00E70198" w:rsidRDefault="00DF4297" w:rsidP="00672E6A">
      <w:pPr>
        <w:pStyle w:val="aff1"/>
        <w:numPr>
          <w:ilvl w:val="0"/>
          <w:numId w:val="7"/>
        </w:numPr>
        <w:ind w:left="0" w:firstLine="0"/>
        <w:rPr>
          <w:lang w:eastAsia="zh-CN"/>
        </w:rPr>
      </w:pPr>
      <w:bookmarkStart w:id="119" w:name="_Ref230087309"/>
      <w:r w:rsidRPr="00AC5895">
        <w:rPr>
          <w:sz w:val="21"/>
          <w:lang w:eastAsia="zh-CN"/>
        </w:rPr>
        <w:t>王鑫</w:t>
      </w:r>
      <w:r w:rsidRPr="00AC5895">
        <w:rPr>
          <w:sz w:val="21"/>
          <w:lang w:eastAsia="zh-CN"/>
        </w:rPr>
        <w:t xml:space="preserve">, </w:t>
      </w:r>
      <w:r w:rsidRPr="00AC5895">
        <w:rPr>
          <w:sz w:val="21"/>
          <w:lang w:eastAsia="zh-CN"/>
        </w:rPr>
        <w:t>陈亮</w:t>
      </w:r>
      <w:r w:rsidRPr="00AC5895">
        <w:rPr>
          <w:sz w:val="21"/>
          <w:lang w:eastAsia="zh-CN"/>
        </w:rPr>
        <w:t xml:space="preserve">, </w:t>
      </w:r>
      <w:r w:rsidRPr="00AC5895">
        <w:rPr>
          <w:sz w:val="21"/>
          <w:lang w:eastAsia="zh-CN"/>
        </w:rPr>
        <w:t>杨敏</w:t>
      </w:r>
      <w:r w:rsidRPr="00AC5895">
        <w:rPr>
          <w:sz w:val="21"/>
          <w:lang w:eastAsia="zh-CN"/>
        </w:rPr>
        <w:t xml:space="preserve">. </w:t>
      </w:r>
      <w:r w:rsidRPr="00AC5895">
        <w:rPr>
          <w:sz w:val="21"/>
          <w:lang w:eastAsia="zh-CN"/>
        </w:rPr>
        <w:t>大数据在</w:t>
      </w:r>
      <w:r w:rsidR="00F4189B">
        <w:rPr>
          <w:sz w:val="21"/>
          <w:lang w:eastAsia="zh-CN"/>
        </w:rPr>
        <w:t>在线购物</w:t>
      </w:r>
      <w:r w:rsidRPr="00AC5895">
        <w:rPr>
          <w:sz w:val="21"/>
          <w:lang w:eastAsia="zh-CN"/>
        </w:rPr>
        <w:t>平台个性化推荐系统中的应用与效果评估研究</w:t>
      </w:r>
      <w:r w:rsidRPr="00AC5895">
        <w:rPr>
          <w:sz w:val="21"/>
          <w:lang w:eastAsia="zh-CN"/>
        </w:rPr>
        <w:t xml:space="preserve">[J]. </w:t>
      </w:r>
      <w:r w:rsidRPr="00AC5895">
        <w:rPr>
          <w:sz w:val="21"/>
          <w:lang w:eastAsia="zh-CN"/>
        </w:rPr>
        <w:t>科技理论与实践</w:t>
      </w:r>
      <w:r w:rsidRPr="00AC5895">
        <w:rPr>
          <w:sz w:val="21"/>
          <w:lang w:eastAsia="zh-CN"/>
        </w:rPr>
        <w:t>, 2024, 5(1): 45-53.</w:t>
      </w:r>
      <w:bookmarkEnd w:id="119"/>
    </w:p>
    <w:p w14:paraId="0A8F4A4A" w14:textId="3C09FA33" w:rsidR="00E70198" w:rsidRDefault="00DF4297" w:rsidP="00672E6A">
      <w:pPr>
        <w:pStyle w:val="aff1"/>
        <w:numPr>
          <w:ilvl w:val="0"/>
          <w:numId w:val="7"/>
        </w:numPr>
        <w:ind w:left="0" w:firstLine="0"/>
        <w:rPr>
          <w:lang w:eastAsia="zh-CN"/>
        </w:rPr>
      </w:pPr>
      <w:bookmarkStart w:id="120" w:name="_Ref230087323"/>
      <w:r w:rsidRPr="00AC5895">
        <w:rPr>
          <w:sz w:val="21"/>
          <w:lang w:eastAsia="zh-CN"/>
        </w:rPr>
        <w:t>王洪涛</w:t>
      </w:r>
      <w:r w:rsidRPr="00AC5895">
        <w:rPr>
          <w:sz w:val="21"/>
          <w:lang w:eastAsia="zh-CN"/>
        </w:rPr>
        <w:t xml:space="preserve">, </w:t>
      </w:r>
      <w:r w:rsidRPr="00AC5895">
        <w:rPr>
          <w:sz w:val="21"/>
          <w:lang w:eastAsia="zh-CN"/>
        </w:rPr>
        <w:t>陈明杰</w:t>
      </w:r>
      <w:r w:rsidRPr="00AC5895">
        <w:rPr>
          <w:sz w:val="21"/>
          <w:lang w:eastAsia="zh-CN"/>
        </w:rPr>
        <w:t xml:space="preserve">. </w:t>
      </w:r>
      <w:r w:rsidRPr="00AC5895">
        <w:rPr>
          <w:sz w:val="21"/>
          <w:lang w:eastAsia="zh-CN"/>
        </w:rPr>
        <w:t>基于用户行为分析的</w:t>
      </w:r>
      <w:r w:rsidR="00F4189B">
        <w:rPr>
          <w:sz w:val="21"/>
          <w:lang w:eastAsia="zh-CN"/>
        </w:rPr>
        <w:t>在线购物</w:t>
      </w:r>
      <w:r w:rsidRPr="00AC5895">
        <w:rPr>
          <w:sz w:val="21"/>
          <w:lang w:eastAsia="zh-CN"/>
        </w:rPr>
        <w:t>推荐系统优化策略</w:t>
      </w:r>
      <w:r w:rsidRPr="00AC5895">
        <w:rPr>
          <w:sz w:val="21"/>
          <w:lang w:eastAsia="zh-CN"/>
        </w:rPr>
        <w:t xml:space="preserve">[J]. </w:t>
      </w:r>
      <w:r w:rsidRPr="00AC5895">
        <w:rPr>
          <w:sz w:val="21"/>
          <w:lang w:eastAsia="zh-CN"/>
        </w:rPr>
        <w:t>电子商务评论</w:t>
      </w:r>
      <w:r w:rsidRPr="00AC5895">
        <w:rPr>
          <w:sz w:val="21"/>
          <w:lang w:eastAsia="zh-CN"/>
        </w:rPr>
        <w:t>, 2025, 14(2): 395-403.</w:t>
      </w:r>
      <w:bookmarkEnd w:id="120"/>
    </w:p>
    <w:p w14:paraId="3621B580" w14:textId="4AE2B2FF" w:rsidR="00E70198" w:rsidRDefault="00DF4297" w:rsidP="00672E6A">
      <w:pPr>
        <w:pStyle w:val="aff1"/>
        <w:numPr>
          <w:ilvl w:val="0"/>
          <w:numId w:val="7"/>
        </w:numPr>
        <w:ind w:left="0" w:firstLine="0"/>
        <w:rPr>
          <w:lang w:eastAsia="zh-CN"/>
        </w:rPr>
      </w:pPr>
      <w:bookmarkStart w:id="121" w:name="_Ref230087333"/>
      <w:r w:rsidRPr="00AC5895">
        <w:rPr>
          <w:sz w:val="21"/>
          <w:lang w:eastAsia="zh-CN"/>
        </w:rPr>
        <w:t>刘海鸥</w:t>
      </w:r>
      <w:r w:rsidRPr="00AC5895">
        <w:rPr>
          <w:sz w:val="21"/>
          <w:lang w:eastAsia="zh-CN"/>
        </w:rPr>
        <w:t xml:space="preserve">, </w:t>
      </w:r>
      <w:r w:rsidRPr="00AC5895">
        <w:rPr>
          <w:sz w:val="21"/>
          <w:lang w:eastAsia="zh-CN"/>
        </w:rPr>
        <w:t>苏洲</w:t>
      </w:r>
      <w:r w:rsidRPr="00AC5895">
        <w:rPr>
          <w:sz w:val="21"/>
          <w:lang w:eastAsia="zh-CN"/>
        </w:rPr>
        <w:t xml:space="preserve">, </w:t>
      </w:r>
      <w:r w:rsidRPr="00AC5895">
        <w:rPr>
          <w:sz w:val="21"/>
          <w:lang w:eastAsia="zh-CN"/>
        </w:rPr>
        <w:t>孙鹏</w:t>
      </w:r>
      <w:r w:rsidRPr="00AC5895">
        <w:rPr>
          <w:sz w:val="21"/>
          <w:lang w:eastAsia="zh-CN"/>
        </w:rPr>
        <w:t xml:space="preserve">, </w:t>
      </w:r>
      <w:r w:rsidRPr="00AC5895">
        <w:rPr>
          <w:sz w:val="21"/>
          <w:lang w:eastAsia="zh-CN"/>
        </w:rPr>
        <w:t>等</w:t>
      </w:r>
      <w:r w:rsidRPr="00AC5895">
        <w:rPr>
          <w:sz w:val="21"/>
          <w:lang w:eastAsia="zh-CN"/>
        </w:rPr>
        <w:t xml:space="preserve">. </w:t>
      </w:r>
      <w:r w:rsidRPr="00AC5895">
        <w:rPr>
          <w:sz w:val="21"/>
          <w:lang w:eastAsia="zh-CN"/>
        </w:rPr>
        <w:t>基于大语言模型的可信多模态推荐算法</w:t>
      </w:r>
      <w:r w:rsidRPr="00AC5895">
        <w:rPr>
          <w:sz w:val="21"/>
          <w:lang w:eastAsia="zh-CN"/>
        </w:rPr>
        <w:t xml:space="preserve">[J]. </w:t>
      </w:r>
      <w:r w:rsidRPr="00AC5895">
        <w:rPr>
          <w:sz w:val="21"/>
          <w:lang w:eastAsia="zh-CN"/>
        </w:rPr>
        <w:t>计算机研究与发展</w:t>
      </w:r>
      <w:r w:rsidRPr="00AC5895">
        <w:rPr>
          <w:sz w:val="21"/>
          <w:lang w:eastAsia="zh-CN"/>
        </w:rPr>
        <w:t>, 2025, 62(3): 1-16.</w:t>
      </w:r>
      <w:bookmarkEnd w:id="121"/>
    </w:p>
    <w:p w14:paraId="463CC751" w14:textId="77777777" w:rsidR="00E70198" w:rsidRDefault="00DF4297">
      <w:pPr>
        <w:rPr>
          <w:lang w:eastAsia="zh-CN"/>
        </w:rPr>
      </w:pPr>
      <w:r>
        <w:rPr>
          <w:lang w:eastAsia="zh-CN"/>
        </w:rPr>
        <w:br w:type="page"/>
      </w:r>
    </w:p>
    <w:p w14:paraId="24B743C5" w14:textId="77777777" w:rsidR="00E70198" w:rsidRDefault="00DF4297">
      <w:pPr>
        <w:pStyle w:val="1"/>
        <w:jc w:val="center"/>
        <w:rPr>
          <w:lang w:eastAsia="zh-CN"/>
        </w:rPr>
      </w:pPr>
      <w:bookmarkStart w:id="122" w:name="_Toc230884829"/>
      <w:r>
        <w:rPr>
          <w:rFonts w:ascii="宋体" w:eastAsia="宋体" w:hAnsi="宋体"/>
          <w:color w:val="000000"/>
          <w:sz w:val="32"/>
          <w:lang w:eastAsia="zh-CN"/>
        </w:rPr>
        <w:lastRenderedPageBreak/>
        <w:t>致  谢</w:t>
      </w:r>
      <w:bookmarkEnd w:id="122"/>
    </w:p>
    <w:p w14:paraId="25AFB223" w14:textId="77777777" w:rsidR="00E70198" w:rsidRDefault="00DF4297">
      <w:pPr>
        <w:rPr>
          <w:lang w:eastAsia="zh-CN"/>
        </w:rPr>
      </w:pPr>
      <w:r>
        <w:rPr>
          <w:lang w:eastAsia="zh-CN"/>
        </w:rPr>
        <w:t>本论文的完成离不开许多人的帮助和支持，在此谨表达最诚挚的感谢。首先，衷心感谢我的指导教师，在本课题的研究过程中，导师从选题方向的确定、技术方案的论证到论文撰写的规范，都给予了悉心的指导和宝贵的建议，使我在学术研究能力和工程实践能力两方面都获得了极大的成长和提升。</w:t>
      </w:r>
    </w:p>
    <w:p w14:paraId="6051ACD3" w14:textId="77777777" w:rsidR="00E70198" w:rsidRDefault="00DF4297">
      <w:pPr>
        <w:rPr>
          <w:lang w:eastAsia="zh-CN"/>
        </w:rPr>
      </w:pPr>
      <w:r>
        <w:rPr>
          <w:lang w:eastAsia="zh-CN"/>
        </w:rPr>
        <w:t>感谢学院各位老师在大学四年中的辛勤教导。正是在各门专业课程的学习中，我打下了扎实的计算机科学基础，为本次毕业设计的顺利完成奠定了坚实的基础。</w:t>
      </w:r>
    </w:p>
    <w:p w14:paraId="385FF8C3" w14:textId="77777777" w:rsidR="00E70198" w:rsidRDefault="00DF4297">
      <w:pPr>
        <w:rPr>
          <w:lang w:eastAsia="zh-CN"/>
        </w:rPr>
      </w:pPr>
      <w:r>
        <w:rPr>
          <w:lang w:eastAsia="zh-CN"/>
        </w:rPr>
        <w:t>感谢同学们在学习和生活中的帮助和陪伴。在毕业设计期间，与同学们的讨论和交流使我获益良多，许多技术难题也是在大家的共同探讨中得到解决的。</w:t>
      </w:r>
    </w:p>
    <w:p w14:paraId="54D73013" w14:textId="77777777" w:rsidR="00E70198" w:rsidRDefault="00DF4297">
      <w:pPr>
        <w:rPr>
          <w:lang w:eastAsia="zh-CN"/>
        </w:rPr>
      </w:pPr>
      <w:r>
        <w:rPr>
          <w:lang w:eastAsia="zh-CN"/>
        </w:rPr>
        <w:t>感谢开源社区的贡献者们。本系统的实现离不开</w:t>
      </w:r>
      <w:r>
        <w:rPr>
          <w:lang w:eastAsia="zh-CN"/>
        </w:rPr>
        <w:t>FastAPI</w:t>
      </w:r>
      <w:r>
        <w:rPr>
          <w:lang w:eastAsia="zh-CN"/>
        </w:rPr>
        <w:t>、</w:t>
      </w:r>
      <w:r>
        <w:rPr>
          <w:lang w:eastAsia="zh-CN"/>
        </w:rPr>
        <w:t>Vue.js</w:t>
      </w:r>
      <w:r>
        <w:rPr>
          <w:lang w:eastAsia="zh-CN"/>
        </w:rPr>
        <w:t>、</w:t>
      </w:r>
      <w:r>
        <w:rPr>
          <w:lang w:eastAsia="zh-CN"/>
        </w:rPr>
        <w:t>PyTorch</w:t>
      </w:r>
      <w:r>
        <w:rPr>
          <w:lang w:eastAsia="zh-CN"/>
        </w:rPr>
        <w:t>、</w:t>
      </w:r>
      <w:r>
        <w:rPr>
          <w:lang w:eastAsia="zh-CN"/>
        </w:rPr>
        <w:t>scikit-learn</w:t>
      </w:r>
      <w:r>
        <w:rPr>
          <w:lang w:eastAsia="zh-CN"/>
        </w:rPr>
        <w:t>、</w:t>
      </w:r>
      <w:r>
        <w:rPr>
          <w:lang w:eastAsia="zh-CN"/>
        </w:rPr>
        <w:t>Element Plus</w:t>
      </w:r>
      <w:r>
        <w:rPr>
          <w:lang w:eastAsia="zh-CN"/>
        </w:rPr>
        <w:t>等优秀的开源项目，正是这些项目的存在使得我能够专注于业务逻辑和算法的实现。</w:t>
      </w:r>
    </w:p>
    <w:p w14:paraId="5E5C1D92" w14:textId="77777777" w:rsidR="00E70198" w:rsidRDefault="00DF4297">
      <w:pPr>
        <w:rPr>
          <w:lang w:eastAsia="zh-CN"/>
        </w:rPr>
      </w:pPr>
      <w:r>
        <w:rPr>
          <w:lang w:eastAsia="zh-CN"/>
        </w:rPr>
        <w:t>最后，特别感谢我的家人，感谢他们一直以来的理解、支持和鼓励，是他们的关爱让我能够安心学业，顺利完成学业。</w:t>
      </w:r>
    </w:p>
    <w:sectPr w:rsidR="00E70198" w:rsidSect="00765B48">
      <w:footerReference w:type="default" r:id="rId42"/>
      <w:pgSz w:w="11906" w:h="16838"/>
      <w:pgMar w:top="1440" w:right="1797" w:bottom="1440" w:left="1797"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CB6D" w14:textId="77777777" w:rsidR="00D135E2" w:rsidRDefault="00D135E2">
      <w:pPr>
        <w:spacing w:line="240" w:lineRule="auto"/>
      </w:pPr>
      <w:r>
        <w:separator/>
      </w:r>
    </w:p>
  </w:endnote>
  <w:endnote w:type="continuationSeparator" w:id="0">
    <w:p w14:paraId="4C98B525" w14:textId="77777777" w:rsidR="00D135E2" w:rsidRDefault="00D135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F948" w14:textId="77777777" w:rsidR="00E70198" w:rsidRDefault="00DF4297" w:rsidP="00F4189B">
    <w:pPr>
      <w:pStyle w:val="ab"/>
      <w:rPr>
        <w:rStyle w:val="afd"/>
      </w:rPr>
    </w:pPr>
    <w:r>
      <w:fldChar w:fldCharType="begin"/>
    </w:r>
    <w:r>
      <w:rPr>
        <w:rStyle w:val="afd"/>
      </w:rPr>
      <w:instrText xml:space="preserve">PAGE  </w:instrText>
    </w:r>
    <w:r>
      <w:fldChar w:fldCharType="end"/>
    </w:r>
  </w:p>
  <w:p w14:paraId="09C8110E" w14:textId="77777777" w:rsidR="00E70198" w:rsidRDefault="00E70198" w:rsidP="00F4189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0EEB" w14:textId="77777777" w:rsidR="00E70198" w:rsidRDefault="00DF4297" w:rsidP="00F4189B">
    <w:pPr>
      <w:pStyle w:val="ab"/>
      <w:rPr>
        <w:rStyle w:val="afd"/>
      </w:rPr>
    </w:pPr>
    <w:r>
      <w:fldChar w:fldCharType="begin"/>
    </w:r>
    <w:r>
      <w:rPr>
        <w:rStyle w:val="afd"/>
      </w:rPr>
      <w:instrText xml:space="preserve">PAGE  </w:instrText>
    </w:r>
    <w:r>
      <w:fldChar w:fldCharType="end"/>
    </w:r>
  </w:p>
  <w:p w14:paraId="2B5830CD" w14:textId="77777777" w:rsidR="00E70198" w:rsidRDefault="00E70198" w:rsidP="00F4189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898"/>
      <w:docPartObj>
        <w:docPartGallery w:val="Page Numbers (Bottom of Page)"/>
        <w:docPartUnique/>
      </w:docPartObj>
    </w:sdtPr>
    <w:sdtEndPr>
      <w:rPr>
        <w:rFonts w:ascii="宋体" w:hAnsi="宋体"/>
      </w:rPr>
    </w:sdtEndPr>
    <w:sdtContent>
      <w:p w14:paraId="335F1312" w14:textId="1D1199A6" w:rsidR="00F4189B" w:rsidRPr="00F4189B" w:rsidRDefault="00F4189B">
        <w:pPr>
          <w:pStyle w:val="ab"/>
          <w:rPr>
            <w:rFonts w:ascii="宋体" w:hAnsi="宋体"/>
          </w:rPr>
        </w:pPr>
        <w:r w:rsidRPr="00F4189B">
          <w:rPr>
            <w:rFonts w:ascii="宋体" w:hAnsi="宋体"/>
            <w:sz w:val="18"/>
            <w:szCs w:val="18"/>
          </w:rPr>
          <w:fldChar w:fldCharType="begin"/>
        </w:r>
        <w:r w:rsidRPr="00F4189B">
          <w:rPr>
            <w:rFonts w:ascii="宋体" w:hAnsi="宋体"/>
            <w:sz w:val="18"/>
            <w:szCs w:val="18"/>
          </w:rPr>
          <w:instrText>PAGE   \* MERGEFORMAT</w:instrText>
        </w:r>
        <w:r w:rsidRPr="00F4189B">
          <w:rPr>
            <w:rFonts w:ascii="宋体" w:hAnsi="宋体"/>
            <w:sz w:val="18"/>
            <w:szCs w:val="18"/>
          </w:rPr>
          <w:fldChar w:fldCharType="separate"/>
        </w:r>
        <w:r w:rsidRPr="00F4189B">
          <w:rPr>
            <w:rFonts w:ascii="宋体" w:hAnsi="宋体"/>
            <w:sz w:val="18"/>
            <w:szCs w:val="18"/>
            <w:lang w:val="zh-CN" w:eastAsia="zh-CN"/>
          </w:rPr>
          <w:t>2</w:t>
        </w:r>
        <w:r w:rsidRPr="00F4189B">
          <w:rPr>
            <w:rFonts w:ascii="宋体" w:hAnsi="宋体"/>
            <w:sz w:val="18"/>
            <w:szCs w:val="18"/>
          </w:rPr>
          <w:fldChar w:fldCharType="end"/>
        </w:r>
      </w:p>
    </w:sdtContent>
  </w:sdt>
  <w:p w14:paraId="0D3249B0" w14:textId="0276AAAD" w:rsidR="00E70198" w:rsidRPr="00F4189B" w:rsidRDefault="00E70198" w:rsidP="00F4189B">
    <w:pPr>
      <w:pStyle w:val="ab"/>
      <w:jc w:val="both"/>
      <w:rPr>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5C5C" w14:textId="77777777" w:rsidR="00E70198" w:rsidRDefault="00E70198" w:rsidP="00F4189B">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637122"/>
      <w:docPartObj>
        <w:docPartGallery w:val="Page Numbers (Bottom of Page)"/>
        <w:docPartUnique/>
      </w:docPartObj>
    </w:sdtPr>
    <w:sdtEndPr>
      <w:rPr>
        <w:sz w:val="18"/>
        <w:szCs w:val="18"/>
      </w:rPr>
    </w:sdtEndPr>
    <w:sdtContent>
      <w:p w14:paraId="79A055CB" w14:textId="4C3AFC28" w:rsidR="00F4189B" w:rsidRPr="00F4189B" w:rsidRDefault="00F4189B">
        <w:pPr>
          <w:pStyle w:val="ab"/>
          <w:rPr>
            <w:sz w:val="18"/>
            <w:szCs w:val="18"/>
          </w:rPr>
        </w:pPr>
        <w:r w:rsidRPr="00F4189B">
          <w:rPr>
            <w:rFonts w:ascii="宋体" w:hAnsi="宋体"/>
            <w:sz w:val="18"/>
            <w:szCs w:val="18"/>
          </w:rPr>
          <w:fldChar w:fldCharType="begin"/>
        </w:r>
        <w:r w:rsidRPr="00F4189B">
          <w:rPr>
            <w:rFonts w:ascii="宋体" w:hAnsi="宋体"/>
            <w:sz w:val="18"/>
            <w:szCs w:val="18"/>
          </w:rPr>
          <w:instrText>PAGE   \* MERGEFORMAT</w:instrText>
        </w:r>
        <w:r w:rsidRPr="00F4189B">
          <w:rPr>
            <w:rFonts w:ascii="宋体" w:hAnsi="宋体"/>
            <w:sz w:val="18"/>
            <w:szCs w:val="18"/>
          </w:rPr>
          <w:fldChar w:fldCharType="separate"/>
        </w:r>
        <w:r w:rsidRPr="00F4189B">
          <w:rPr>
            <w:rFonts w:ascii="宋体" w:hAnsi="宋体"/>
            <w:sz w:val="18"/>
            <w:szCs w:val="18"/>
            <w:lang w:val="zh-CN" w:eastAsia="zh-CN"/>
          </w:rPr>
          <w:t>2</w:t>
        </w:r>
        <w:r w:rsidRPr="00F4189B">
          <w:rPr>
            <w:rFonts w:ascii="宋体" w:hAnsi="宋体"/>
            <w:sz w:val="18"/>
            <w:szCs w:val="18"/>
          </w:rPr>
          <w:fldChar w:fldCharType="end"/>
        </w:r>
      </w:p>
    </w:sdtContent>
  </w:sdt>
  <w:p w14:paraId="08352385" w14:textId="77777777" w:rsidR="00F4189B" w:rsidRPr="00F4189B" w:rsidRDefault="00F4189B" w:rsidP="00F4189B">
    <w:pPr>
      <w:pStyle w:val="ab"/>
      <w:jc w:val="both"/>
      <w:rPr>
        <w:lang w:eastAsia="zh-C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185503"/>
      <w:docPartObj>
        <w:docPartGallery w:val="Page Numbers (Bottom of Page)"/>
        <w:docPartUnique/>
      </w:docPartObj>
    </w:sdtPr>
    <w:sdtEndPr>
      <w:rPr>
        <w:rFonts w:ascii="宋体" w:hAnsi="宋体"/>
        <w:sz w:val="18"/>
        <w:szCs w:val="18"/>
      </w:rPr>
    </w:sdtEndPr>
    <w:sdtContent>
      <w:p w14:paraId="29ABDC68" w14:textId="1D1A81CB" w:rsidR="00F4189B" w:rsidRPr="00F4189B" w:rsidRDefault="00F4189B">
        <w:pPr>
          <w:pStyle w:val="ab"/>
          <w:rPr>
            <w:rFonts w:ascii="宋体" w:hAnsi="宋体"/>
            <w:sz w:val="18"/>
            <w:szCs w:val="18"/>
          </w:rPr>
        </w:pPr>
        <w:r w:rsidRPr="00F4189B">
          <w:rPr>
            <w:rFonts w:ascii="宋体" w:hAnsi="宋体"/>
            <w:sz w:val="18"/>
            <w:szCs w:val="18"/>
          </w:rPr>
          <w:fldChar w:fldCharType="begin"/>
        </w:r>
        <w:r w:rsidRPr="00F4189B">
          <w:rPr>
            <w:rFonts w:ascii="宋体" w:hAnsi="宋体"/>
            <w:sz w:val="18"/>
            <w:szCs w:val="18"/>
          </w:rPr>
          <w:instrText>PAGE   \* MERGEFORMAT</w:instrText>
        </w:r>
        <w:r w:rsidRPr="00F4189B">
          <w:rPr>
            <w:rFonts w:ascii="宋体" w:hAnsi="宋体"/>
            <w:sz w:val="18"/>
            <w:szCs w:val="18"/>
          </w:rPr>
          <w:fldChar w:fldCharType="separate"/>
        </w:r>
        <w:r w:rsidRPr="00F4189B">
          <w:rPr>
            <w:rFonts w:ascii="宋体" w:hAnsi="宋体"/>
            <w:sz w:val="18"/>
            <w:szCs w:val="18"/>
            <w:lang w:val="zh-CN" w:eastAsia="zh-CN"/>
          </w:rPr>
          <w:t>2</w:t>
        </w:r>
        <w:r w:rsidRPr="00F4189B">
          <w:rPr>
            <w:rFonts w:ascii="宋体" w:hAnsi="宋体"/>
            <w:sz w:val="18"/>
            <w:szCs w:val="18"/>
          </w:rPr>
          <w:fldChar w:fldCharType="end"/>
        </w:r>
      </w:p>
    </w:sdtContent>
  </w:sdt>
  <w:p w14:paraId="6C2997AD" w14:textId="77777777" w:rsidR="00F4189B" w:rsidRPr="00F4189B" w:rsidRDefault="00F4189B" w:rsidP="00F4189B">
    <w:pPr>
      <w:pStyle w:val="ab"/>
      <w:jc w:val="both"/>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AF11" w14:textId="77777777" w:rsidR="00D135E2" w:rsidRDefault="00D135E2">
      <w:r>
        <w:separator/>
      </w:r>
    </w:p>
  </w:footnote>
  <w:footnote w:type="continuationSeparator" w:id="0">
    <w:p w14:paraId="1E2BC125" w14:textId="77777777" w:rsidR="00D135E2" w:rsidRDefault="00D13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4116" w14:textId="77777777" w:rsidR="00E70198" w:rsidRDefault="00E70198">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30CA" w14:textId="77777777" w:rsidR="00E70198" w:rsidRDefault="00DF4297">
    <w:pPr>
      <w:pStyle w:val="ad"/>
      <w:ind w:firstLine="0"/>
      <w:rPr>
        <w:rFonts w:ascii="Calibri" w:hAnsi="Calibri"/>
        <w:sz w:val="21"/>
        <w:szCs w:val="21"/>
        <w:lang w:eastAsia="zh-CN"/>
      </w:rPr>
    </w:pPr>
    <w:r>
      <w:rPr>
        <w:rFonts w:ascii="Calibri" w:hAnsi="Calibri" w:hint="eastAsia"/>
        <w:sz w:val="21"/>
        <w:szCs w:val="21"/>
        <w:lang w:eastAsia="zh-CN"/>
      </w:rPr>
      <w:t>长春理工大学本科毕业设计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A900" w14:textId="77777777" w:rsidR="00E70198" w:rsidRDefault="00E70198">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068A" w14:textId="77777777" w:rsidR="00E70198" w:rsidRDefault="00E70198">
    <w:pPr>
      <w:pStyle w:val="ad"/>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EA26" w14:textId="3B12C37E" w:rsidR="00137EA9" w:rsidRPr="00153AC3" w:rsidRDefault="00153AC3" w:rsidP="00153AC3">
    <w:pPr>
      <w:pStyle w:val="ad"/>
      <w:widowControl w:val="0"/>
      <w:pBdr>
        <w:bottom w:val="single" w:sz="6" w:space="1" w:color="auto"/>
      </w:pBdr>
      <w:tabs>
        <w:tab w:val="clear" w:pos="4680"/>
        <w:tab w:val="clear" w:pos="9360"/>
        <w:tab w:val="center" w:pos="4153"/>
        <w:tab w:val="right" w:pos="8306"/>
      </w:tabs>
      <w:snapToGrid w:val="0"/>
      <w:ind w:firstLine="0"/>
      <w:jc w:val="center"/>
      <w:rPr>
        <w:rFonts w:ascii="宋体" w:hAnsi="宋体" w:cs="Times New Roman"/>
        <w:color w:val="000000" w:themeColor="text1"/>
        <w:kern w:val="2"/>
        <w:sz w:val="21"/>
        <w:szCs w:val="21"/>
        <w:lang w:eastAsia="zh-CN"/>
      </w:rPr>
    </w:pPr>
    <w:r w:rsidRPr="00153AC3">
      <w:rPr>
        <w:rFonts w:ascii="宋体" w:hAnsi="宋体" w:cs="Times New Roman" w:hint="eastAsia"/>
        <w:color w:val="000000" w:themeColor="text1"/>
        <w:kern w:val="2"/>
        <w:sz w:val="21"/>
        <w:szCs w:val="21"/>
        <w:lang w:eastAsia="zh-CN"/>
      </w:rPr>
      <w:t>长春理工大学本科生毕业设计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C7EA" w14:textId="77777777" w:rsidR="00E70198" w:rsidRDefault="00E70198">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1604641"/>
    <w:multiLevelType w:val="hybridMultilevel"/>
    <w:tmpl w:val="743EF5F4"/>
    <w:lvl w:ilvl="0" w:tplc="70CA5936">
      <w:start w:val="1"/>
      <w:numFmt w:val="decimal"/>
      <w:suff w:val="space"/>
      <w:lvlText w:val="[%1]"/>
      <w:lvlJc w:val="left"/>
      <w:pPr>
        <w:ind w:left="57" w:hanging="5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2C03158"/>
    <w:multiLevelType w:val="hybridMultilevel"/>
    <w:tmpl w:val="E376B9A0"/>
    <w:lvl w:ilvl="0" w:tplc="B590DDCE">
      <w:start w:val="1"/>
      <w:numFmt w:val="decimal"/>
      <w:lvlText w:val="（%1）"/>
      <w:lvlJc w:val="left"/>
      <w:pPr>
        <w:ind w:left="720" w:hanging="7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587934">
    <w:abstractNumId w:val="1"/>
  </w:num>
  <w:num w:numId="2" w16cid:durableId="1548372427">
    <w:abstractNumId w:val="4"/>
  </w:num>
  <w:num w:numId="3" w16cid:durableId="622347504">
    <w:abstractNumId w:val="5"/>
  </w:num>
  <w:num w:numId="4" w16cid:durableId="409160903">
    <w:abstractNumId w:val="2"/>
  </w:num>
  <w:num w:numId="5" w16cid:durableId="571307442">
    <w:abstractNumId w:val="0"/>
  </w:num>
  <w:num w:numId="6" w16cid:durableId="2107648501">
    <w:abstractNumId w:val="3"/>
  </w:num>
  <w:num w:numId="7" w16cid:durableId="672339572">
    <w:abstractNumId w:val="6"/>
  </w:num>
  <w:num w:numId="8" w16cid:durableId="19031780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I2ZjM1YTczZDUzMDRkNjUyYWM1MjJiYWVlODBjZjQifQ=="/>
  </w:docVars>
  <w:rsids>
    <w:rsidRoot w:val="00B47730"/>
    <w:rsid w:val="00034616"/>
    <w:rsid w:val="0006063C"/>
    <w:rsid w:val="000760EA"/>
    <w:rsid w:val="000A25C7"/>
    <w:rsid w:val="000B3834"/>
    <w:rsid w:val="000B3D33"/>
    <w:rsid w:val="000B5AF6"/>
    <w:rsid w:val="000C208F"/>
    <w:rsid w:val="000C469E"/>
    <w:rsid w:val="000D1A1D"/>
    <w:rsid w:val="000D545A"/>
    <w:rsid w:val="00100EFF"/>
    <w:rsid w:val="0010328B"/>
    <w:rsid w:val="00137EA9"/>
    <w:rsid w:val="0015074B"/>
    <w:rsid w:val="00153AC3"/>
    <w:rsid w:val="00155294"/>
    <w:rsid w:val="00191FD4"/>
    <w:rsid w:val="001A2EE5"/>
    <w:rsid w:val="001A52EE"/>
    <w:rsid w:val="001C0970"/>
    <w:rsid w:val="001D43BA"/>
    <w:rsid w:val="001D6009"/>
    <w:rsid w:val="001F4462"/>
    <w:rsid w:val="00204D20"/>
    <w:rsid w:val="00221455"/>
    <w:rsid w:val="0023098C"/>
    <w:rsid w:val="00232EB9"/>
    <w:rsid w:val="002844DB"/>
    <w:rsid w:val="0029639D"/>
    <w:rsid w:val="002B7DD9"/>
    <w:rsid w:val="002C6D03"/>
    <w:rsid w:val="002C7E2A"/>
    <w:rsid w:val="003218A5"/>
    <w:rsid w:val="00326F90"/>
    <w:rsid w:val="00345D21"/>
    <w:rsid w:val="00356517"/>
    <w:rsid w:val="003573B4"/>
    <w:rsid w:val="00357E0F"/>
    <w:rsid w:val="003633A5"/>
    <w:rsid w:val="003C3E9C"/>
    <w:rsid w:val="003D684A"/>
    <w:rsid w:val="003E06F2"/>
    <w:rsid w:val="003E3DAF"/>
    <w:rsid w:val="00423BB9"/>
    <w:rsid w:val="00464B0C"/>
    <w:rsid w:val="00483FB3"/>
    <w:rsid w:val="00490B33"/>
    <w:rsid w:val="00494601"/>
    <w:rsid w:val="004A33E6"/>
    <w:rsid w:val="004C797D"/>
    <w:rsid w:val="004D4403"/>
    <w:rsid w:val="004E2C27"/>
    <w:rsid w:val="00517A0E"/>
    <w:rsid w:val="00531691"/>
    <w:rsid w:val="0053773A"/>
    <w:rsid w:val="005F2562"/>
    <w:rsid w:val="00607CE8"/>
    <w:rsid w:val="00610759"/>
    <w:rsid w:val="00610D44"/>
    <w:rsid w:val="006211AE"/>
    <w:rsid w:val="0063069F"/>
    <w:rsid w:val="0063146D"/>
    <w:rsid w:val="00637ABC"/>
    <w:rsid w:val="00672874"/>
    <w:rsid w:val="00672E6A"/>
    <w:rsid w:val="0067511A"/>
    <w:rsid w:val="00676D9D"/>
    <w:rsid w:val="00696DC5"/>
    <w:rsid w:val="00696DF5"/>
    <w:rsid w:val="006A21BC"/>
    <w:rsid w:val="006F3AEF"/>
    <w:rsid w:val="006F3C90"/>
    <w:rsid w:val="006F5470"/>
    <w:rsid w:val="0071071D"/>
    <w:rsid w:val="00744285"/>
    <w:rsid w:val="00765B48"/>
    <w:rsid w:val="00794C19"/>
    <w:rsid w:val="00797A0E"/>
    <w:rsid w:val="007B74FF"/>
    <w:rsid w:val="007D687E"/>
    <w:rsid w:val="007E2BFD"/>
    <w:rsid w:val="007F3CB5"/>
    <w:rsid w:val="007F40B0"/>
    <w:rsid w:val="00811904"/>
    <w:rsid w:val="0081497F"/>
    <w:rsid w:val="00844954"/>
    <w:rsid w:val="008463D2"/>
    <w:rsid w:val="00866E5F"/>
    <w:rsid w:val="008B1876"/>
    <w:rsid w:val="008C0747"/>
    <w:rsid w:val="008C497F"/>
    <w:rsid w:val="00913693"/>
    <w:rsid w:val="00927737"/>
    <w:rsid w:val="00942713"/>
    <w:rsid w:val="00973CC4"/>
    <w:rsid w:val="00974753"/>
    <w:rsid w:val="009A6C64"/>
    <w:rsid w:val="009A75D9"/>
    <w:rsid w:val="009C58F3"/>
    <w:rsid w:val="009E6811"/>
    <w:rsid w:val="00A643DC"/>
    <w:rsid w:val="00AA1D8D"/>
    <w:rsid w:val="00AC106F"/>
    <w:rsid w:val="00AC5895"/>
    <w:rsid w:val="00AD73D6"/>
    <w:rsid w:val="00B03A6E"/>
    <w:rsid w:val="00B47730"/>
    <w:rsid w:val="00B51FB6"/>
    <w:rsid w:val="00B62E7E"/>
    <w:rsid w:val="00B850F0"/>
    <w:rsid w:val="00B94884"/>
    <w:rsid w:val="00BA3E41"/>
    <w:rsid w:val="00BA5489"/>
    <w:rsid w:val="00BC6CB5"/>
    <w:rsid w:val="00BC7174"/>
    <w:rsid w:val="00BF003B"/>
    <w:rsid w:val="00C01B79"/>
    <w:rsid w:val="00C45197"/>
    <w:rsid w:val="00C4714A"/>
    <w:rsid w:val="00C51DC0"/>
    <w:rsid w:val="00C64F82"/>
    <w:rsid w:val="00C92471"/>
    <w:rsid w:val="00CB0664"/>
    <w:rsid w:val="00CC6EF8"/>
    <w:rsid w:val="00CD4B21"/>
    <w:rsid w:val="00D135E2"/>
    <w:rsid w:val="00D544A4"/>
    <w:rsid w:val="00D66EFB"/>
    <w:rsid w:val="00DC3BDC"/>
    <w:rsid w:val="00DD305A"/>
    <w:rsid w:val="00DD56E0"/>
    <w:rsid w:val="00DF4297"/>
    <w:rsid w:val="00E42F63"/>
    <w:rsid w:val="00E70198"/>
    <w:rsid w:val="00E8687E"/>
    <w:rsid w:val="00E92991"/>
    <w:rsid w:val="00E96111"/>
    <w:rsid w:val="00EA2321"/>
    <w:rsid w:val="00EB2CD8"/>
    <w:rsid w:val="00EE5A7D"/>
    <w:rsid w:val="00F4189B"/>
    <w:rsid w:val="00F51DF1"/>
    <w:rsid w:val="00F54954"/>
    <w:rsid w:val="00F66B1E"/>
    <w:rsid w:val="00FA7326"/>
    <w:rsid w:val="00FB4C45"/>
    <w:rsid w:val="00FC693F"/>
    <w:rsid w:val="00FE26DE"/>
    <w:rsid w:val="00FE32FA"/>
    <w:rsid w:val="2E537D17"/>
    <w:rsid w:val="4EA40DA4"/>
    <w:rsid w:val="592D4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32A2117"/>
  <w14:defaultImageDpi w14:val="300"/>
  <w15:docId w15:val="{E8613885-7E69-44FA-ABED-73AACB69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A6C64"/>
    <w:pPr>
      <w:spacing w:line="300" w:lineRule="auto"/>
      <w:ind w:firstLine="567"/>
      <w:jc w:val="both"/>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autoRedefine/>
    <w:uiPriority w:val="39"/>
    <w:unhideWhenUsed/>
    <w:qFormat/>
    <w:pPr>
      <w:ind w:leftChars="400" w:left="840"/>
    </w:pPr>
  </w:style>
  <w:style w:type="paragraph" w:styleId="ab">
    <w:name w:val="footer"/>
    <w:basedOn w:val="a1"/>
    <w:link w:val="ac"/>
    <w:autoRedefine/>
    <w:uiPriority w:val="99"/>
    <w:unhideWhenUsed/>
    <w:qFormat/>
    <w:rsid w:val="00F4189B"/>
    <w:pPr>
      <w:tabs>
        <w:tab w:val="center" w:pos="4680"/>
        <w:tab w:val="right" w:pos="9360"/>
      </w:tabs>
      <w:spacing w:line="240" w:lineRule="auto"/>
      <w:ind w:firstLine="0"/>
      <w:jc w:val="center"/>
    </w:pPr>
  </w:style>
  <w:style w:type="paragraph" w:styleId="ad">
    <w:name w:val="header"/>
    <w:basedOn w:val="a1"/>
    <w:link w:val="ae"/>
    <w:unhideWhenUsed/>
    <w:qFormat/>
    <w:pPr>
      <w:tabs>
        <w:tab w:val="center" w:pos="4680"/>
        <w:tab w:val="right" w:pos="9360"/>
      </w:tabs>
      <w:spacing w:line="240" w:lineRule="auto"/>
    </w:pPr>
  </w:style>
  <w:style w:type="paragraph" w:styleId="TOC1">
    <w:name w:val="toc 1"/>
    <w:basedOn w:val="a1"/>
    <w:next w:val="a1"/>
    <w:autoRedefine/>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autoRedefine/>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autoRedefine/>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autoRedefine/>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autoRedefine/>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autoRedefine/>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page number"/>
    <w:basedOn w:val="a2"/>
    <w:qFormat/>
  </w:style>
  <w:style w:type="character" w:styleId="afe">
    <w:name w:val="Emphasis"/>
    <w:basedOn w:val="a2"/>
    <w:uiPriority w:val="20"/>
    <w:qFormat/>
    <w:rPr>
      <w:i/>
      <w:iCs/>
    </w:rPr>
  </w:style>
  <w:style w:type="character" w:styleId="aff">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rsid w:val="00F4189B"/>
    <w:rPr>
      <w:rFonts w:ascii="Times New Roman" w:eastAsia="宋体" w:hAnsi="Times New Roman"/>
      <w:sz w:val="24"/>
      <w:szCs w:val="22"/>
      <w:lang w:eastAsia="en-US"/>
    </w:rPr>
  </w:style>
  <w:style w:type="paragraph" w:styleId="aff0">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autoRedefine/>
    <w:uiPriority w:val="39"/>
    <w:unhideWhenUsed/>
    <w:qFormat/>
    <w:pPr>
      <w:outlineLvl w:val="9"/>
    </w:pPr>
  </w:style>
  <w:style w:type="paragraph" w:customStyle="1" w:styleId="aff6">
    <w:name w:val="关键词中文"/>
    <w:basedOn w:val="a1"/>
    <w:link w:val="aff7"/>
    <w:qFormat/>
    <w:pPr>
      <w:ind w:firstLine="0"/>
    </w:pPr>
    <w:rPr>
      <w:rFonts w:ascii="黑体" w:eastAsia="黑体" w:hAnsi="黑体"/>
      <w:lang w:eastAsia="zh-CN"/>
    </w:rPr>
  </w:style>
  <w:style w:type="character" w:customStyle="1" w:styleId="aff7">
    <w:name w:val="关键词中文 字符"/>
    <w:basedOn w:val="a2"/>
    <w:link w:val="aff6"/>
    <w:qFormat/>
    <w:rPr>
      <w:rFonts w:ascii="黑体" w:eastAsia="黑体" w:hAnsi="黑体"/>
      <w:sz w:val="24"/>
      <w:lang w:eastAsia="zh-CN"/>
    </w:rPr>
  </w:style>
  <w:style w:type="paragraph" w:customStyle="1" w:styleId="19">
    <w:name w:val="论文大标题1"/>
    <w:basedOn w:val="21"/>
    <w:link w:val="1a"/>
    <w:qFormat/>
    <w:rsid w:val="00F4189B"/>
    <w:pPr>
      <w:spacing w:beforeLines="50" w:before="120" w:afterLines="50" w:after="120"/>
      <w:ind w:firstLine="562"/>
    </w:pPr>
    <w:rPr>
      <w:rFonts w:ascii="宋体" w:eastAsia="宋体" w:hAnsi="宋体"/>
      <w:color w:val="auto"/>
      <w:sz w:val="28"/>
      <w:szCs w:val="28"/>
      <w:lang w:eastAsia="zh-CN"/>
    </w:rPr>
  </w:style>
  <w:style w:type="character" w:customStyle="1" w:styleId="1a">
    <w:name w:val="论文大标题1 字符"/>
    <w:basedOn w:val="22"/>
    <w:link w:val="19"/>
    <w:rsid w:val="00F4189B"/>
    <w:rPr>
      <w:rFonts w:ascii="宋体" w:eastAsia="宋体" w:hAnsi="宋体" w:cstheme="majorBidi"/>
      <w:b/>
      <w:bCs/>
      <w:color w:val="4F81BD" w:themeColor="accent1"/>
      <w:sz w:val="28"/>
      <w:szCs w:val="28"/>
    </w:rPr>
  </w:style>
  <w:style w:type="paragraph" w:customStyle="1" w:styleId="aff8">
    <w:name w:val="源论文格式"/>
    <w:basedOn w:val="21"/>
    <w:link w:val="aff9"/>
    <w:qFormat/>
    <w:rsid w:val="00F4189B"/>
    <w:rPr>
      <w:rFonts w:ascii="宋体" w:eastAsia="宋体" w:hAnsi="宋体"/>
      <w:color w:val="000000"/>
      <w:sz w:val="28"/>
      <w:lang w:eastAsia="zh-CN"/>
    </w:rPr>
  </w:style>
  <w:style w:type="character" w:customStyle="1" w:styleId="aff9">
    <w:name w:val="源论文格式 字符"/>
    <w:basedOn w:val="22"/>
    <w:link w:val="aff8"/>
    <w:rsid w:val="00F4189B"/>
    <w:rPr>
      <w:rFonts w:ascii="宋体" w:eastAsia="宋体" w:hAnsi="宋体" w:cstheme="majorBidi"/>
      <w:b/>
      <w:bC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3132">
      <w:bodyDiv w:val="1"/>
      <w:marLeft w:val="0"/>
      <w:marRight w:val="0"/>
      <w:marTop w:val="0"/>
      <w:marBottom w:val="0"/>
      <w:divBdr>
        <w:top w:val="none" w:sz="0" w:space="0" w:color="auto"/>
        <w:left w:val="none" w:sz="0" w:space="0" w:color="auto"/>
        <w:bottom w:val="none" w:sz="0" w:space="0" w:color="auto"/>
        <w:right w:val="none" w:sz="0" w:space="0" w:color="auto"/>
      </w:divBdr>
    </w:div>
    <w:div w:id="118492749">
      <w:bodyDiv w:val="1"/>
      <w:marLeft w:val="0"/>
      <w:marRight w:val="0"/>
      <w:marTop w:val="0"/>
      <w:marBottom w:val="0"/>
      <w:divBdr>
        <w:top w:val="none" w:sz="0" w:space="0" w:color="auto"/>
        <w:left w:val="none" w:sz="0" w:space="0" w:color="auto"/>
        <w:bottom w:val="none" w:sz="0" w:space="0" w:color="auto"/>
        <w:right w:val="none" w:sz="0" w:space="0" w:color="auto"/>
      </w:divBdr>
    </w:div>
    <w:div w:id="119764218">
      <w:bodyDiv w:val="1"/>
      <w:marLeft w:val="0"/>
      <w:marRight w:val="0"/>
      <w:marTop w:val="0"/>
      <w:marBottom w:val="0"/>
      <w:divBdr>
        <w:top w:val="none" w:sz="0" w:space="0" w:color="auto"/>
        <w:left w:val="none" w:sz="0" w:space="0" w:color="auto"/>
        <w:bottom w:val="none" w:sz="0" w:space="0" w:color="auto"/>
        <w:right w:val="none" w:sz="0" w:space="0" w:color="auto"/>
      </w:divBdr>
    </w:div>
    <w:div w:id="130367499">
      <w:bodyDiv w:val="1"/>
      <w:marLeft w:val="0"/>
      <w:marRight w:val="0"/>
      <w:marTop w:val="0"/>
      <w:marBottom w:val="0"/>
      <w:divBdr>
        <w:top w:val="none" w:sz="0" w:space="0" w:color="auto"/>
        <w:left w:val="none" w:sz="0" w:space="0" w:color="auto"/>
        <w:bottom w:val="none" w:sz="0" w:space="0" w:color="auto"/>
        <w:right w:val="none" w:sz="0" w:space="0" w:color="auto"/>
      </w:divBdr>
    </w:div>
    <w:div w:id="134953015">
      <w:bodyDiv w:val="1"/>
      <w:marLeft w:val="0"/>
      <w:marRight w:val="0"/>
      <w:marTop w:val="0"/>
      <w:marBottom w:val="0"/>
      <w:divBdr>
        <w:top w:val="none" w:sz="0" w:space="0" w:color="auto"/>
        <w:left w:val="none" w:sz="0" w:space="0" w:color="auto"/>
        <w:bottom w:val="none" w:sz="0" w:space="0" w:color="auto"/>
        <w:right w:val="none" w:sz="0" w:space="0" w:color="auto"/>
      </w:divBdr>
    </w:div>
    <w:div w:id="163857624">
      <w:bodyDiv w:val="1"/>
      <w:marLeft w:val="0"/>
      <w:marRight w:val="0"/>
      <w:marTop w:val="0"/>
      <w:marBottom w:val="0"/>
      <w:divBdr>
        <w:top w:val="none" w:sz="0" w:space="0" w:color="auto"/>
        <w:left w:val="none" w:sz="0" w:space="0" w:color="auto"/>
        <w:bottom w:val="none" w:sz="0" w:space="0" w:color="auto"/>
        <w:right w:val="none" w:sz="0" w:space="0" w:color="auto"/>
      </w:divBdr>
      <w:divsChild>
        <w:div w:id="1146045902">
          <w:marLeft w:val="0"/>
          <w:marRight w:val="0"/>
          <w:marTop w:val="0"/>
          <w:marBottom w:val="0"/>
          <w:divBdr>
            <w:top w:val="none" w:sz="0" w:space="0" w:color="auto"/>
            <w:left w:val="none" w:sz="0" w:space="0" w:color="auto"/>
            <w:bottom w:val="none" w:sz="0" w:space="0" w:color="auto"/>
            <w:right w:val="none" w:sz="0" w:space="0" w:color="auto"/>
          </w:divBdr>
          <w:divsChild>
            <w:div w:id="767046019">
              <w:marLeft w:val="0"/>
              <w:marRight w:val="0"/>
              <w:marTop w:val="0"/>
              <w:marBottom w:val="0"/>
              <w:divBdr>
                <w:top w:val="none" w:sz="0" w:space="0" w:color="auto"/>
                <w:left w:val="none" w:sz="0" w:space="0" w:color="auto"/>
                <w:bottom w:val="none" w:sz="0" w:space="0" w:color="auto"/>
                <w:right w:val="none" w:sz="0" w:space="0" w:color="auto"/>
              </w:divBdr>
            </w:div>
            <w:div w:id="406802750">
              <w:marLeft w:val="0"/>
              <w:marRight w:val="0"/>
              <w:marTop w:val="0"/>
              <w:marBottom w:val="0"/>
              <w:divBdr>
                <w:top w:val="none" w:sz="0" w:space="0" w:color="auto"/>
                <w:left w:val="none" w:sz="0" w:space="0" w:color="auto"/>
                <w:bottom w:val="none" w:sz="0" w:space="0" w:color="auto"/>
                <w:right w:val="none" w:sz="0" w:space="0" w:color="auto"/>
              </w:divBdr>
            </w:div>
            <w:div w:id="1477186615">
              <w:marLeft w:val="0"/>
              <w:marRight w:val="0"/>
              <w:marTop w:val="0"/>
              <w:marBottom w:val="0"/>
              <w:divBdr>
                <w:top w:val="none" w:sz="0" w:space="0" w:color="auto"/>
                <w:left w:val="none" w:sz="0" w:space="0" w:color="auto"/>
                <w:bottom w:val="none" w:sz="0" w:space="0" w:color="auto"/>
                <w:right w:val="none" w:sz="0" w:space="0" w:color="auto"/>
              </w:divBdr>
            </w:div>
            <w:div w:id="160589523">
              <w:marLeft w:val="0"/>
              <w:marRight w:val="0"/>
              <w:marTop w:val="0"/>
              <w:marBottom w:val="0"/>
              <w:divBdr>
                <w:top w:val="none" w:sz="0" w:space="0" w:color="auto"/>
                <w:left w:val="none" w:sz="0" w:space="0" w:color="auto"/>
                <w:bottom w:val="none" w:sz="0" w:space="0" w:color="auto"/>
                <w:right w:val="none" w:sz="0" w:space="0" w:color="auto"/>
              </w:divBdr>
            </w:div>
            <w:div w:id="1170022092">
              <w:marLeft w:val="0"/>
              <w:marRight w:val="0"/>
              <w:marTop w:val="0"/>
              <w:marBottom w:val="0"/>
              <w:divBdr>
                <w:top w:val="none" w:sz="0" w:space="0" w:color="auto"/>
                <w:left w:val="none" w:sz="0" w:space="0" w:color="auto"/>
                <w:bottom w:val="none" w:sz="0" w:space="0" w:color="auto"/>
                <w:right w:val="none" w:sz="0" w:space="0" w:color="auto"/>
              </w:divBdr>
            </w:div>
            <w:div w:id="462967832">
              <w:marLeft w:val="0"/>
              <w:marRight w:val="0"/>
              <w:marTop w:val="0"/>
              <w:marBottom w:val="0"/>
              <w:divBdr>
                <w:top w:val="none" w:sz="0" w:space="0" w:color="auto"/>
                <w:left w:val="none" w:sz="0" w:space="0" w:color="auto"/>
                <w:bottom w:val="none" w:sz="0" w:space="0" w:color="auto"/>
                <w:right w:val="none" w:sz="0" w:space="0" w:color="auto"/>
              </w:divBdr>
            </w:div>
            <w:div w:id="1094740401">
              <w:marLeft w:val="0"/>
              <w:marRight w:val="0"/>
              <w:marTop w:val="0"/>
              <w:marBottom w:val="0"/>
              <w:divBdr>
                <w:top w:val="none" w:sz="0" w:space="0" w:color="auto"/>
                <w:left w:val="none" w:sz="0" w:space="0" w:color="auto"/>
                <w:bottom w:val="none" w:sz="0" w:space="0" w:color="auto"/>
                <w:right w:val="none" w:sz="0" w:space="0" w:color="auto"/>
              </w:divBdr>
            </w:div>
            <w:div w:id="1701466300">
              <w:marLeft w:val="0"/>
              <w:marRight w:val="0"/>
              <w:marTop w:val="0"/>
              <w:marBottom w:val="0"/>
              <w:divBdr>
                <w:top w:val="none" w:sz="0" w:space="0" w:color="auto"/>
                <w:left w:val="none" w:sz="0" w:space="0" w:color="auto"/>
                <w:bottom w:val="none" w:sz="0" w:space="0" w:color="auto"/>
                <w:right w:val="none" w:sz="0" w:space="0" w:color="auto"/>
              </w:divBdr>
            </w:div>
            <w:div w:id="1520463067">
              <w:marLeft w:val="0"/>
              <w:marRight w:val="0"/>
              <w:marTop w:val="0"/>
              <w:marBottom w:val="0"/>
              <w:divBdr>
                <w:top w:val="none" w:sz="0" w:space="0" w:color="auto"/>
                <w:left w:val="none" w:sz="0" w:space="0" w:color="auto"/>
                <w:bottom w:val="none" w:sz="0" w:space="0" w:color="auto"/>
                <w:right w:val="none" w:sz="0" w:space="0" w:color="auto"/>
              </w:divBdr>
            </w:div>
            <w:div w:id="1120496897">
              <w:marLeft w:val="0"/>
              <w:marRight w:val="0"/>
              <w:marTop w:val="0"/>
              <w:marBottom w:val="0"/>
              <w:divBdr>
                <w:top w:val="none" w:sz="0" w:space="0" w:color="auto"/>
                <w:left w:val="none" w:sz="0" w:space="0" w:color="auto"/>
                <w:bottom w:val="none" w:sz="0" w:space="0" w:color="auto"/>
                <w:right w:val="none" w:sz="0" w:space="0" w:color="auto"/>
              </w:divBdr>
            </w:div>
            <w:div w:id="2020307175">
              <w:marLeft w:val="0"/>
              <w:marRight w:val="0"/>
              <w:marTop w:val="0"/>
              <w:marBottom w:val="0"/>
              <w:divBdr>
                <w:top w:val="none" w:sz="0" w:space="0" w:color="auto"/>
                <w:left w:val="none" w:sz="0" w:space="0" w:color="auto"/>
                <w:bottom w:val="none" w:sz="0" w:space="0" w:color="auto"/>
                <w:right w:val="none" w:sz="0" w:space="0" w:color="auto"/>
              </w:divBdr>
            </w:div>
            <w:div w:id="1751267243">
              <w:marLeft w:val="0"/>
              <w:marRight w:val="0"/>
              <w:marTop w:val="0"/>
              <w:marBottom w:val="0"/>
              <w:divBdr>
                <w:top w:val="none" w:sz="0" w:space="0" w:color="auto"/>
                <w:left w:val="none" w:sz="0" w:space="0" w:color="auto"/>
                <w:bottom w:val="none" w:sz="0" w:space="0" w:color="auto"/>
                <w:right w:val="none" w:sz="0" w:space="0" w:color="auto"/>
              </w:divBdr>
            </w:div>
            <w:div w:id="1132140954">
              <w:marLeft w:val="0"/>
              <w:marRight w:val="0"/>
              <w:marTop w:val="0"/>
              <w:marBottom w:val="0"/>
              <w:divBdr>
                <w:top w:val="none" w:sz="0" w:space="0" w:color="auto"/>
                <w:left w:val="none" w:sz="0" w:space="0" w:color="auto"/>
                <w:bottom w:val="none" w:sz="0" w:space="0" w:color="auto"/>
                <w:right w:val="none" w:sz="0" w:space="0" w:color="auto"/>
              </w:divBdr>
            </w:div>
            <w:div w:id="634527347">
              <w:marLeft w:val="0"/>
              <w:marRight w:val="0"/>
              <w:marTop w:val="0"/>
              <w:marBottom w:val="0"/>
              <w:divBdr>
                <w:top w:val="none" w:sz="0" w:space="0" w:color="auto"/>
                <w:left w:val="none" w:sz="0" w:space="0" w:color="auto"/>
                <w:bottom w:val="none" w:sz="0" w:space="0" w:color="auto"/>
                <w:right w:val="none" w:sz="0" w:space="0" w:color="auto"/>
              </w:divBdr>
            </w:div>
            <w:div w:id="1102190633">
              <w:marLeft w:val="0"/>
              <w:marRight w:val="0"/>
              <w:marTop w:val="0"/>
              <w:marBottom w:val="0"/>
              <w:divBdr>
                <w:top w:val="none" w:sz="0" w:space="0" w:color="auto"/>
                <w:left w:val="none" w:sz="0" w:space="0" w:color="auto"/>
                <w:bottom w:val="none" w:sz="0" w:space="0" w:color="auto"/>
                <w:right w:val="none" w:sz="0" w:space="0" w:color="auto"/>
              </w:divBdr>
            </w:div>
            <w:div w:id="1904876275">
              <w:marLeft w:val="0"/>
              <w:marRight w:val="0"/>
              <w:marTop w:val="0"/>
              <w:marBottom w:val="0"/>
              <w:divBdr>
                <w:top w:val="none" w:sz="0" w:space="0" w:color="auto"/>
                <w:left w:val="none" w:sz="0" w:space="0" w:color="auto"/>
                <w:bottom w:val="none" w:sz="0" w:space="0" w:color="auto"/>
                <w:right w:val="none" w:sz="0" w:space="0" w:color="auto"/>
              </w:divBdr>
            </w:div>
            <w:div w:id="2018918979">
              <w:marLeft w:val="0"/>
              <w:marRight w:val="0"/>
              <w:marTop w:val="0"/>
              <w:marBottom w:val="0"/>
              <w:divBdr>
                <w:top w:val="none" w:sz="0" w:space="0" w:color="auto"/>
                <w:left w:val="none" w:sz="0" w:space="0" w:color="auto"/>
                <w:bottom w:val="none" w:sz="0" w:space="0" w:color="auto"/>
                <w:right w:val="none" w:sz="0" w:space="0" w:color="auto"/>
              </w:divBdr>
            </w:div>
            <w:div w:id="415899991">
              <w:marLeft w:val="0"/>
              <w:marRight w:val="0"/>
              <w:marTop w:val="0"/>
              <w:marBottom w:val="0"/>
              <w:divBdr>
                <w:top w:val="none" w:sz="0" w:space="0" w:color="auto"/>
                <w:left w:val="none" w:sz="0" w:space="0" w:color="auto"/>
                <w:bottom w:val="none" w:sz="0" w:space="0" w:color="auto"/>
                <w:right w:val="none" w:sz="0" w:space="0" w:color="auto"/>
              </w:divBdr>
            </w:div>
            <w:div w:id="657462040">
              <w:marLeft w:val="0"/>
              <w:marRight w:val="0"/>
              <w:marTop w:val="0"/>
              <w:marBottom w:val="0"/>
              <w:divBdr>
                <w:top w:val="none" w:sz="0" w:space="0" w:color="auto"/>
                <w:left w:val="none" w:sz="0" w:space="0" w:color="auto"/>
                <w:bottom w:val="none" w:sz="0" w:space="0" w:color="auto"/>
                <w:right w:val="none" w:sz="0" w:space="0" w:color="auto"/>
              </w:divBdr>
            </w:div>
            <w:div w:id="520827281">
              <w:marLeft w:val="0"/>
              <w:marRight w:val="0"/>
              <w:marTop w:val="0"/>
              <w:marBottom w:val="0"/>
              <w:divBdr>
                <w:top w:val="none" w:sz="0" w:space="0" w:color="auto"/>
                <w:left w:val="none" w:sz="0" w:space="0" w:color="auto"/>
                <w:bottom w:val="none" w:sz="0" w:space="0" w:color="auto"/>
                <w:right w:val="none" w:sz="0" w:space="0" w:color="auto"/>
              </w:divBdr>
            </w:div>
            <w:div w:id="470638771">
              <w:marLeft w:val="0"/>
              <w:marRight w:val="0"/>
              <w:marTop w:val="0"/>
              <w:marBottom w:val="0"/>
              <w:divBdr>
                <w:top w:val="none" w:sz="0" w:space="0" w:color="auto"/>
                <w:left w:val="none" w:sz="0" w:space="0" w:color="auto"/>
                <w:bottom w:val="none" w:sz="0" w:space="0" w:color="auto"/>
                <w:right w:val="none" w:sz="0" w:space="0" w:color="auto"/>
              </w:divBdr>
            </w:div>
            <w:div w:id="1205367682">
              <w:marLeft w:val="0"/>
              <w:marRight w:val="0"/>
              <w:marTop w:val="0"/>
              <w:marBottom w:val="0"/>
              <w:divBdr>
                <w:top w:val="none" w:sz="0" w:space="0" w:color="auto"/>
                <w:left w:val="none" w:sz="0" w:space="0" w:color="auto"/>
                <w:bottom w:val="none" w:sz="0" w:space="0" w:color="auto"/>
                <w:right w:val="none" w:sz="0" w:space="0" w:color="auto"/>
              </w:divBdr>
            </w:div>
            <w:div w:id="168547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408">
      <w:bodyDiv w:val="1"/>
      <w:marLeft w:val="0"/>
      <w:marRight w:val="0"/>
      <w:marTop w:val="0"/>
      <w:marBottom w:val="0"/>
      <w:divBdr>
        <w:top w:val="none" w:sz="0" w:space="0" w:color="auto"/>
        <w:left w:val="none" w:sz="0" w:space="0" w:color="auto"/>
        <w:bottom w:val="none" w:sz="0" w:space="0" w:color="auto"/>
        <w:right w:val="none" w:sz="0" w:space="0" w:color="auto"/>
      </w:divBdr>
    </w:div>
    <w:div w:id="266473863">
      <w:bodyDiv w:val="1"/>
      <w:marLeft w:val="0"/>
      <w:marRight w:val="0"/>
      <w:marTop w:val="0"/>
      <w:marBottom w:val="0"/>
      <w:divBdr>
        <w:top w:val="none" w:sz="0" w:space="0" w:color="auto"/>
        <w:left w:val="none" w:sz="0" w:space="0" w:color="auto"/>
        <w:bottom w:val="none" w:sz="0" w:space="0" w:color="auto"/>
        <w:right w:val="none" w:sz="0" w:space="0" w:color="auto"/>
      </w:divBdr>
    </w:div>
    <w:div w:id="344669520">
      <w:bodyDiv w:val="1"/>
      <w:marLeft w:val="0"/>
      <w:marRight w:val="0"/>
      <w:marTop w:val="0"/>
      <w:marBottom w:val="0"/>
      <w:divBdr>
        <w:top w:val="none" w:sz="0" w:space="0" w:color="auto"/>
        <w:left w:val="none" w:sz="0" w:space="0" w:color="auto"/>
        <w:bottom w:val="none" w:sz="0" w:space="0" w:color="auto"/>
        <w:right w:val="none" w:sz="0" w:space="0" w:color="auto"/>
      </w:divBdr>
      <w:divsChild>
        <w:div w:id="1335767321">
          <w:marLeft w:val="0"/>
          <w:marRight w:val="0"/>
          <w:marTop w:val="0"/>
          <w:marBottom w:val="0"/>
          <w:divBdr>
            <w:top w:val="none" w:sz="0" w:space="0" w:color="auto"/>
            <w:left w:val="none" w:sz="0" w:space="0" w:color="auto"/>
            <w:bottom w:val="none" w:sz="0" w:space="0" w:color="auto"/>
            <w:right w:val="none" w:sz="0" w:space="0" w:color="auto"/>
          </w:divBdr>
          <w:divsChild>
            <w:div w:id="1644654834">
              <w:marLeft w:val="0"/>
              <w:marRight w:val="0"/>
              <w:marTop w:val="0"/>
              <w:marBottom w:val="0"/>
              <w:divBdr>
                <w:top w:val="none" w:sz="0" w:space="0" w:color="auto"/>
                <w:left w:val="none" w:sz="0" w:space="0" w:color="auto"/>
                <w:bottom w:val="none" w:sz="0" w:space="0" w:color="auto"/>
                <w:right w:val="none" w:sz="0" w:space="0" w:color="auto"/>
              </w:divBdr>
            </w:div>
            <w:div w:id="385765162">
              <w:marLeft w:val="0"/>
              <w:marRight w:val="0"/>
              <w:marTop w:val="0"/>
              <w:marBottom w:val="0"/>
              <w:divBdr>
                <w:top w:val="none" w:sz="0" w:space="0" w:color="auto"/>
                <w:left w:val="none" w:sz="0" w:space="0" w:color="auto"/>
                <w:bottom w:val="none" w:sz="0" w:space="0" w:color="auto"/>
                <w:right w:val="none" w:sz="0" w:space="0" w:color="auto"/>
              </w:divBdr>
            </w:div>
            <w:div w:id="337738842">
              <w:marLeft w:val="0"/>
              <w:marRight w:val="0"/>
              <w:marTop w:val="0"/>
              <w:marBottom w:val="0"/>
              <w:divBdr>
                <w:top w:val="none" w:sz="0" w:space="0" w:color="auto"/>
                <w:left w:val="none" w:sz="0" w:space="0" w:color="auto"/>
                <w:bottom w:val="none" w:sz="0" w:space="0" w:color="auto"/>
                <w:right w:val="none" w:sz="0" w:space="0" w:color="auto"/>
              </w:divBdr>
            </w:div>
            <w:div w:id="1216814987">
              <w:marLeft w:val="0"/>
              <w:marRight w:val="0"/>
              <w:marTop w:val="0"/>
              <w:marBottom w:val="0"/>
              <w:divBdr>
                <w:top w:val="none" w:sz="0" w:space="0" w:color="auto"/>
                <w:left w:val="none" w:sz="0" w:space="0" w:color="auto"/>
                <w:bottom w:val="none" w:sz="0" w:space="0" w:color="auto"/>
                <w:right w:val="none" w:sz="0" w:space="0" w:color="auto"/>
              </w:divBdr>
            </w:div>
            <w:div w:id="533418937">
              <w:marLeft w:val="0"/>
              <w:marRight w:val="0"/>
              <w:marTop w:val="0"/>
              <w:marBottom w:val="0"/>
              <w:divBdr>
                <w:top w:val="none" w:sz="0" w:space="0" w:color="auto"/>
                <w:left w:val="none" w:sz="0" w:space="0" w:color="auto"/>
                <w:bottom w:val="none" w:sz="0" w:space="0" w:color="auto"/>
                <w:right w:val="none" w:sz="0" w:space="0" w:color="auto"/>
              </w:divBdr>
            </w:div>
            <w:div w:id="1935821253">
              <w:marLeft w:val="0"/>
              <w:marRight w:val="0"/>
              <w:marTop w:val="0"/>
              <w:marBottom w:val="0"/>
              <w:divBdr>
                <w:top w:val="none" w:sz="0" w:space="0" w:color="auto"/>
                <w:left w:val="none" w:sz="0" w:space="0" w:color="auto"/>
                <w:bottom w:val="none" w:sz="0" w:space="0" w:color="auto"/>
                <w:right w:val="none" w:sz="0" w:space="0" w:color="auto"/>
              </w:divBdr>
            </w:div>
            <w:div w:id="997655790">
              <w:marLeft w:val="0"/>
              <w:marRight w:val="0"/>
              <w:marTop w:val="0"/>
              <w:marBottom w:val="0"/>
              <w:divBdr>
                <w:top w:val="none" w:sz="0" w:space="0" w:color="auto"/>
                <w:left w:val="none" w:sz="0" w:space="0" w:color="auto"/>
                <w:bottom w:val="none" w:sz="0" w:space="0" w:color="auto"/>
                <w:right w:val="none" w:sz="0" w:space="0" w:color="auto"/>
              </w:divBdr>
            </w:div>
            <w:div w:id="918054793">
              <w:marLeft w:val="0"/>
              <w:marRight w:val="0"/>
              <w:marTop w:val="0"/>
              <w:marBottom w:val="0"/>
              <w:divBdr>
                <w:top w:val="none" w:sz="0" w:space="0" w:color="auto"/>
                <w:left w:val="none" w:sz="0" w:space="0" w:color="auto"/>
                <w:bottom w:val="none" w:sz="0" w:space="0" w:color="auto"/>
                <w:right w:val="none" w:sz="0" w:space="0" w:color="auto"/>
              </w:divBdr>
            </w:div>
            <w:div w:id="686104440">
              <w:marLeft w:val="0"/>
              <w:marRight w:val="0"/>
              <w:marTop w:val="0"/>
              <w:marBottom w:val="0"/>
              <w:divBdr>
                <w:top w:val="none" w:sz="0" w:space="0" w:color="auto"/>
                <w:left w:val="none" w:sz="0" w:space="0" w:color="auto"/>
                <w:bottom w:val="none" w:sz="0" w:space="0" w:color="auto"/>
                <w:right w:val="none" w:sz="0" w:space="0" w:color="auto"/>
              </w:divBdr>
            </w:div>
            <w:div w:id="1371757780">
              <w:marLeft w:val="0"/>
              <w:marRight w:val="0"/>
              <w:marTop w:val="0"/>
              <w:marBottom w:val="0"/>
              <w:divBdr>
                <w:top w:val="none" w:sz="0" w:space="0" w:color="auto"/>
                <w:left w:val="none" w:sz="0" w:space="0" w:color="auto"/>
                <w:bottom w:val="none" w:sz="0" w:space="0" w:color="auto"/>
                <w:right w:val="none" w:sz="0" w:space="0" w:color="auto"/>
              </w:divBdr>
            </w:div>
            <w:div w:id="1381979831">
              <w:marLeft w:val="0"/>
              <w:marRight w:val="0"/>
              <w:marTop w:val="0"/>
              <w:marBottom w:val="0"/>
              <w:divBdr>
                <w:top w:val="none" w:sz="0" w:space="0" w:color="auto"/>
                <w:left w:val="none" w:sz="0" w:space="0" w:color="auto"/>
                <w:bottom w:val="none" w:sz="0" w:space="0" w:color="auto"/>
                <w:right w:val="none" w:sz="0" w:space="0" w:color="auto"/>
              </w:divBdr>
            </w:div>
            <w:div w:id="11440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8506">
      <w:bodyDiv w:val="1"/>
      <w:marLeft w:val="0"/>
      <w:marRight w:val="0"/>
      <w:marTop w:val="0"/>
      <w:marBottom w:val="0"/>
      <w:divBdr>
        <w:top w:val="none" w:sz="0" w:space="0" w:color="auto"/>
        <w:left w:val="none" w:sz="0" w:space="0" w:color="auto"/>
        <w:bottom w:val="none" w:sz="0" w:space="0" w:color="auto"/>
        <w:right w:val="none" w:sz="0" w:space="0" w:color="auto"/>
      </w:divBdr>
    </w:div>
    <w:div w:id="346710620">
      <w:bodyDiv w:val="1"/>
      <w:marLeft w:val="0"/>
      <w:marRight w:val="0"/>
      <w:marTop w:val="0"/>
      <w:marBottom w:val="0"/>
      <w:divBdr>
        <w:top w:val="none" w:sz="0" w:space="0" w:color="auto"/>
        <w:left w:val="none" w:sz="0" w:space="0" w:color="auto"/>
        <w:bottom w:val="none" w:sz="0" w:space="0" w:color="auto"/>
        <w:right w:val="none" w:sz="0" w:space="0" w:color="auto"/>
      </w:divBdr>
    </w:div>
    <w:div w:id="382482394">
      <w:bodyDiv w:val="1"/>
      <w:marLeft w:val="0"/>
      <w:marRight w:val="0"/>
      <w:marTop w:val="0"/>
      <w:marBottom w:val="0"/>
      <w:divBdr>
        <w:top w:val="none" w:sz="0" w:space="0" w:color="auto"/>
        <w:left w:val="none" w:sz="0" w:space="0" w:color="auto"/>
        <w:bottom w:val="none" w:sz="0" w:space="0" w:color="auto"/>
        <w:right w:val="none" w:sz="0" w:space="0" w:color="auto"/>
      </w:divBdr>
    </w:div>
    <w:div w:id="385953105">
      <w:bodyDiv w:val="1"/>
      <w:marLeft w:val="0"/>
      <w:marRight w:val="0"/>
      <w:marTop w:val="0"/>
      <w:marBottom w:val="0"/>
      <w:divBdr>
        <w:top w:val="none" w:sz="0" w:space="0" w:color="auto"/>
        <w:left w:val="none" w:sz="0" w:space="0" w:color="auto"/>
        <w:bottom w:val="none" w:sz="0" w:space="0" w:color="auto"/>
        <w:right w:val="none" w:sz="0" w:space="0" w:color="auto"/>
      </w:divBdr>
    </w:div>
    <w:div w:id="391277660">
      <w:bodyDiv w:val="1"/>
      <w:marLeft w:val="0"/>
      <w:marRight w:val="0"/>
      <w:marTop w:val="0"/>
      <w:marBottom w:val="0"/>
      <w:divBdr>
        <w:top w:val="none" w:sz="0" w:space="0" w:color="auto"/>
        <w:left w:val="none" w:sz="0" w:space="0" w:color="auto"/>
        <w:bottom w:val="none" w:sz="0" w:space="0" w:color="auto"/>
        <w:right w:val="none" w:sz="0" w:space="0" w:color="auto"/>
      </w:divBdr>
    </w:div>
    <w:div w:id="392121316">
      <w:bodyDiv w:val="1"/>
      <w:marLeft w:val="0"/>
      <w:marRight w:val="0"/>
      <w:marTop w:val="0"/>
      <w:marBottom w:val="0"/>
      <w:divBdr>
        <w:top w:val="none" w:sz="0" w:space="0" w:color="auto"/>
        <w:left w:val="none" w:sz="0" w:space="0" w:color="auto"/>
        <w:bottom w:val="none" w:sz="0" w:space="0" w:color="auto"/>
        <w:right w:val="none" w:sz="0" w:space="0" w:color="auto"/>
      </w:divBdr>
    </w:div>
    <w:div w:id="392506887">
      <w:bodyDiv w:val="1"/>
      <w:marLeft w:val="0"/>
      <w:marRight w:val="0"/>
      <w:marTop w:val="0"/>
      <w:marBottom w:val="0"/>
      <w:divBdr>
        <w:top w:val="none" w:sz="0" w:space="0" w:color="auto"/>
        <w:left w:val="none" w:sz="0" w:space="0" w:color="auto"/>
        <w:bottom w:val="none" w:sz="0" w:space="0" w:color="auto"/>
        <w:right w:val="none" w:sz="0" w:space="0" w:color="auto"/>
      </w:divBdr>
    </w:div>
    <w:div w:id="416560677">
      <w:bodyDiv w:val="1"/>
      <w:marLeft w:val="0"/>
      <w:marRight w:val="0"/>
      <w:marTop w:val="0"/>
      <w:marBottom w:val="0"/>
      <w:divBdr>
        <w:top w:val="none" w:sz="0" w:space="0" w:color="auto"/>
        <w:left w:val="none" w:sz="0" w:space="0" w:color="auto"/>
        <w:bottom w:val="none" w:sz="0" w:space="0" w:color="auto"/>
        <w:right w:val="none" w:sz="0" w:space="0" w:color="auto"/>
      </w:divBdr>
    </w:div>
    <w:div w:id="419764656">
      <w:bodyDiv w:val="1"/>
      <w:marLeft w:val="0"/>
      <w:marRight w:val="0"/>
      <w:marTop w:val="0"/>
      <w:marBottom w:val="0"/>
      <w:divBdr>
        <w:top w:val="none" w:sz="0" w:space="0" w:color="auto"/>
        <w:left w:val="none" w:sz="0" w:space="0" w:color="auto"/>
        <w:bottom w:val="none" w:sz="0" w:space="0" w:color="auto"/>
        <w:right w:val="none" w:sz="0" w:space="0" w:color="auto"/>
      </w:divBdr>
    </w:div>
    <w:div w:id="422380975">
      <w:bodyDiv w:val="1"/>
      <w:marLeft w:val="0"/>
      <w:marRight w:val="0"/>
      <w:marTop w:val="0"/>
      <w:marBottom w:val="0"/>
      <w:divBdr>
        <w:top w:val="none" w:sz="0" w:space="0" w:color="auto"/>
        <w:left w:val="none" w:sz="0" w:space="0" w:color="auto"/>
        <w:bottom w:val="none" w:sz="0" w:space="0" w:color="auto"/>
        <w:right w:val="none" w:sz="0" w:space="0" w:color="auto"/>
      </w:divBdr>
      <w:divsChild>
        <w:div w:id="599721101">
          <w:marLeft w:val="0"/>
          <w:marRight w:val="0"/>
          <w:marTop w:val="0"/>
          <w:marBottom w:val="0"/>
          <w:divBdr>
            <w:top w:val="none" w:sz="0" w:space="0" w:color="auto"/>
            <w:left w:val="none" w:sz="0" w:space="0" w:color="auto"/>
            <w:bottom w:val="none" w:sz="0" w:space="0" w:color="auto"/>
            <w:right w:val="none" w:sz="0" w:space="0" w:color="auto"/>
          </w:divBdr>
          <w:divsChild>
            <w:div w:id="1974435486">
              <w:marLeft w:val="0"/>
              <w:marRight w:val="0"/>
              <w:marTop w:val="0"/>
              <w:marBottom w:val="0"/>
              <w:divBdr>
                <w:top w:val="none" w:sz="0" w:space="0" w:color="auto"/>
                <w:left w:val="none" w:sz="0" w:space="0" w:color="auto"/>
                <w:bottom w:val="none" w:sz="0" w:space="0" w:color="auto"/>
                <w:right w:val="none" w:sz="0" w:space="0" w:color="auto"/>
              </w:divBdr>
            </w:div>
            <w:div w:id="749011529">
              <w:marLeft w:val="0"/>
              <w:marRight w:val="0"/>
              <w:marTop w:val="0"/>
              <w:marBottom w:val="0"/>
              <w:divBdr>
                <w:top w:val="none" w:sz="0" w:space="0" w:color="auto"/>
                <w:left w:val="none" w:sz="0" w:space="0" w:color="auto"/>
                <w:bottom w:val="none" w:sz="0" w:space="0" w:color="auto"/>
                <w:right w:val="none" w:sz="0" w:space="0" w:color="auto"/>
              </w:divBdr>
            </w:div>
            <w:div w:id="1136028773">
              <w:marLeft w:val="0"/>
              <w:marRight w:val="0"/>
              <w:marTop w:val="0"/>
              <w:marBottom w:val="0"/>
              <w:divBdr>
                <w:top w:val="none" w:sz="0" w:space="0" w:color="auto"/>
                <w:left w:val="none" w:sz="0" w:space="0" w:color="auto"/>
                <w:bottom w:val="none" w:sz="0" w:space="0" w:color="auto"/>
                <w:right w:val="none" w:sz="0" w:space="0" w:color="auto"/>
              </w:divBdr>
            </w:div>
            <w:div w:id="192302255">
              <w:marLeft w:val="0"/>
              <w:marRight w:val="0"/>
              <w:marTop w:val="0"/>
              <w:marBottom w:val="0"/>
              <w:divBdr>
                <w:top w:val="none" w:sz="0" w:space="0" w:color="auto"/>
                <w:left w:val="none" w:sz="0" w:space="0" w:color="auto"/>
                <w:bottom w:val="none" w:sz="0" w:space="0" w:color="auto"/>
                <w:right w:val="none" w:sz="0" w:space="0" w:color="auto"/>
              </w:divBdr>
            </w:div>
            <w:div w:id="2101176544">
              <w:marLeft w:val="0"/>
              <w:marRight w:val="0"/>
              <w:marTop w:val="0"/>
              <w:marBottom w:val="0"/>
              <w:divBdr>
                <w:top w:val="none" w:sz="0" w:space="0" w:color="auto"/>
                <w:left w:val="none" w:sz="0" w:space="0" w:color="auto"/>
                <w:bottom w:val="none" w:sz="0" w:space="0" w:color="auto"/>
                <w:right w:val="none" w:sz="0" w:space="0" w:color="auto"/>
              </w:divBdr>
            </w:div>
            <w:div w:id="185293729">
              <w:marLeft w:val="0"/>
              <w:marRight w:val="0"/>
              <w:marTop w:val="0"/>
              <w:marBottom w:val="0"/>
              <w:divBdr>
                <w:top w:val="none" w:sz="0" w:space="0" w:color="auto"/>
                <w:left w:val="none" w:sz="0" w:space="0" w:color="auto"/>
                <w:bottom w:val="none" w:sz="0" w:space="0" w:color="auto"/>
                <w:right w:val="none" w:sz="0" w:space="0" w:color="auto"/>
              </w:divBdr>
            </w:div>
            <w:div w:id="1642424791">
              <w:marLeft w:val="0"/>
              <w:marRight w:val="0"/>
              <w:marTop w:val="0"/>
              <w:marBottom w:val="0"/>
              <w:divBdr>
                <w:top w:val="none" w:sz="0" w:space="0" w:color="auto"/>
                <w:left w:val="none" w:sz="0" w:space="0" w:color="auto"/>
                <w:bottom w:val="none" w:sz="0" w:space="0" w:color="auto"/>
                <w:right w:val="none" w:sz="0" w:space="0" w:color="auto"/>
              </w:divBdr>
            </w:div>
            <w:div w:id="177693353">
              <w:marLeft w:val="0"/>
              <w:marRight w:val="0"/>
              <w:marTop w:val="0"/>
              <w:marBottom w:val="0"/>
              <w:divBdr>
                <w:top w:val="none" w:sz="0" w:space="0" w:color="auto"/>
                <w:left w:val="none" w:sz="0" w:space="0" w:color="auto"/>
                <w:bottom w:val="none" w:sz="0" w:space="0" w:color="auto"/>
                <w:right w:val="none" w:sz="0" w:space="0" w:color="auto"/>
              </w:divBdr>
            </w:div>
            <w:div w:id="577402265">
              <w:marLeft w:val="0"/>
              <w:marRight w:val="0"/>
              <w:marTop w:val="0"/>
              <w:marBottom w:val="0"/>
              <w:divBdr>
                <w:top w:val="none" w:sz="0" w:space="0" w:color="auto"/>
                <w:left w:val="none" w:sz="0" w:space="0" w:color="auto"/>
                <w:bottom w:val="none" w:sz="0" w:space="0" w:color="auto"/>
                <w:right w:val="none" w:sz="0" w:space="0" w:color="auto"/>
              </w:divBdr>
            </w:div>
            <w:div w:id="705062107">
              <w:marLeft w:val="0"/>
              <w:marRight w:val="0"/>
              <w:marTop w:val="0"/>
              <w:marBottom w:val="0"/>
              <w:divBdr>
                <w:top w:val="none" w:sz="0" w:space="0" w:color="auto"/>
                <w:left w:val="none" w:sz="0" w:space="0" w:color="auto"/>
                <w:bottom w:val="none" w:sz="0" w:space="0" w:color="auto"/>
                <w:right w:val="none" w:sz="0" w:space="0" w:color="auto"/>
              </w:divBdr>
            </w:div>
            <w:div w:id="1017805468">
              <w:marLeft w:val="0"/>
              <w:marRight w:val="0"/>
              <w:marTop w:val="0"/>
              <w:marBottom w:val="0"/>
              <w:divBdr>
                <w:top w:val="none" w:sz="0" w:space="0" w:color="auto"/>
                <w:left w:val="none" w:sz="0" w:space="0" w:color="auto"/>
                <w:bottom w:val="none" w:sz="0" w:space="0" w:color="auto"/>
                <w:right w:val="none" w:sz="0" w:space="0" w:color="auto"/>
              </w:divBdr>
            </w:div>
            <w:div w:id="1678655023">
              <w:marLeft w:val="0"/>
              <w:marRight w:val="0"/>
              <w:marTop w:val="0"/>
              <w:marBottom w:val="0"/>
              <w:divBdr>
                <w:top w:val="none" w:sz="0" w:space="0" w:color="auto"/>
                <w:left w:val="none" w:sz="0" w:space="0" w:color="auto"/>
                <w:bottom w:val="none" w:sz="0" w:space="0" w:color="auto"/>
                <w:right w:val="none" w:sz="0" w:space="0" w:color="auto"/>
              </w:divBdr>
            </w:div>
            <w:div w:id="927926548">
              <w:marLeft w:val="0"/>
              <w:marRight w:val="0"/>
              <w:marTop w:val="0"/>
              <w:marBottom w:val="0"/>
              <w:divBdr>
                <w:top w:val="none" w:sz="0" w:space="0" w:color="auto"/>
                <w:left w:val="none" w:sz="0" w:space="0" w:color="auto"/>
                <w:bottom w:val="none" w:sz="0" w:space="0" w:color="auto"/>
                <w:right w:val="none" w:sz="0" w:space="0" w:color="auto"/>
              </w:divBdr>
            </w:div>
            <w:div w:id="1559704341">
              <w:marLeft w:val="0"/>
              <w:marRight w:val="0"/>
              <w:marTop w:val="0"/>
              <w:marBottom w:val="0"/>
              <w:divBdr>
                <w:top w:val="none" w:sz="0" w:space="0" w:color="auto"/>
                <w:left w:val="none" w:sz="0" w:space="0" w:color="auto"/>
                <w:bottom w:val="none" w:sz="0" w:space="0" w:color="auto"/>
                <w:right w:val="none" w:sz="0" w:space="0" w:color="auto"/>
              </w:divBdr>
            </w:div>
            <w:div w:id="1024865853">
              <w:marLeft w:val="0"/>
              <w:marRight w:val="0"/>
              <w:marTop w:val="0"/>
              <w:marBottom w:val="0"/>
              <w:divBdr>
                <w:top w:val="none" w:sz="0" w:space="0" w:color="auto"/>
                <w:left w:val="none" w:sz="0" w:space="0" w:color="auto"/>
                <w:bottom w:val="none" w:sz="0" w:space="0" w:color="auto"/>
                <w:right w:val="none" w:sz="0" w:space="0" w:color="auto"/>
              </w:divBdr>
            </w:div>
            <w:div w:id="1833249801">
              <w:marLeft w:val="0"/>
              <w:marRight w:val="0"/>
              <w:marTop w:val="0"/>
              <w:marBottom w:val="0"/>
              <w:divBdr>
                <w:top w:val="none" w:sz="0" w:space="0" w:color="auto"/>
                <w:left w:val="none" w:sz="0" w:space="0" w:color="auto"/>
                <w:bottom w:val="none" w:sz="0" w:space="0" w:color="auto"/>
                <w:right w:val="none" w:sz="0" w:space="0" w:color="auto"/>
              </w:divBdr>
            </w:div>
            <w:div w:id="1845821690">
              <w:marLeft w:val="0"/>
              <w:marRight w:val="0"/>
              <w:marTop w:val="0"/>
              <w:marBottom w:val="0"/>
              <w:divBdr>
                <w:top w:val="none" w:sz="0" w:space="0" w:color="auto"/>
                <w:left w:val="none" w:sz="0" w:space="0" w:color="auto"/>
                <w:bottom w:val="none" w:sz="0" w:space="0" w:color="auto"/>
                <w:right w:val="none" w:sz="0" w:space="0" w:color="auto"/>
              </w:divBdr>
            </w:div>
            <w:div w:id="1842118609">
              <w:marLeft w:val="0"/>
              <w:marRight w:val="0"/>
              <w:marTop w:val="0"/>
              <w:marBottom w:val="0"/>
              <w:divBdr>
                <w:top w:val="none" w:sz="0" w:space="0" w:color="auto"/>
                <w:left w:val="none" w:sz="0" w:space="0" w:color="auto"/>
                <w:bottom w:val="none" w:sz="0" w:space="0" w:color="auto"/>
                <w:right w:val="none" w:sz="0" w:space="0" w:color="auto"/>
              </w:divBdr>
            </w:div>
            <w:div w:id="323095106">
              <w:marLeft w:val="0"/>
              <w:marRight w:val="0"/>
              <w:marTop w:val="0"/>
              <w:marBottom w:val="0"/>
              <w:divBdr>
                <w:top w:val="none" w:sz="0" w:space="0" w:color="auto"/>
                <w:left w:val="none" w:sz="0" w:space="0" w:color="auto"/>
                <w:bottom w:val="none" w:sz="0" w:space="0" w:color="auto"/>
                <w:right w:val="none" w:sz="0" w:space="0" w:color="auto"/>
              </w:divBdr>
            </w:div>
            <w:div w:id="5183303">
              <w:marLeft w:val="0"/>
              <w:marRight w:val="0"/>
              <w:marTop w:val="0"/>
              <w:marBottom w:val="0"/>
              <w:divBdr>
                <w:top w:val="none" w:sz="0" w:space="0" w:color="auto"/>
                <w:left w:val="none" w:sz="0" w:space="0" w:color="auto"/>
                <w:bottom w:val="none" w:sz="0" w:space="0" w:color="auto"/>
                <w:right w:val="none" w:sz="0" w:space="0" w:color="auto"/>
              </w:divBdr>
            </w:div>
            <w:div w:id="424762637">
              <w:marLeft w:val="0"/>
              <w:marRight w:val="0"/>
              <w:marTop w:val="0"/>
              <w:marBottom w:val="0"/>
              <w:divBdr>
                <w:top w:val="none" w:sz="0" w:space="0" w:color="auto"/>
                <w:left w:val="none" w:sz="0" w:space="0" w:color="auto"/>
                <w:bottom w:val="none" w:sz="0" w:space="0" w:color="auto"/>
                <w:right w:val="none" w:sz="0" w:space="0" w:color="auto"/>
              </w:divBdr>
            </w:div>
            <w:div w:id="1534688422">
              <w:marLeft w:val="0"/>
              <w:marRight w:val="0"/>
              <w:marTop w:val="0"/>
              <w:marBottom w:val="0"/>
              <w:divBdr>
                <w:top w:val="none" w:sz="0" w:space="0" w:color="auto"/>
                <w:left w:val="none" w:sz="0" w:space="0" w:color="auto"/>
                <w:bottom w:val="none" w:sz="0" w:space="0" w:color="auto"/>
                <w:right w:val="none" w:sz="0" w:space="0" w:color="auto"/>
              </w:divBdr>
            </w:div>
            <w:div w:id="659700047">
              <w:marLeft w:val="0"/>
              <w:marRight w:val="0"/>
              <w:marTop w:val="0"/>
              <w:marBottom w:val="0"/>
              <w:divBdr>
                <w:top w:val="none" w:sz="0" w:space="0" w:color="auto"/>
                <w:left w:val="none" w:sz="0" w:space="0" w:color="auto"/>
                <w:bottom w:val="none" w:sz="0" w:space="0" w:color="auto"/>
                <w:right w:val="none" w:sz="0" w:space="0" w:color="auto"/>
              </w:divBdr>
            </w:div>
            <w:div w:id="362484198">
              <w:marLeft w:val="0"/>
              <w:marRight w:val="0"/>
              <w:marTop w:val="0"/>
              <w:marBottom w:val="0"/>
              <w:divBdr>
                <w:top w:val="none" w:sz="0" w:space="0" w:color="auto"/>
                <w:left w:val="none" w:sz="0" w:space="0" w:color="auto"/>
                <w:bottom w:val="none" w:sz="0" w:space="0" w:color="auto"/>
                <w:right w:val="none" w:sz="0" w:space="0" w:color="auto"/>
              </w:divBdr>
            </w:div>
            <w:div w:id="997804543">
              <w:marLeft w:val="0"/>
              <w:marRight w:val="0"/>
              <w:marTop w:val="0"/>
              <w:marBottom w:val="0"/>
              <w:divBdr>
                <w:top w:val="none" w:sz="0" w:space="0" w:color="auto"/>
                <w:left w:val="none" w:sz="0" w:space="0" w:color="auto"/>
                <w:bottom w:val="none" w:sz="0" w:space="0" w:color="auto"/>
                <w:right w:val="none" w:sz="0" w:space="0" w:color="auto"/>
              </w:divBdr>
            </w:div>
            <w:div w:id="1609855244">
              <w:marLeft w:val="0"/>
              <w:marRight w:val="0"/>
              <w:marTop w:val="0"/>
              <w:marBottom w:val="0"/>
              <w:divBdr>
                <w:top w:val="none" w:sz="0" w:space="0" w:color="auto"/>
                <w:left w:val="none" w:sz="0" w:space="0" w:color="auto"/>
                <w:bottom w:val="none" w:sz="0" w:space="0" w:color="auto"/>
                <w:right w:val="none" w:sz="0" w:space="0" w:color="auto"/>
              </w:divBdr>
            </w:div>
            <w:div w:id="2076275102">
              <w:marLeft w:val="0"/>
              <w:marRight w:val="0"/>
              <w:marTop w:val="0"/>
              <w:marBottom w:val="0"/>
              <w:divBdr>
                <w:top w:val="none" w:sz="0" w:space="0" w:color="auto"/>
                <w:left w:val="none" w:sz="0" w:space="0" w:color="auto"/>
                <w:bottom w:val="none" w:sz="0" w:space="0" w:color="auto"/>
                <w:right w:val="none" w:sz="0" w:space="0" w:color="auto"/>
              </w:divBdr>
            </w:div>
            <w:div w:id="1717855916">
              <w:marLeft w:val="0"/>
              <w:marRight w:val="0"/>
              <w:marTop w:val="0"/>
              <w:marBottom w:val="0"/>
              <w:divBdr>
                <w:top w:val="none" w:sz="0" w:space="0" w:color="auto"/>
                <w:left w:val="none" w:sz="0" w:space="0" w:color="auto"/>
                <w:bottom w:val="none" w:sz="0" w:space="0" w:color="auto"/>
                <w:right w:val="none" w:sz="0" w:space="0" w:color="auto"/>
              </w:divBdr>
            </w:div>
            <w:div w:id="1893031534">
              <w:marLeft w:val="0"/>
              <w:marRight w:val="0"/>
              <w:marTop w:val="0"/>
              <w:marBottom w:val="0"/>
              <w:divBdr>
                <w:top w:val="none" w:sz="0" w:space="0" w:color="auto"/>
                <w:left w:val="none" w:sz="0" w:space="0" w:color="auto"/>
                <w:bottom w:val="none" w:sz="0" w:space="0" w:color="auto"/>
                <w:right w:val="none" w:sz="0" w:space="0" w:color="auto"/>
              </w:divBdr>
            </w:div>
            <w:div w:id="964235740">
              <w:marLeft w:val="0"/>
              <w:marRight w:val="0"/>
              <w:marTop w:val="0"/>
              <w:marBottom w:val="0"/>
              <w:divBdr>
                <w:top w:val="none" w:sz="0" w:space="0" w:color="auto"/>
                <w:left w:val="none" w:sz="0" w:space="0" w:color="auto"/>
                <w:bottom w:val="none" w:sz="0" w:space="0" w:color="auto"/>
                <w:right w:val="none" w:sz="0" w:space="0" w:color="auto"/>
              </w:divBdr>
            </w:div>
            <w:div w:id="868373024">
              <w:marLeft w:val="0"/>
              <w:marRight w:val="0"/>
              <w:marTop w:val="0"/>
              <w:marBottom w:val="0"/>
              <w:divBdr>
                <w:top w:val="none" w:sz="0" w:space="0" w:color="auto"/>
                <w:left w:val="none" w:sz="0" w:space="0" w:color="auto"/>
                <w:bottom w:val="none" w:sz="0" w:space="0" w:color="auto"/>
                <w:right w:val="none" w:sz="0" w:space="0" w:color="auto"/>
              </w:divBdr>
            </w:div>
            <w:div w:id="796413222">
              <w:marLeft w:val="0"/>
              <w:marRight w:val="0"/>
              <w:marTop w:val="0"/>
              <w:marBottom w:val="0"/>
              <w:divBdr>
                <w:top w:val="none" w:sz="0" w:space="0" w:color="auto"/>
                <w:left w:val="none" w:sz="0" w:space="0" w:color="auto"/>
                <w:bottom w:val="none" w:sz="0" w:space="0" w:color="auto"/>
                <w:right w:val="none" w:sz="0" w:space="0" w:color="auto"/>
              </w:divBdr>
            </w:div>
            <w:div w:id="1556812985">
              <w:marLeft w:val="0"/>
              <w:marRight w:val="0"/>
              <w:marTop w:val="0"/>
              <w:marBottom w:val="0"/>
              <w:divBdr>
                <w:top w:val="none" w:sz="0" w:space="0" w:color="auto"/>
                <w:left w:val="none" w:sz="0" w:space="0" w:color="auto"/>
                <w:bottom w:val="none" w:sz="0" w:space="0" w:color="auto"/>
                <w:right w:val="none" w:sz="0" w:space="0" w:color="auto"/>
              </w:divBdr>
            </w:div>
            <w:div w:id="433985299">
              <w:marLeft w:val="0"/>
              <w:marRight w:val="0"/>
              <w:marTop w:val="0"/>
              <w:marBottom w:val="0"/>
              <w:divBdr>
                <w:top w:val="none" w:sz="0" w:space="0" w:color="auto"/>
                <w:left w:val="none" w:sz="0" w:space="0" w:color="auto"/>
                <w:bottom w:val="none" w:sz="0" w:space="0" w:color="auto"/>
                <w:right w:val="none" w:sz="0" w:space="0" w:color="auto"/>
              </w:divBdr>
            </w:div>
            <w:div w:id="1135560668">
              <w:marLeft w:val="0"/>
              <w:marRight w:val="0"/>
              <w:marTop w:val="0"/>
              <w:marBottom w:val="0"/>
              <w:divBdr>
                <w:top w:val="none" w:sz="0" w:space="0" w:color="auto"/>
                <w:left w:val="none" w:sz="0" w:space="0" w:color="auto"/>
                <w:bottom w:val="none" w:sz="0" w:space="0" w:color="auto"/>
                <w:right w:val="none" w:sz="0" w:space="0" w:color="auto"/>
              </w:divBdr>
            </w:div>
            <w:div w:id="1794714915">
              <w:marLeft w:val="0"/>
              <w:marRight w:val="0"/>
              <w:marTop w:val="0"/>
              <w:marBottom w:val="0"/>
              <w:divBdr>
                <w:top w:val="none" w:sz="0" w:space="0" w:color="auto"/>
                <w:left w:val="none" w:sz="0" w:space="0" w:color="auto"/>
                <w:bottom w:val="none" w:sz="0" w:space="0" w:color="auto"/>
                <w:right w:val="none" w:sz="0" w:space="0" w:color="auto"/>
              </w:divBdr>
            </w:div>
            <w:div w:id="779451843">
              <w:marLeft w:val="0"/>
              <w:marRight w:val="0"/>
              <w:marTop w:val="0"/>
              <w:marBottom w:val="0"/>
              <w:divBdr>
                <w:top w:val="none" w:sz="0" w:space="0" w:color="auto"/>
                <w:left w:val="none" w:sz="0" w:space="0" w:color="auto"/>
                <w:bottom w:val="none" w:sz="0" w:space="0" w:color="auto"/>
                <w:right w:val="none" w:sz="0" w:space="0" w:color="auto"/>
              </w:divBdr>
            </w:div>
            <w:div w:id="1508449075">
              <w:marLeft w:val="0"/>
              <w:marRight w:val="0"/>
              <w:marTop w:val="0"/>
              <w:marBottom w:val="0"/>
              <w:divBdr>
                <w:top w:val="none" w:sz="0" w:space="0" w:color="auto"/>
                <w:left w:val="none" w:sz="0" w:space="0" w:color="auto"/>
                <w:bottom w:val="none" w:sz="0" w:space="0" w:color="auto"/>
                <w:right w:val="none" w:sz="0" w:space="0" w:color="auto"/>
              </w:divBdr>
            </w:div>
            <w:div w:id="271517343">
              <w:marLeft w:val="0"/>
              <w:marRight w:val="0"/>
              <w:marTop w:val="0"/>
              <w:marBottom w:val="0"/>
              <w:divBdr>
                <w:top w:val="none" w:sz="0" w:space="0" w:color="auto"/>
                <w:left w:val="none" w:sz="0" w:space="0" w:color="auto"/>
                <w:bottom w:val="none" w:sz="0" w:space="0" w:color="auto"/>
                <w:right w:val="none" w:sz="0" w:space="0" w:color="auto"/>
              </w:divBdr>
            </w:div>
            <w:div w:id="72556361">
              <w:marLeft w:val="0"/>
              <w:marRight w:val="0"/>
              <w:marTop w:val="0"/>
              <w:marBottom w:val="0"/>
              <w:divBdr>
                <w:top w:val="none" w:sz="0" w:space="0" w:color="auto"/>
                <w:left w:val="none" w:sz="0" w:space="0" w:color="auto"/>
                <w:bottom w:val="none" w:sz="0" w:space="0" w:color="auto"/>
                <w:right w:val="none" w:sz="0" w:space="0" w:color="auto"/>
              </w:divBdr>
            </w:div>
            <w:div w:id="1356224042">
              <w:marLeft w:val="0"/>
              <w:marRight w:val="0"/>
              <w:marTop w:val="0"/>
              <w:marBottom w:val="0"/>
              <w:divBdr>
                <w:top w:val="none" w:sz="0" w:space="0" w:color="auto"/>
                <w:left w:val="none" w:sz="0" w:space="0" w:color="auto"/>
                <w:bottom w:val="none" w:sz="0" w:space="0" w:color="auto"/>
                <w:right w:val="none" w:sz="0" w:space="0" w:color="auto"/>
              </w:divBdr>
            </w:div>
            <w:div w:id="460542663">
              <w:marLeft w:val="0"/>
              <w:marRight w:val="0"/>
              <w:marTop w:val="0"/>
              <w:marBottom w:val="0"/>
              <w:divBdr>
                <w:top w:val="none" w:sz="0" w:space="0" w:color="auto"/>
                <w:left w:val="none" w:sz="0" w:space="0" w:color="auto"/>
                <w:bottom w:val="none" w:sz="0" w:space="0" w:color="auto"/>
                <w:right w:val="none" w:sz="0" w:space="0" w:color="auto"/>
              </w:divBdr>
            </w:div>
            <w:div w:id="1104114065">
              <w:marLeft w:val="0"/>
              <w:marRight w:val="0"/>
              <w:marTop w:val="0"/>
              <w:marBottom w:val="0"/>
              <w:divBdr>
                <w:top w:val="none" w:sz="0" w:space="0" w:color="auto"/>
                <w:left w:val="none" w:sz="0" w:space="0" w:color="auto"/>
                <w:bottom w:val="none" w:sz="0" w:space="0" w:color="auto"/>
                <w:right w:val="none" w:sz="0" w:space="0" w:color="auto"/>
              </w:divBdr>
            </w:div>
            <w:div w:id="1780292842">
              <w:marLeft w:val="0"/>
              <w:marRight w:val="0"/>
              <w:marTop w:val="0"/>
              <w:marBottom w:val="0"/>
              <w:divBdr>
                <w:top w:val="none" w:sz="0" w:space="0" w:color="auto"/>
                <w:left w:val="none" w:sz="0" w:space="0" w:color="auto"/>
                <w:bottom w:val="none" w:sz="0" w:space="0" w:color="auto"/>
                <w:right w:val="none" w:sz="0" w:space="0" w:color="auto"/>
              </w:divBdr>
            </w:div>
            <w:div w:id="1227573696">
              <w:marLeft w:val="0"/>
              <w:marRight w:val="0"/>
              <w:marTop w:val="0"/>
              <w:marBottom w:val="0"/>
              <w:divBdr>
                <w:top w:val="none" w:sz="0" w:space="0" w:color="auto"/>
                <w:left w:val="none" w:sz="0" w:space="0" w:color="auto"/>
                <w:bottom w:val="none" w:sz="0" w:space="0" w:color="auto"/>
                <w:right w:val="none" w:sz="0" w:space="0" w:color="auto"/>
              </w:divBdr>
            </w:div>
            <w:div w:id="1520656311">
              <w:marLeft w:val="0"/>
              <w:marRight w:val="0"/>
              <w:marTop w:val="0"/>
              <w:marBottom w:val="0"/>
              <w:divBdr>
                <w:top w:val="none" w:sz="0" w:space="0" w:color="auto"/>
                <w:left w:val="none" w:sz="0" w:space="0" w:color="auto"/>
                <w:bottom w:val="none" w:sz="0" w:space="0" w:color="auto"/>
                <w:right w:val="none" w:sz="0" w:space="0" w:color="auto"/>
              </w:divBdr>
            </w:div>
            <w:div w:id="625618466">
              <w:marLeft w:val="0"/>
              <w:marRight w:val="0"/>
              <w:marTop w:val="0"/>
              <w:marBottom w:val="0"/>
              <w:divBdr>
                <w:top w:val="none" w:sz="0" w:space="0" w:color="auto"/>
                <w:left w:val="none" w:sz="0" w:space="0" w:color="auto"/>
                <w:bottom w:val="none" w:sz="0" w:space="0" w:color="auto"/>
                <w:right w:val="none" w:sz="0" w:space="0" w:color="auto"/>
              </w:divBdr>
            </w:div>
            <w:div w:id="1553424858">
              <w:marLeft w:val="0"/>
              <w:marRight w:val="0"/>
              <w:marTop w:val="0"/>
              <w:marBottom w:val="0"/>
              <w:divBdr>
                <w:top w:val="none" w:sz="0" w:space="0" w:color="auto"/>
                <w:left w:val="none" w:sz="0" w:space="0" w:color="auto"/>
                <w:bottom w:val="none" w:sz="0" w:space="0" w:color="auto"/>
                <w:right w:val="none" w:sz="0" w:space="0" w:color="auto"/>
              </w:divBdr>
            </w:div>
            <w:div w:id="469828566">
              <w:marLeft w:val="0"/>
              <w:marRight w:val="0"/>
              <w:marTop w:val="0"/>
              <w:marBottom w:val="0"/>
              <w:divBdr>
                <w:top w:val="none" w:sz="0" w:space="0" w:color="auto"/>
                <w:left w:val="none" w:sz="0" w:space="0" w:color="auto"/>
                <w:bottom w:val="none" w:sz="0" w:space="0" w:color="auto"/>
                <w:right w:val="none" w:sz="0" w:space="0" w:color="auto"/>
              </w:divBdr>
            </w:div>
            <w:div w:id="732431182">
              <w:marLeft w:val="0"/>
              <w:marRight w:val="0"/>
              <w:marTop w:val="0"/>
              <w:marBottom w:val="0"/>
              <w:divBdr>
                <w:top w:val="none" w:sz="0" w:space="0" w:color="auto"/>
                <w:left w:val="none" w:sz="0" w:space="0" w:color="auto"/>
                <w:bottom w:val="none" w:sz="0" w:space="0" w:color="auto"/>
                <w:right w:val="none" w:sz="0" w:space="0" w:color="auto"/>
              </w:divBdr>
            </w:div>
            <w:div w:id="1099252764">
              <w:marLeft w:val="0"/>
              <w:marRight w:val="0"/>
              <w:marTop w:val="0"/>
              <w:marBottom w:val="0"/>
              <w:divBdr>
                <w:top w:val="none" w:sz="0" w:space="0" w:color="auto"/>
                <w:left w:val="none" w:sz="0" w:space="0" w:color="auto"/>
                <w:bottom w:val="none" w:sz="0" w:space="0" w:color="auto"/>
                <w:right w:val="none" w:sz="0" w:space="0" w:color="auto"/>
              </w:divBdr>
            </w:div>
            <w:div w:id="293566015">
              <w:marLeft w:val="0"/>
              <w:marRight w:val="0"/>
              <w:marTop w:val="0"/>
              <w:marBottom w:val="0"/>
              <w:divBdr>
                <w:top w:val="none" w:sz="0" w:space="0" w:color="auto"/>
                <w:left w:val="none" w:sz="0" w:space="0" w:color="auto"/>
                <w:bottom w:val="none" w:sz="0" w:space="0" w:color="auto"/>
                <w:right w:val="none" w:sz="0" w:space="0" w:color="auto"/>
              </w:divBdr>
            </w:div>
            <w:div w:id="2037342000">
              <w:marLeft w:val="0"/>
              <w:marRight w:val="0"/>
              <w:marTop w:val="0"/>
              <w:marBottom w:val="0"/>
              <w:divBdr>
                <w:top w:val="none" w:sz="0" w:space="0" w:color="auto"/>
                <w:left w:val="none" w:sz="0" w:space="0" w:color="auto"/>
                <w:bottom w:val="none" w:sz="0" w:space="0" w:color="auto"/>
                <w:right w:val="none" w:sz="0" w:space="0" w:color="auto"/>
              </w:divBdr>
            </w:div>
            <w:div w:id="1541749745">
              <w:marLeft w:val="0"/>
              <w:marRight w:val="0"/>
              <w:marTop w:val="0"/>
              <w:marBottom w:val="0"/>
              <w:divBdr>
                <w:top w:val="none" w:sz="0" w:space="0" w:color="auto"/>
                <w:left w:val="none" w:sz="0" w:space="0" w:color="auto"/>
                <w:bottom w:val="none" w:sz="0" w:space="0" w:color="auto"/>
                <w:right w:val="none" w:sz="0" w:space="0" w:color="auto"/>
              </w:divBdr>
            </w:div>
            <w:div w:id="465437722">
              <w:marLeft w:val="0"/>
              <w:marRight w:val="0"/>
              <w:marTop w:val="0"/>
              <w:marBottom w:val="0"/>
              <w:divBdr>
                <w:top w:val="none" w:sz="0" w:space="0" w:color="auto"/>
                <w:left w:val="none" w:sz="0" w:space="0" w:color="auto"/>
                <w:bottom w:val="none" w:sz="0" w:space="0" w:color="auto"/>
                <w:right w:val="none" w:sz="0" w:space="0" w:color="auto"/>
              </w:divBdr>
            </w:div>
            <w:div w:id="1792741481">
              <w:marLeft w:val="0"/>
              <w:marRight w:val="0"/>
              <w:marTop w:val="0"/>
              <w:marBottom w:val="0"/>
              <w:divBdr>
                <w:top w:val="none" w:sz="0" w:space="0" w:color="auto"/>
                <w:left w:val="none" w:sz="0" w:space="0" w:color="auto"/>
                <w:bottom w:val="none" w:sz="0" w:space="0" w:color="auto"/>
                <w:right w:val="none" w:sz="0" w:space="0" w:color="auto"/>
              </w:divBdr>
            </w:div>
            <w:div w:id="720985759">
              <w:marLeft w:val="0"/>
              <w:marRight w:val="0"/>
              <w:marTop w:val="0"/>
              <w:marBottom w:val="0"/>
              <w:divBdr>
                <w:top w:val="none" w:sz="0" w:space="0" w:color="auto"/>
                <w:left w:val="none" w:sz="0" w:space="0" w:color="auto"/>
                <w:bottom w:val="none" w:sz="0" w:space="0" w:color="auto"/>
                <w:right w:val="none" w:sz="0" w:space="0" w:color="auto"/>
              </w:divBdr>
            </w:div>
            <w:div w:id="584533700">
              <w:marLeft w:val="0"/>
              <w:marRight w:val="0"/>
              <w:marTop w:val="0"/>
              <w:marBottom w:val="0"/>
              <w:divBdr>
                <w:top w:val="none" w:sz="0" w:space="0" w:color="auto"/>
                <w:left w:val="none" w:sz="0" w:space="0" w:color="auto"/>
                <w:bottom w:val="none" w:sz="0" w:space="0" w:color="auto"/>
                <w:right w:val="none" w:sz="0" w:space="0" w:color="auto"/>
              </w:divBdr>
            </w:div>
            <w:div w:id="1852985355">
              <w:marLeft w:val="0"/>
              <w:marRight w:val="0"/>
              <w:marTop w:val="0"/>
              <w:marBottom w:val="0"/>
              <w:divBdr>
                <w:top w:val="none" w:sz="0" w:space="0" w:color="auto"/>
                <w:left w:val="none" w:sz="0" w:space="0" w:color="auto"/>
                <w:bottom w:val="none" w:sz="0" w:space="0" w:color="auto"/>
                <w:right w:val="none" w:sz="0" w:space="0" w:color="auto"/>
              </w:divBdr>
            </w:div>
            <w:div w:id="1706981234">
              <w:marLeft w:val="0"/>
              <w:marRight w:val="0"/>
              <w:marTop w:val="0"/>
              <w:marBottom w:val="0"/>
              <w:divBdr>
                <w:top w:val="none" w:sz="0" w:space="0" w:color="auto"/>
                <w:left w:val="none" w:sz="0" w:space="0" w:color="auto"/>
                <w:bottom w:val="none" w:sz="0" w:space="0" w:color="auto"/>
                <w:right w:val="none" w:sz="0" w:space="0" w:color="auto"/>
              </w:divBdr>
            </w:div>
            <w:div w:id="1817991564">
              <w:marLeft w:val="0"/>
              <w:marRight w:val="0"/>
              <w:marTop w:val="0"/>
              <w:marBottom w:val="0"/>
              <w:divBdr>
                <w:top w:val="none" w:sz="0" w:space="0" w:color="auto"/>
                <w:left w:val="none" w:sz="0" w:space="0" w:color="auto"/>
                <w:bottom w:val="none" w:sz="0" w:space="0" w:color="auto"/>
                <w:right w:val="none" w:sz="0" w:space="0" w:color="auto"/>
              </w:divBdr>
            </w:div>
            <w:div w:id="2142648894">
              <w:marLeft w:val="0"/>
              <w:marRight w:val="0"/>
              <w:marTop w:val="0"/>
              <w:marBottom w:val="0"/>
              <w:divBdr>
                <w:top w:val="none" w:sz="0" w:space="0" w:color="auto"/>
                <w:left w:val="none" w:sz="0" w:space="0" w:color="auto"/>
                <w:bottom w:val="none" w:sz="0" w:space="0" w:color="auto"/>
                <w:right w:val="none" w:sz="0" w:space="0" w:color="auto"/>
              </w:divBdr>
            </w:div>
            <w:div w:id="2009282114">
              <w:marLeft w:val="0"/>
              <w:marRight w:val="0"/>
              <w:marTop w:val="0"/>
              <w:marBottom w:val="0"/>
              <w:divBdr>
                <w:top w:val="none" w:sz="0" w:space="0" w:color="auto"/>
                <w:left w:val="none" w:sz="0" w:space="0" w:color="auto"/>
                <w:bottom w:val="none" w:sz="0" w:space="0" w:color="auto"/>
                <w:right w:val="none" w:sz="0" w:space="0" w:color="auto"/>
              </w:divBdr>
            </w:div>
            <w:div w:id="161287843">
              <w:marLeft w:val="0"/>
              <w:marRight w:val="0"/>
              <w:marTop w:val="0"/>
              <w:marBottom w:val="0"/>
              <w:divBdr>
                <w:top w:val="none" w:sz="0" w:space="0" w:color="auto"/>
                <w:left w:val="none" w:sz="0" w:space="0" w:color="auto"/>
                <w:bottom w:val="none" w:sz="0" w:space="0" w:color="auto"/>
                <w:right w:val="none" w:sz="0" w:space="0" w:color="auto"/>
              </w:divBdr>
            </w:div>
            <w:div w:id="527179731">
              <w:marLeft w:val="0"/>
              <w:marRight w:val="0"/>
              <w:marTop w:val="0"/>
              <w:marBottom w:val="0"/>
              <w:divBdr>
                <w:top w:val="none" w:sz="0" w:space="0" w:color="auto"/>
                <w:left w:val="none" w:sz="0" w:space="0" w:color="auto"/>
                <w:bottom w:val="none" w:sz="0" w:space="0" w:color="auto"/>
                <w:right w:val="none" w:sz="0" w:space="0" w:color="auto"/>
              </w:divBdr>
            </w:div>
            <w:div w:id="1856723271">
              <w:marLeft w:val="0"/>
              <w:marRight w:val="0"/>
              <w:marTop w:val="0"/>
              <w:marBottom w:val="0"/>
              <w:divBdr>
                <w:top w:val="none" w:sz="0" w:space="0" w:color="auto"/>
                <w:left w:val="none" w:sz="0" w:space="0" w:color="auto"/>
                <w:bottom w:val="none" w:sz="0" w:space="0" w:color="auto"/>
                <w:right w:val="none" w:sz="0" w:space="0" w:color="auto"/>
              </w:divBdr>
            </w:div>
            <w:div w:id="210458117">
              <w:marLeft w:val="0"/>
              <w:marRight w:val="0"/>
              <w:marTop w:val="0"/>
              <w:marBottom w:val="0"/>
              <w:divBdr>
                <w:top w:val="none" w:sz="0" w:space="0" w:color="auto"/>
                <w:left w:val="none" w:sz="0" w:space="0" w:color="auto"/>
                <w:bottom w:val="none" w:sz="0" w:space="0" w:color="auto"/>
                <w:right w:val="none" w:sz="0" w:space="0" w:color="auto"/>
              </w:divBdr>
            </w:div>
            <w:div w:id="434521655">
              <w:marLeft w:val="0"/>
              <w:marRight w:val="0"/>
              <w:marTop w:val="0"/>
              <w:marBottom w:val="0"/>
              <w:divBdr>
                <w:top w:val="none" w:sz="0" w:space="0" w:color="auto"/>
                <w:left w:val="none" w:sz="0" w:space="0" w:color="auto"/>
                <w:bottom w:val="none" w:sz="0" w:space="0" w:color="auto"/>
                <w:right w:val="none" w:sz="0" w:space="0" w:color="auto"/>
              </w:divBdr>
            </w:div>
            <w:div w:id="1399480141">
              <w:marLeft w:val="0"/>
              <w:marRight w:val="0"/>
              <w:marTop w:val="0"/>
              <w:marBottom w:val="0"/>
              <w:divBdr>
                <w:top w:val="none" w:sz="0" w:space="0" w:color="auto"/>
                <w:left w:val="none" w:sz="0" w:space="0" w:color="auto"/>
                <w:bottom w:val="none" w:sz="0" w:space="0" w:color="auto"/>
                <w:right w:val="none" w:sz="0" w:space="0" w:color="auto"/>
              </w:divBdr>
            </w:div>
            <w:div w:id="713163469">
              <w:marLeft w:val="0"/>
              <w:marRight w:val="0"/>
              <w:marTop w:val="0"/>
              <w:marBottom w:val="0"/>
              <w:divBdr>
                <w:top w:val="none" w:sz="0" w:space="0" w:color="auto"/>
                <w:left w:val="none" w:sz="0" w:space="0" w:color="auto"/>
                <w:bottom w:val="none" w:sz="0" w:space="0" w:color="auto"/>
                <w:right w:val="none" w:sz="0" w:space="0" w:color="auto"/>
              </w:divBdr>
            </w:div>
            <w:div w:id="1870221180">
              <w:marLeft w:val="0"/>
              <w:marRight w:val="0"/>
              <w:marTop w:val="0"/>
              <w:marBottom w:val="0"/>
              <w:divBdr>
                <w:top w:val="none" w:sz="0" w:space="0" w:color="auto"/>
                <w:left w:val="none" w:sz="0" w:space="0" w:color="auto"/>
                <w:bottom w:val="none" w:sz="0" w:space="0" w:color="auto"/>
                <w:right w:val="none" w:sz="0" w:space="0" w:color="auto"/>
              </w:divBdr>
            </w:div>
            <w:div w:id="1558932420">
              <w:marLeft w:val="0"/>
              <w:marRight w:val="0"/>
              <w:marTop w:val="0"/>
              <w:marBottom w:val="0"/>
              <w:divBdr>
                <w:top w:val="none" w:sz="0" w:space="0" w:color="auto"/>
                <w:left w:val="none" w:sz="0" w:space="0" w:color="auto"/>
                <w:bottom w:val="none" w:sz="0" w:space="0" w:color="auto"/>
                <w:right w:val="none" w:sz="0" w:space="0" w:color="auto"/>
              </w:divBdr>
            </w:div>
            <w:div w:id="1720937300">
              <w:marLeft w:val="0"/>
              <w:marRight w:val="0"/>
              <w:marTop w:val="0"/>
              <w:marBottom w:val="0"/>
              <w:divBdr>
                <w:top w:val="none" w:sz="0" w:space="0" w:color="auto"/>
                <w:left w:val="none" w:sz="0" w:space="0" w:color="auto"/>
                <w:bottom w:val="none" w:sz="0" w:space="0" w:color="auto"/>
                <w:right w:val="none" w:sz="0" w:space="0" w:color="auto"/>
              </w:divBdr>
            </w:div>
            <w:div w:id="484048898">
              <w:marLeft w:val="0"/>
              <w:marRight w:val="0"/>
              <w:marTop w:val="0"/>
              <w:marBottom w:val="0"/>
              <w:divBdr>
                <w:top w:val="none" w:sz="0" w:space="0" w:color="auto"/>
                <w:left w:val="none" w:sz="0" w:space="0" w:color="auto"/>
                <w:bottom w:val="none" w:sz="0" w:space="0" w:color="auto"/>
                <w:right w:val="none" w:sz="0" w:space="0" w:color="auto"/>
              </w:divBdr>
            </w:div>
            <w:div w:id="1653559227">
              <w:marLeft w:val="0"/>
              <w:marRight w:val="0"/>
              <w:marTop w:val="0"/>
              <w:marBottom w:val="0"/>
              <w:divBdr>
                <w:top w:val="none" w:sz="0" w:space="0" w:color="auto"/>
                <w:left w:val="none" w:sz="0" w:space="0" w:color="auto"/>
                <w:bottom w:val="none" w:sz="0" w:space="0" w:color="auto"/>
                <w:right w:val="none" w:sz="0" w:space="0" w:color="auto"/>
              </w:divBdr>
            </w:div>
            <w:div w:id="1508859566">
              <w:marLeft w:val="0"/>
              <w:marRight w:val="0"/>
              <w:marTop w:val="0"/>
              <w:marBottom w:val="0"/>
              <w:divBdr>
                <w:top w:val="none" w:sz="0" w:space="0" w:color="auto"/>
                <w:left w:val="none" w:sz="0" w:space="0" w:color="auto"/>
                <w:bottom w:val="none" w:sz="0" w:space="0" w:color="auto"/>
                <w:right w:val="none" w:sz="0" w:space="0" w:color="auto"/>
              </w:divBdr>
            </w:div>
            <w:div w:id="1304894823">
              <w:marLeft w:val="0"/>
              <w:marRight w:val="0"/>
              <w:marTop w:val="0"/>
              <w:marBottom w:val="0"/>
              <w:divBdr>
                <w:top w:val="none" w:sz="0" w:space="0" w:color="auto"/>
                <w:left w:val="none" w:sz="0" w:space="0" w:color="auto"/>
                <w:bottom w:val="none" w:sz="0" w:space="0" w:color="auto"/>
                <w:right w:val="none" w:sz="0" w:space="0" w:color="auto"/>
              </w:divBdr>
            </w:div>
            <w:div w:id="2015840042">
              <w:marLeft w:val="0"/>
              <w:marRight w:val="0"/>
              <w:marTop w:val="0"/>
              <w:marBottom w:val="0"/>
              <w:divBdr>
                <w:top w:val="none" w:sz="0" w:space="0" w:color="auto"/>
                <w:left w:val="none" w:sz="0" w:space="0" w:color="auto"/>
                <w:bottom w:val="none" w:sz="0" w:space="0" w:color="auto"/>
                <w:right w:val="none" w:sz="0" w:space="0" w:color="auto"/>
              </w:divBdr>
            </w:div>
            <w:div w:id="1181892986">
              <w:marLeft w:val="0"/>
              <w:marRight w:val="0"/>
              <w:marTop w:val="0"/>
              <w:marBottom w:val="0"/>
              <w:divBdr>
                <w:top w:val="none" w:sz="0" w:space="0" w:color="auto"/>
                <w:left w:val="none" w:sz="0" w:space="0" w:color="auto"/>
                <w:bottom w:val="none" w:sz="0" w:space="0" w:color="auto"/>
                <w:right w:val="none" w:sz="0" w:space="0" w:color="auto"/>
              </w:divBdr>
            </w:div>
            <w:div w:id="120149977">
              <w:marLeft w:val="0"/>
              <w:marRight w:val="0"/>
              <w:marTop w:val="0"/>
              <w:marBottom w:val="0"/>
              <w:divBdr>
                <w:top w:val="none" w:sz="0" w:space="0" w:color="auto"/>
                <w:left w:val="none" w:sz="0" w:space="0" w:color="auto"/>
                <w:bottom w:val="none" w:sz="0" w:space="0" w:color="auto"/>
                <w:right w:val="none" w:sz="0" w:space="0" w:color="auto"/>
              </w:divBdr>
            </w:div>
            <w:div w:id="1311246549">
              <w:marLeft w:val="0"/>
              <w:marRight w:val="0"/>
              <w:marTop w:val="0"/>
              <w:marBottom w:val="0"/>
              <w:divBdr>
                <w:top w:val="none" w:sz="0" w:space="0" w:color="auto"/>
                <w:left w:val="none" w:sz="0" w:space="0" w:color="auto"/>
                <w:bottom w:val="none" w:sz="0" w:space="0" w:color="auto"/>
                <w:right w:val="none" w:sz="0" w:space="0" w:color="auto"/>
              </w:divBdr>
            </w:div>
            <w:div w:id="1476800358">
              <w:marLeft w:val="0"/>
              <w:marRight w:val="0"/>
              <w:marTop w:val="0"/>
              <w:marBottom w:val="0"/>
              <w:divBdr>
                <w:top w:val="none" w:sz="0" w:space="0" w:color="auto"/>
                <w:left w:val="none" w:sz="0" w:space="0" w:color="auto"/>
                <w:bottom w:val="none" w:sz="0" w:space="0" w:color="auto"/>
                <w:right w:val="none" w:sz="0" w:space="0" w:color="auto"/>
              </w:divBdr>
            </w:div>
            <w:div w:id="1974740">
              <w:marLeft w:val="0"/>
              <w:marRight w:val="0"/>
              <w:marTop w:val="0"/>
              <w:marBottom w:val="0"/>
              <w:divBdr>
                <w:top w:val="none" w:sz="0" w:space="0" w:color="auto"/>
                <w:left w:val="none" w:sz="0" w:space="0" w:color="auto"/>
                <w:bottom w:val="none" w:sz="0" w:space="0" w:color="auto"/>
                <w:right w:val="none" w:sz="0" w:space="0" w:color="auto"/>
              </w:divBdr>
            </w:div>
            <w:div w:id="1488747706">
              <w:marLeft w:val="0"/>
              <w:marRight w:val="0"/>
              <w:marTop w:val="0"/>
              <w:marBottom w:val="0"/>
              <w:divBdr>
                <w:top w:val="none" w:sz="0" w:space="0" w:color="auto"/>
                <w:left w:val="none" w:sz="0" w:space="0" w:color="auto"/>
                <w:bottom w:val="none" w:sz="0" w:space="0" w:color="auto"/>
                <w:right w:val="none" w:sz="0" w:space="0" w:color="auto"/>
              </w:divBdr>
            </w:div>
            <w:div w:id="295375572">
              <w:marLeft w:val="0"/>
              <w:marRight w:val="0"/>
              <w:marTop w:val="0"/>
              <w:marBottom w:val="0"/>
              <w:divBdr>
                <w:top w:val="none" w:sz="0" w:space="0" w:color="auto"/>
                <w:left w:val="none" w:sz="0" w:space="0" w:color="auto"/>
                <w:bottom w:val="none" w:sz="0" w:space="0" w:color="auto"/>
                <w:right w:val="none" w:sz="0" w:space="0" w:color="auto"/>
              </w:divBdr>
            </w:div>
            <w:div w:id="1376200505">
              <w:marLeft w:val="0"/>
              <w:marRight w:val="0"/>
              <w:marTop w:val="0"/>
              <w:marBottom w:val="0"/>
              <w:divBdr>
                <w:top w:val="none" w:sz="0" w:space="0" w:color="auto"/>
                <w:left w:val="none" w:sz="0" w:space="0" w:color="auto"/>
                <w:bottom w:val="none" w:sz="0" w:space="0" w:color="auto"/>
                <w:right w:val="none" w:sz="0" w:space="0" w:color="auto"/>
              </w:divBdr>
            </w:div>
            <w:div w:id="1419331119">
              <w:marLeft w:val="0"/>
              <w:marRight w:val="0"/>
              <w:marTop w:val="0"/>
              <w:marBottom w:val="0"/>
              <w:divBdr>
                <w:top w:val="none" w:sz="0" w:space="0" w:color="auto"/>
                <w:left w:val="none" w:sz="0" w:space="0" w:color="auto"/>
                <w:bottom w:val="none" w:sz="0" w:space="0" w:color="auto"/>
                <w:right w:val="none" w:sz="0" w:space="0" w:color="auto"/>
              </w:divBdr>
            </w:div>
            <w:div w:id="495389010">
              <w:marLeft w:val="0"/>
              <w:marRight w:val="0"/>
              <w:marTop w:val="0"/>
              <w:marBottom w:val="0"/>
              <w:divBdr>
                <w:top w:val="none" w:sz="0" w:space="0" w:color="auto"/>
                <w:left w:val="none" w:sz="0" w:space="0" w:color="auto"/>
                <w:bottom w:val="none" w:sz="0" w:space="0" w:color="auto"/>
                <w:right w:val="none" w:sz="0" w:space="0" w:color="auto"/>
              </w:divBdr>
            </w:div>
            <w:div w:id="61656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6996">
      <w:bodyDiv w:val="1"/>
      <w:marLeft w:val="0"/>
      <w:marRight w:val="0"/>
      <w:marTop w:val="0"/>
      <w:marBottom w:val="0"/>
      <w:divBdr>
        <w:top w:val="none" w:sz="0" w:space="0" w:color="auto"/>
        <w:left w:val="none" w:sz="0" w:space="0" w:color="auto"/>
        <w:bottom w:val="none" w:sz="0" w:space="0" w:color="auto"/>
        <w:right w:val="none" w:sz="0" w:space="0" w:color="auto"/>
      </w:divBdr>
    </w:div>
    <w:div w:id="556866079">
      <w:bodyDiv w:val="1"/>
      <w:marLeft w:val="0"/>
      <w:marRight w:val="0"/>
      <w:marTop w:val="0"/>
      <w:marBottom w:val="0"/>
      <w:divBdr>
        <w:top w:val="none" w:sz="0" w:space="0" w:color="auto"/>
        <w:left w:val="none" w:sz="0" w:space="0" w:color="auto"/>
        <w:bottom w:val="none" w:sz="0" w:space="0" w:color="auto"/>
        <w:right w:val="none" w:sz="0" w:space="0" w:color="auto"/>
      </w:divBdr>
      <w:divsChild>
        <w:div w:id="738863154">
          <w:marLeft w:val="0"/>
          <w:marRight w:val="0"/>
          <w:marTop w:val="0"/>
          <w:marBottom w:val="0"/>
          <w:divBdr>
            <w:top w:val="none" w:sz="0" w:space="0" w:color="auto"/>
            <w:left w:val="none" w:sz="0" w:space="0" w:color="auto"/>
            <w:bottom w:val="none" w:sz="0" w:space="0" w:color="auto"/>
            <w:right w:val="none" w:sz="0" w:space="0" w:color="auto"/>
          </w:divBdr>
          <w:divsChild>
            <w:div w:id="1418330817">
              <w:marLeft w:val="0"/>
              <w:marRight w:val="0"/>
              <w:marTop w:val="0"/>
              <w:marBottom w:val="0"/>
              <w:divBdr>
                <w:top w:val="none" w:sz="0" w:space="0" w:color="auto"/>
                <w:left w:val="none" w:sz="0" w:space="0" w:color="auto"/>
                <w:bottom w:val="none" w:sz="0" w:space="0" w:color="auto"/>
                <w:right w:val="none" w:sz="0" w:space="0" w:color="auto"/>
              </w:divBdr>
            </w:div>
            <w:div w:id="654797349">
              <w:marLeft w:val="0"/>
              <w:marRight w:val="0"/>
              <w:marTop w:val="0"/>
              <w:marBottom w:val="0"/>
              <w:divBdr>
                <w:top w:val="none" w:sz="0" w:space="0" w:color="auto"/>
                <w:left w:val="none" w:sz="0" w:space="0" w:color="auto"/>
                <w:bottom w:val="none" w:sz="0" w:space="0" w:color="auto"/>
                <w:right w:val="none" w:sz="0" w:space="0" w:color="auto"/>
              </w:divBdr>
            </w:div>
            <w:div w:id="961152379">
              <w:marLeft w:val="0"/>
              <w:marRight w:val="0"/>
              <w:marTop w:val="0"/>
              <w:marBottom w:val="0"/>
              <w:divBdr>
                <w:top w:val="none" w:sz="0" w:space="0" w:color="auto"/>
                <w:left w:val="none" w:sz="0" w:space="0" w:color="auto"/>
                <w:bottom w:val="none" w:sz="0" w:space="0" w:color="auto"/>
                <w:right w:val="none" w:sz="0" w:space="0" w:color="auto"/>
              </w:divBdr>
            </w:div>
            <w:div w:id="932588005">
              <w:marLeft w:val="0"/>
              <w:marRight w:val="0"/>
              <w:marTop w:val="0"/>
              <w:marBottom w:val="0"/>
              <w:divBdr>
                <w:top w:val="none" w:sz="0" w:space="0" w:color="auto"/>
                <w:left w:val="none" w:sz="0" w:space="0" w:color="auto"/>
                <w:bottom w:val="none" w:sz="0" w:space="0" w:color="auto"/>
                <w:right w:val="none" w:sz="0" w:space="0" w:color="auto"/>
              </w:divBdr>
            </w:div>
            <w:div w:id="946733810">
              <w:marLeft w:val="0"/>
              <w:marRight w:val="0"/>
              <w:marTop w:val="0"/>
              <w:marBottom w:val="0"/>
              <w:divBdr>
                <w:top w:val="none" w:sz="0" w:space="0" w:color="auto"/>
                <w:left w:val="none" w:sz="0" w:space="0" w:color="auto"/>
                <w:bottom w:val="none" w:sz="0" w:space="0" w:color="auto"/>
                <w:right w:val="none" w:sz="0" w:space="0" w:color="auto"/>
              </w:divBdr>
            </w:div>
            <w:div w:id="9140098">
              <w:marLeft w:val="0"/>
              <w:marRight w:val="0"/>
              <w:marTop w:val="0"/>
              <w:marBottom w:val="0"/>
              <w:divBdr>
                <w:top w:val="none" w:sz="0" w:space="0" w:color="auto"/>
                <w:left w:val="none" w:sz="0" w:space="0" w:color="auto"/>
                <w:bottom w:val="none" w:sz="0" w:space="0" w:color="auto"/>
                <w:right w:val="none" w:sz="0" w:space="0" w:color="auto"/>
              </w:divBdr>
            </w:div>
            <w:div w:id="1397316154">
              <w:marLeft w:val="0"/>
              <w:marRight w:val="0"/>
              <w:marTop w:val="0"/>
              <w:marBottom w:val="0"/>
              <w:divBdr>
                <w:top w:val="none" w:sz="0" w:space="0" w:color="auto"/>
                <w:left w:val="none" w:sz="0" w:space="0" w:color="auto"/>
                <w:bottom w:val="none" w:sz="0" w:space="0" w:color="auto"/>
                <w:right w:val="none" w:sz="0" w:space="0" w:color="auto"/>
              </w:divBdr>
            </w:div>
            <w:div w:id="414133694">
              <w:marLeft w:val="0"/>
              <w:marRight w:val="0"/>
              <w:marTop w:val="0"/>
              <w:marBottom w:val="0"/>
              <w:divBdr>
                <w:top w:val="none" w:sz="0" w:space="0" w:color="auto"/>
                <w:left w:val="none" w:sz="0" w:space="0" w:color="auto"/>
                <w:bottom w:val="none" w:sz="0" w:space="0" w:color="auto"/>
                <w:right w:val="none" w:sz="0" w:space="0" w:color="auto"/>
              </w:divBdr>
            </w:div>
            <w:div w:id="1655991161">
              <w:marLeft w:val="0"/>
              <w:marRight w:val="0"/>
              <w:marTop w:val="0"/>
              <w:marBottom w:val="0"/>
              <w:divBdr>
                <w:top w:val="none" w:sz="0" w:space="0" w:color="auto"/>
                <w:left w:val="none" w:sz="0" w:space="0" w:color="auto"/>
                <w:bottom w:val="none" w:sz="0" w:space="0" w:color="auto"/>
                <w:right w:val="none" w:sz="0" w:space="0" w:color="auto"/>
              </w:divBdr>
            </w:div>
            <w:div w:id="797800163">
              <w:marLeft w:val="0"/>
              <w:marRight w:val="0"/>
              <w:marTop w:val="0"/>
              <w:marBottom w:val="0"/>
              <w:divBdr>
                <w:top w:val="none" w:sz="0" w:space="0" w:color="auto"/>
                <w:left w:val="none" w:sz="0" w:space="0" w:color="auto"/>
                <w:bottom w:val="none" w:sz="0" w:space="0" w:color="auto"/>
                <w:right w:val="none" w:sz="0" w:space="0" w:color="auto"/>
              </w:divBdr>
            </w:div>
            <w:div w:id="312948964">
              <w:marLeft w:val="0"/>
              <w:marRight w:val="0"/>
              <w:marTop w:val="0"/>
              <w:marBottom w:val="0"/>
              <w:divBdr>
                <w:top w:val="none" w:sz="0" w:space="0" w:color="auto"/>
                <w:left w:val="none" w:sz="0" w:space="0" w:color="auto"/>
                <w:bottom w:val="none" w:sz="0" w:space="0" w:color="auto"/>
                <w:right w:val="none" w:sz="0" w:space="0" w:color="auto"/>
              </w:divBdr>
            </w:div>
            <w:div w:id="684788386">
              <w:marLeft w:val="0"/>
              <w:marRight w:val="0"/>
              <w:marTop w:val="0"/>
              <w:marBottom w:val="0"/>
              <w:divBdr>
                <w:top w:val="none" w:sz="0" w:space="0" w:color="auto"/>
                <w:left w:val="none" w:sz="0" w:space="0" w:color="auto"/>
                <w:bottom w:val="none" w:sz="0" w:space="0" w:color="auto"/>
                <w:right w:val="none" w:sz="0" w:space="0" w:color="auto"/>
              </w:divBdr>
            </w:div>
            <w:div w:id="50429492">
              <w:marLeft w:val="0"/>
              <w:marRight w:val="0"/>
              <w:marTop w:val="0"/>
              <w:marBottom w:val="0"/>
              <w:divBdr>
                <w:top w:val="none" w:sz="0" w:space="0" w:color="auto"/>
                <w:left w:val="none" w:sz="0" w:space="0" w:color="auto"/>
                <w:bottom w:val="none" w:sz="0" w:space="0" w:color="auto"/>
                <w:right w:val="none" w:sz="0" w:space="0" w:color="auto"/>
              </w:divBdr>
            </w:div>
            <w:div w:id="1230534352">
              <w:marLeft w:val="0"/>
              <w:marRight w:val="0"/>
              <w:marTop w:val="0"/>
              <w:marBottom w:val="0"/>
              <w:divBdr>
                <w:top w:val="none" w:sz="0" w:space="0" w:color="auto"/>
                <w:left w:val="none" w:sz="0" w:space="0" w:color="auto"/>
                <w:bottom w:val="none" w:sz="0" w:space="0" w:color="auto"/>
                <w:right w:val="none" w:sz="0" w:space="0" w:color="auto"/>
              </w:divBdr>
            </w:div>
            <w:div w:id="624507954">
              <w:marLeft w:val="0"/>
              <w:marRight w:val="0"/>
              <w:marTop w:val="0"/>
              <w:marBottom w:val="0"/>
              <w:divBdr>
                <w:top w:val="none" w:sz="0" w:space="0" w:color="auto"/>
                <w:left w:val="none" w:sz="0" w:space="0" w:color="auto"/>
                <w:bottom w:val="none" w:sz="0" w:space="0" w:color="auto"/>
                <w:right w:val="none" w:sz="0" w:space="0" w:color="auto"/>
              </w:divBdr>
            </w:div>
            <w:div w:id="1407342568">
              <w:marLeft w:val="0"/>
              <w:marRight w:val="0"/>
              <w:marTop w:val="0"/>
              <w:marBottom w:val="0"/>
              <w:divBdr>
                <w:top w:val="none" w:sz="0" w:space="0" w:color="auto"/>
                <w:left w:val="none" w:sz="0" w:space="0" w:color="auto"/>
                <w:bottom w:val="none" w:sz="0" w:space="0" w:color="auto"/>
                <w:right w:val="none" w:sz="0" w:space="0" w:color="auto"/>
              </w:divBdr>
            </w:div>
            <w:div w:id="2033454115">
              <w:marLeft w:val="0"/>
              <w:marRight w:val="0"/>
              <w:marTop w:val="0"/>
              <w:marBottom w:val="0"/>
              <w:divBdr>
                <w:top w:val="none" w:sz="0" w:space="0" w:color="auto"/>
                <w:left w:val="none" w:sz="0" w:space="0" w:color="auto"/>
                <w:bottom w:val="none" w:sz="0" w:space="0" w:color="auto"/>
                <w:right w:val="none" w:sz="0" w:space="0" w:color="auto"/>
              </w:divBdr>
            </w:div>
            <w:div w:id="636374806">
              <w:marLeft w:val="0"/>
              <w:marRight w:val="0"/>
              <w:marTop w:val="0"/>
              <w:marBottom w:val="0"/>
              <w:divBdr>
                <w:top w:val="none" w:sz="0" w:space="0" w:color="auto"/>
                <w:left w:val="none" w:sz="0" w:space="0" w:color="auto"/>
                <w:bottom w:val="none" w:sz="0" w:space="0" w:color="auto"/>
                <w:right w:val="none" w:sz="0" w:space="0" w:color="auto"/>
              </w:divBdr>
            </w:div>
            <w:div w:id="238905762">
              <w:marLeft w:val="0"/>
              <w:marRight w:val="0"/>
              <w:marTop w:val="0"/>
              <w:marBottom w:val="0"/>
              <w:divBdr>
                <w:top w:val="none" w:sz="0" w:space="0" w:color="auto"/>
                <w:left w:val="none" w:sz="0" w:space="0" w:color="auto"/>
                <w:bottom w:val="none" w:sz="0" w:space="0" w:color="auto"/>
                <w:right w:val="none" w:sz="0" w:space="0" w:color="auto"/>
              </w:divBdr>
            </w:div>
            <w:div w:id="374430416">
              <w:marLeft w:val="0"/>
              <w:marRight w:val="0"/>
              <w:marTop w:val="0"/>
              <w:marBottom w:val="0"/>
              <w:divBdr>
                <w:top w:val="none" w:sz="0" w:space="0" w:color="auto"/>
                <w:left w:val="none" w:sz="0" w:space="0" w:color="auto"/>
                <w:bottom w:val="none" w:sz="0" w:space="0" w:color="auto"/>
                <w:right w:val="none" w:sz="0" w:space="0" w:color="auto"/>
              </w:divBdr>
            </w:div>
            <w:div w:id="2004508656">
              <w:marLeft w:val="0"/>
              <w:marRight w:val="0"/>
              <w:marTop w:val="0"/>
              <w:marBottom w:val="0"/>
              <w:divBdr>
                <w:top w:val="none" w:sz="0" w:space="0" w:color="auto"/>
                <w:left w:val="none" w:sz="0" w:space="0" w:color="auto"/>
                <w:bottom w:val="none" w:sz="0" w:space="0" w:color="auto"/>
                <w:right w:val="none" w:sz="0" w:space="0" w:color="auto"/>
              </w:divBdr>
            </w:div>
            <w:div w:id="470632243">
              <w:marLeft w:val="0"/>
              <w:marRight w:val="0"/>
              <w:marTop w:val="0"/>
              <w:marBottom w:val="0"/>
              <w:divBdr>
                <w:top w:val="none" w:sz="0" w:space="0" w:color="auto"/>
                <w:left w:val="none" w:sz="0" w:space="0" w:color="auto"/>
                <w:bottom w:val="none" w:sz="0" w:space="0" w:color="auto"/>
                <w:right w:val="none" w:sz="0" w:space="0" w:color="auto"/>
              </w:divBdr>
            </w:div>
            <w:div w:id="957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2195">
      <w:bodyDiv w:val="1"/>
      <w:marLeft w:val="0"/>
      <w:marRight w:val="0"/>
      <w:marTop w:val="0"/>
      <w:marBottom w:val="0"/>
      <w:divBdr>
        <w:top w:val="none" w:sz="0" w:space="0" w:color="auto"/>
        <w:left w:val="none" w:sz="0" w:space="0" w:color="auto"/>
        <w:bottom w:val="none" w:sz="0" w:space="0" w:color="auto"/>
        <w:right w:val="none" w:sz="0" w:space="0" w:color="auto"/>
      </w:divBdr>
      <w:divsChild>
        <w:div w:id="916674380">
          <w:marLeft w:val="0"/>
          <w:marRight w:val="0"/>
          <w:marTop w:val="0"/>
          <w:marBottom w:val="0"/>
          <w:divBdr>
            <w:top w:val="none" w:sz="0" w:space="0" w:color="auto"/>
            <w:left w:val="none" w:sz="0" w:space="0" w:color="auto"/>
            <w:bottom w:val="none" w:sz="0" w:space="0" w:color="auto"/>
            <w:right w:val="none" w:sz="0" w:space="0" w:color="auto"/>
          </w:divBdr>
          <w:divsChild>
            <w:div w:id="814569758">
              <w:marLeft w:val="0"/>
              <w:marRight w:val="0"/>
              <w:marTop w:val="0"/>
              <w:marBottom w:val="0"/>
              <w:divBdr>
                <w:top w:val="none" w:sz="0" w:space="0" w:color="auto"/>
                <w:left w:val="none" w:sz="0" w:space="0" w:color="auto"/>
                <w:bottom w:val="none" w:sz="0" w:space="0" w:color="auto"/>
                <w:right w:val="none" w:sz="0" w:space="0" w:color="auto"/>
              </w:divBdr>
            </w:div>
            <w:div w:id="1817185018">
              <w:marLeft w:val="0"/>
              <w:marRight w:val="0"/>
              <w:marTop w:val="0"/>
              <w:marBottom w:val="0"/>
              <w:divBdr>
                <w:top w:val="none" w:sz="0" w:space="0" w:color="auto"/>
                <w:left w:val="none" w:sz="0" w:space="0" w:color="auto"/>
                <w:bottom w:val="none" w:sz="0" w:space="0" w:color="auto"/>
                <w:right w:val="none" w:sz="0" w:space="0" w:color="auto"/>
              </w:divBdr>
            </w:div>
            <w:div w:id="510726303">
              <w:marLeft w:val="0"/>
              <w:marRight w:val="0"/>
              <w:marTop w:val="0"/>
              <w:marBottom w:val="0"/>
              <w:divBdr>
                <w:top w:val="none" w:sz="0" w:space="0" w:color="auto"/>
                <w:left w:val="none" w:sz="0" w:space="0" w:color="auto"/>
                <w:bottom w:val="none" w:sz="0" w:space="0" w:color="auto"/>
                <w:right w:val="none" w:sz="0" w:space="0" w:color="auto"/>
              </w:divBdr>
            </w:div>
            <w:div w:id="1028070756">
              <w:marLeft w:val="0"/>
              <w:marRight w:val="0"/>
              <w:marTop w:val="0"/>
              <w:marBottom w:val="0"/>
              <w:divBdr>
                <w:top w:val="none" w:sz="0" w:space="0" w:color="auto"/>
                <w:left w:val="none" w:sz="0" w:space="0" w:color="auto"/>
                <w:bottom w:val="none" w:sz="0" w:space="0" w:color="auto"/>
                <w:right w:val="none" w:sz="0" w:space="0" w:color="auto"/>
              </w:divBdr>
            </w:div>
            <w:div w:id="73432470">
              <w:marLeft w:val="0"/>
              <w:marRight w:val="0"/>
              <w:marTop w:val="0"/>
              <w:marBottom w:val="0"/>
              <w:divBdr>
                <w:top w:val="none" w:sz="0" w:space="0" w:color="auto"/>
                <w:left w:val="none" w:sz="0" w:space="0" w:color="auto"/>
                <w:bottom w:val="none" w:sz="0" w:space="0" w:color="auto"/>
                <w:right w:val="none" w:sz="0" w:space="0" w:color="auto"/>
              </w:divBdr>
            </w:div>
            <w:div w:id="135606487">
              <w:marLeft w:val="0"/>
              <w:marRight w:val="0"/>
              <w:marTop w:val="0"/>
              <w:marBottom w:val="0"/>
              <w:divBdr>
                <w:top w:val="none" w:sz="0" w:space="0" w:color="auto"/>
                <w:left w:val="none" w:sz="0" w:space="0" w:color="auto"/>
                <w:bottom w:val="none" w:sz="0" w:space="0" w:color="auto"/>
                <w:right w:val="none" w:sz="0" w:space="0" w:color="auto"/>
              </w:divBdr>
            </w:div>
            <w:div w:id="879240456">
              <w:marLeft w:val="0"/>
              <w:marRight w:val="0"/>
              <w:marTop w:val="0"/>
              <w:marBottom w:val="0"/>
              <w:divBdr>
                <w:top w:val="none" w:sz="0" w:space="0" w:color="auto"/>
                <w:left w:val="none" w:sz="0" w:space="0" w:color="auto"/>
                <w:bottom w:val="none" w:sz="0" w:space="0" w:color="auto"/>
                <w:right w:val="none" w:sz="0" w:space="0" w:color="auto"/>
              </w:divBdr>
            </w:div>
            <w:div w:id="809981930">
              <w:marLeft w:val="0"/>
              <w:marRight w:val="0"/>
              <w:marTop w:val="0"/>
              <w:marBottom w:val="0"/>
              <w:divBdr>
                <w:top w:val="none" w:sz="0" w:space="0" w:color="auto"/>
                <w:left w:val="none" w:sz="0" w:space="0" w:color="auto"/>
                <w:bottom w:val="none" w:sz="0" w:space="0" w:color="auto"/>
                <w:right w:val="none" w:sz="0" w:space="0" w:color="auto"/>
              </w:divBdr>
            </w:div>
            <w:div w:id="1308246524">
              <w:marLeft w:val="0"/>
              <w:marRight w:val="0"/>
              <w:marTop w:val="0"/>
              <w:marBottom w:val="0"/>
              <w:divBdr>
                <w:top w:val="none" w:sz="0" w:space="0" w:color="auto"/>
                <w:left w:val="none" w:sz="0" w:space="0" w:color="auto"/>
                <w:bottom w:val="none" w:sz="0" w:space="0" w:color="auto"/>
                <w:right w:val="none" w:sz="0" w:space="0" w:color="auto"/>
              </w:divBdr>
            </w:div>
            <w:div w:id="100296157">
              <w:marLeft w:val="0"/>
              <w:marRight w:val="0"/>
              <w:marTop w:val="0"/>
              <w:marBottom w:val="0"/>
              <w:divBdr>
                <w:top w:val="none" w:sz="0" w:space="0" w:color="auto"/>
                <w:left w:val="none" w:sz="0" w:space="0" w:color="auto"/>
                <w:bottom w:val="none" w:sz="0" w:space="0" w:color="auto"/>
                <w:right w:val="none" w:sz="0" w:space="0" w:color="auto"/>
              </w:divBdr>
            </w:div>
            <w:div w:id="1870021642">
              <w:marLeft w:val="0"/>
              <w:marRight w:val="0"/>
              <w:marTop w:val="0"/>
              <w:marBottom w:val="0"/>
              <w:divBdr>
                <w:top w:val="none" w:sz="0" w:space="0" w:color="auto"/>
                <w:left w:val="none" w:sz="0" w:space="0" w:color="auto"/>
                <w:bottom w:val="none" w:sz="0" w:space="0" w:color="auto"/>
                <w:right w:val="none" w:sz="0" w:space="0" w:color="auto"/>
              </w:divBdr>
            </w:div>
            <w:div w:id="1141114182">
              <w:marLeft w:val="0"/>
              <w:marRight w:val="0"/>
              <w:marTop w:val="0"/>
              <w:marBottom w:val="0"/>
              <w:divBdr>
                <w:top w:val="none" w:sz="0" w:space="0" w:color="auto"/>
                <w:left w:val="none" w:sz="0" w:space="0" w:color="auto"/>
                <w:bottom w:val="none" w:sz="0" w:space="0" w:color="auto"/>
                <w:right w:val="none" w:sz="0" w:space="0" w:color="auto"/>
              </w:divBdr>
            </w:div>
            <w:div w:id="1777169553">
              <w:marLeft w:val="0"/>
              <w:marRight w:val="0"/>
              <w:marTop w:val="0"/>
              <w:marBottom w:val="0"/>
              <w:divBdr>
                <w:top w:val="none" w:sz="0" w:space="0" w:color="auto"/>
                <w:left w:val="none" w:sz="0" w:space="0" w:color="auto"/>
                <w:bottom w:val="none" w:sz="0" w:space="0" w:color="auto"/>
                <w:right w:val="none" w:sz="0" w:space="0" w:color="auto"/>
              </w:divBdr>
            </w:div>
            <w:div w:id="165676672">
              <w:marLeft w:val="0"/>
              <w:marRight w:val="0"/>
              <w:marTop w:val="0"/>
              <w:marBottom w:val="0"/>
              <w:divBdr>
                <w:top w:val="none" w:sz="0" w:space="0" w:color="auto"/>
                <w:left w:val="none" w:sz="0" w:space="0" w:color="auto"/>
                <w:bottom w:val="none" w:sz="0" w:space="0" w:color="auto"/>
                <w:right w:val="none" w:sz="0" w:space="0" w:color="auto"/>
              </w:divBdr>
            </w:div>
            <w:div w:id="1941596549">
              <w:marLeft w:val="0"/>
              <w:marRight w:val="0"/>
              <w:marTop w:val="0"/>
              <w:marBottom w:val="0"/>
              <w:divBdr>
                <w:top w:val="none" w:sz="0" w:space="0" w:color="auto"/>
                <w:left w:val="none" w:sz="0" w:space="0" w:color="auto"/>
                <w:bottom w:val="none" w:sz="0" w:space="0" w:color="auto"/>
                <w:right w:val="none" w:sz="0" w:space="0" w:color="auto"/>
              </w:divBdr>
            </w:div>
            <w:div w:id="901597735">
              <w:marLeft w:val="0"/>
              <w:marRight w:val="0"/>
              <w:marTop w:val="0"/>
              <w:marBottom w:val="0"/>
              <w:divBdr>
                <w:top w:val="none" w:sz="0" w:space="0" w:color="auto"/>
                <w:left w:val="none" w:sz="0" w:space="0" w:color="auto"/>
                <w:bottom w:val="none" w:sz="0" w:space="0" w:color="auto"/>
                <w:right w:val="none" w:sz="0" w:space="0" w:color="auto"/>
              </w:divBdr>
            </w:div>
            <w:div w:id="1220629222">
              <w:marLeft w:val="0"/>
              <w:marRight w:val="0"/>
              <w:marTop w:val="0"/>
              <w:marBottom w:val="0"/>
              <w:divBdr>
                <w:top w:val="none" w:sz="0" w:space="0" w:color="auto"/>
                <w:left w:val="none" w:sz="0" w:space="0" w:color="auto"/>
                <w:bottom w:val="none" w:sz="0" w:space="0" w:color="auto"/>
                <w:right w:val="none" w:sz="0" w:space="0" w:color="auto"/>
              </w:divBdr>
            </w:div>
            <w:div w:id="1332373315">
              <w:marLeft w:val="0"/>
              <w:marRight w:val="0"/>
              <w:marTop w:val="0"/>
              <w:marBottom w:val="0"/>
              <w:divBdr>
                <w:top w:val="none" w:sz="0" w:space="0" w:color="auto"/>
                <w:left w:val="none" w:sz="0" w:space="0" w:color="auto"/>
                <w:bottom w:val="none" w:sz="0" w:space="0" w:color="auto"/>
                <w:right w:val="none" w:sz="0" w:space="0" w:color="auto"/>
              </w:divBdr>
            </w:div>
            <w:div w:id="653265863">
              <w:marLeft w:val="0"/>
              <w:marRight w:val="0"/>
              <w:marTop w:val="0"/>
              <w:marBottom w:val="0"/>
              <w:divBdr>
                <w:top w:val="none" w:sz="0" w:space="0" w:color="auto"/>
                <w:left w:val="none" w:sz="0" w:space="0" w:color="auto"/>
                <w:bottom w:val="none" w:sz="0" w:space="0" w:color="auto"/>
                <w:right w:val="none" w:sz="0" w:space="0" w:color="auto"/>
              </w:divBdr>
            </w:div>
            <w:div w:id="1630432892">
              <w:marLeft w:val="0"/>
              <w:marRight w:val="0"/>
              <w:marTop w:val="0"/>
              <w:marBottom w:val="0"/>
              <w:divBdr>
                <w:top w:val="none" w:sz="0" w:space="0" w:color="auto"/>
                <w:left w:val="none" w:sz="0" w:space="0" w:color="auto"/>
                <w:bottom w:val="none" w:sz="0" w:space="0" w:color="auto"/>
                <w:right w:val="none" w:sz="0" w:space="0" w:color="auto"/>
              </w:divBdr>
            </w:div>
            <w:div w:id="974027691">
              <w:marLeft w:val="0"/>
              <w:marRight w:val="0"/>
              <w:marTop w:val="0"/>
              <w:marBottom w:val="0"/>
              <w:divBdr>
                <w:top w:val="none" w:sz="0" w:space="0" w:color="auto"/>
                <w:left w:val="none" w:sz="0" w:space="0" w:color="auto"/>
                <w:bottom w:val="none" w:sz="0" w:space="0" w:color="auto"/>
                <w:right w:val="none" w:sz="0" w:space="0" w:color="auto"/>
              </w:divBdr>
            </w:div>
            <w:div w:id="1842155372">
              <w:marLeft w:val="0"/>
              <w:marRight w:val="0"/>
              <w:marTop w:val="0"/>
              <w:marBottom w:val="0"/>
              <w:divBdr>
                <w:top w:val="none" w:sz="0" w:space="0" w:color="auto"/>
                <w:left w:val="none" w:sz="0" w:space="0" w:color="auto"/>
                <w:bottom w:val="none" w:sz="0" w:space="0" w:color="auto"/>
                <w:right w:val="none" w:sz="0" w:space="0" w:color="auto"/>
              </w:divBdr>
            </w:div>
            <w:div w:id="847138650">
              <w:marLeft w:val="0"/>
              <w:marRight w:val="0"/>
              <w:marTop w:val="0"/>
              <w:marBottom w:val="0"/>
              <w:divBdr>
                <w:top w:val="none" w:sz="0" w:space="0" w:color="auto"/>
                <w:left w:val="none" w:sz="0" w:space="0" w:color="auto"/>
                <w:bottom w:val="none" w:sz="0" w:space="0" w:color="auto"/>
                <w:right w:val="none" w:sz="0" w:space="0" w:color="auto"/>
              </w:divBdr>
            </w:div>
            <w:div w:id="1392075327">
              <w:marLeft w:val="0"/>
              <w:marRight w:val="0"/>
              <w:marTop w:val="0"/>
              <w:marBottom w:val="0"/>
              <w:divBdr>
                <w:top w:val="none" w:sz="0" w:space="0" w:color="auto"/>
                <w:left w:val="none" w:sz="0" w:space="0" w:color="auto"/>
                <w:bottom w:val="none" w:sz="0" w:space="0" w:color="auto"/>
                <w:right w:val="none" w:sz="0" w:space="0" w:color="auto"/>
              </w:divBdr>
            </w:div>
            <w:div w:id="574630942">
              <w:marLeft w:val="0"/>
              <w:marRight w:val="0"/>
              <w:marTop w:val="0"/>
              <w:marBottom w:val="0"/>
              <w:divBdr>
                <w:top w:val="none" w:sz="0" w:space="0" w:color="auto"/>
                <w:left w:val="none" w:sz="0" w:space="0" w:color="auto"/>
                <w:bottom w:val="none" w:sz="0" w:space="0" w:color="auto"/>
                <w:right w:val="none" w:sz="0" w:space="0" w:color="auto"/>
              </w:divBdr>
            </w:div>
            <w:div w:id="59988325">
              <w:marLeft w:val="0"/>
              <w:marRight w:val="0"/>
              <w:marTop w:val="0"/>
              <w:marBottom w:val="0"/>
              <w:divBdr>
                <w:top w:val="none" w:sz="0" w:space="0" w:color="auto"/>
                <w:left w:val="none" w:sz="0" w:space="0" w:color="auto"/>
                <w:bottom w:val="none" w:sz="0" w:space="0" w:color="auto"/>
                <w:right w:val="none" w:sz="0" w:space="0" w:color="auto"/>
              </w:divBdr>
            </w:div>
            <w:div w:id="319427911">
              <w:marLeft w:val="0"/>
              <w:marRight w:val="0"/>
              <w:marTop w:val="0"/>
              <w:marBottom w:val="0"/>
              <w:divBdr>
                <w:top w:val="none" w:sz="0" w:space="0" w:color="auto"/>
                <w:left w:val="none" w:sz="0" w:space="0" w:color="auto"/>
                <w:bottom w:val="none" w:sz="0" w:space="0" w:color="auto"/>
                <w:right w:val="none" w:sz="0" w:space="0" w:color="auto"/>
              </w:divBdr>
            </w:div>
            <w:div w:id="1643804447">
              <w:marLeft w:val="0"/>
              <w:marRight w:val="0"/>
              <w:marTop w:val="0"/>
              <w:marBottom w:val="0"/>
              <w:divBdr>
                <w:top w:val="none" w:sz="0" w:space="0" w:color="auto"/>
                <w:left w:val="none" w:sz="0" w:space="0" w:color="auto"/>
                <w:bottom w:val="none" w:sz="0" w:space="0" w:color="auto"/>
                <w:right w:val="none" w:sz="0" w:space="0" w:color="auto"/>
              </w:divBdr>
            </w:div>
            <w:div w:id="345135815">
              <w:marLeft w:val="0"/>
              <w:marRight w:val="0"/>
              <w:marTop w:val="0"/>
              <w:marBottom w:val="0"/>
              <w:divBdr>
                <w:top w:val="none" w:sz="0" w:space="0" w:color="auto"/>
                <w:left w:val="none" w:sz="0" w:space="0" w:color="auto"/>
                <w:bottom w:val="none" w:sz="0" w:space="0" w:color="auto"/>
                <w:right w:val="none" w:sz="0" w:space="0" w:color="auto"/>
              </w:divBdr>
            </w:div>
            <w:div w:id="607394878">
              <w:marLeft w:val="0"/>
              <w:marRight w:val="0"/>
              <w:marTop w:val="0"/>
              <w:marBottom w:val="0"/>
              <w:divBdr>
                <w:top w:val="none" w:sz="0" w:space="0" w:color="auto"/>
                <w:left w:val="none" w:sz="0" w:space="0" w:color="auto"/>
                <w:bottom w:val="none" w:sz="0" w:space="0" w:color="auto"/>
                <w:right w:val="none" w:sz="0" w:space="0" w:color="auto"/>
              </w:divBdr>
            </w:div>
            <w:div w:id="331182956">
              <w:marLeft w:val="0"/>
              <w:marRight w:val="0"/>
              <w:marTop w:val="0"/>
              <w:marBottom w:val="0"/>
              <w:divBdr>
                <w:top w:val="none" w:sz="0" w:space="0" w:color="auto"/>
                <w:left w:val="none" w:sz="0" w:space="0" w:color="auto"/>
                <w:bottom w:val="none" w:sz="0" w:space="0" w:color="auto"/>
                <w:right w:val="none" w:sz="0" w:space="0" w:color="auto"/>
              </w:divBdr>
            </w:div>
            <w:div w:id="228662011">
              <w:marLeft w:val="0"/>
              <w:marRight w:val="0"/>
              <w:marTop w:val="0"/>
              <w:marBottom w:val="0"/>
              <w:divBdr>
                <w:top w:val="none" w:sz="0" w:space="0" w:color="auto"/>
                <w:left w:val="none" w:sz="0" w:space="0" w:color="auto"/>
                <w:bottom w:val="none" w:sz="0" w:space="0" w:color="auto"/>
                <w:right w:val="none" w:sz="0" w:space="0" w:color="auto"/>
              </w:divBdr>
            </w:div>
            <w:div w:id="734663551">
              <w:marLeft w:val="0"/>
              <w:marRight w:val="0"/>
              <w:marTop w:val="0"/>
              <w:marBottom w:val="0"/>
              <w:divBdr>
                <w:top w:val="none" w:sz="0" w:space="0" w:color="auto"/>
                <w:left w:val="none" w:sz="0" w:space="0" w:color="auto"/>
                <w:bottom w:val="none" w:sz="0" w:space="0" w:color="auto"/>
                <w:right w:val="none" w:sz="0" w:space="0" w:color="auto"/>
              </w:divBdr>
            </w:div>
            <w:div w:id="99568129">
              <w:marLeft w:val="0"/>
              <w:marRight w:val="0"/>
              <w:marTop w:val="0"/>
              <w:marBottom w:val="0"/>
              <w:divBdr>
                <w:top w:val="none" w:sz="0" w:space="0" w:color="auto"/>
                <w:left w:val="none" w:sz="0" w:space="0" w:color="auto"/>
                <w:bottom w:val="none" w:sz="0" w:space="0" w:color="auto"/>
                <w:right w:val="none" w:sz="0" w:space="0" w:color="auto"/>
              </w:divBdr>
            </w:div>
            <w:div w:id="919826784">
              <w:marLeft w:val="0"/>
              <w:marRight w:val="0"/>
              <w:marTop w:val="0"/>
              <w:marBottom w:val="0"/>
              <w:divBdr>
                <w:top w:val="none" w:sz="0" w:space="0" w:color="auto"/>
                <w:left w:val="none" w:sz="0" w:space="0" w:color="auto"/>
                <w:bottom w:val="none" w:sz="0" w:space="0" w:color="auto"/>
                <w:right w:val="none" w:sz="0" w:space="0" w:color="auto"/>
              </w:divBdr>
            </w:div>
            <w:div w:id="577178966">
              <w:marLeft w:val="0"/>
              <w:marRight w:val="0"/>
              <w:marTop w:val="0"/>
              <w:marBottom w:val="0"/>
              <w:divBdr>
                <w:top w:val="none" w:sz="0" w:space="0" w:color="auto"/>
                <w:left w:val="none" w:sz="0" w:space="0" w:color="auto"/>
                <w:bottom w:val="none" w:sz="0" w:space="0" w:color="auto"/>
                <w:right w:val="none" w:sz="0" w:space="0" w:color="auto"/>
              </w:divBdr>
            </w:div>
            <w:div w:id="874464909">
              <w:marLeft w:val="0"/>
              <w:marRight w:val="0"/>
              <w:marTop w:val="0"/>
              <w:marBottom w:val="0"/>
              <w:divBdr>
                <w:top w:val="none" w:sz="0" w:space="0" w:color="auto"/>
                <w:left w:val="none" w:sz="0" w:space="0" w:color="auto"/>
                <w:bottom w:val="none" w:sz="0" w:space="0" w:color="auto"/>
                <w:right w:val="none" w:sz="0" w:space="0" w:color="auto"/>
              </w:divBdr>
            </w:div>
            <w:div w:id="519783792">
              <w:marLeft w:val="0"/>
              <w:marRight w:val="0"/>
              <w:marTop w:val="0"/>
              <w:marBottom w:val="0"/>
              <w:divBdr>
                <w:top w:val="none" w:sz="0" w:space="0" w:color="auto"/>
                <w:left w:val="none" w:sz="0" w:space="0" w:color="auto"/>
                <w:bottom w:val="none" w:sz="0" w:space="0" w:color="auto"/>
                <w:right w:val="none" w:sz="0" w:space="0" w:color="auto"/>
              </w:divBdr>
            </w:div>
            <w:div w:id="1685979381">
              <w:marLeft w:val="0"/>
              <w:marRight w:val="0"/>
              <w:marTop w:val="0"/>
              <w:marBottom w:val="0"/>
              <w:divBdr>
                <w:top w:val="none" w:sz="0" w:space="0" w:color="auto"/>
                <w:left w:val="none" w:sz="0" w:space="0" w:color="auto"/>
                <w:bottom w:val="none" w:sz="0" w:space="0" w:color="auto"/>
                <w:right w:val="none" w:sz="0" w:space="0" w:color="auto"/>
              </w:divBdr>
            </w:div>
            <w:div w:id="1046442509">
              <w:marLeft w:val="0"/>
              <w:marRight w:val="0"/>
              <w:marTop w:val="0"/>
              <w:marBottom w:val="0"/>
              <w:divBdr>
                <w:top w:val="none" w:sz="0" w:space="0" w:color="auto"/>
                <w:left w:val="none" w:sz="0" w:space="0" w:color="auto"/>
                <w:bottom w:val="none" w:sz="0" w:space="0" w:color="auto"/>
                <w:right w:val="none" w:sz="0" w:space="0" w:color="auto"/>
              </w:divBdr>
            </w:div>
            <w:div w:id="91364405">
              <w:marLeft w:val="0"/>
              <w:marRight w:val="0"/>
              <w:marTop w:val="0"/>
              <w:marBottom w:val="0"/>
              <w:divBdr>
                <w:top w:val="none" w:sz="0" w:space="0" w:color="auto"/>
                <w:left w:val="none" w:sz="0" w:space="0" w:color="auto"/>
                <w:bottom w:val="none" w:sz="0" w:space="0" w:color="auto"/>
                <w:right w:val="none" w:sz="0" w:space="0" w:color="auto"/>
              </w:divBdr>
            </w:div>
            <w:div w:id="575480586">
              <w:marLeft w:val="0"/>
              <w:marRight w:val="0"/>
              <w:marTop w:val="0"/>
              <w:marBottom w:val="0"/>
              <w:divBdr>
                <w:top w:val="none" w:sz="0" w:space="0" w:color="auto"/>
                <w:left w:val="none" w:sz="0" w:space="0" w:color="auto"/>
                <w:bottom w:val="none" w:sz="0" w:space="0" w:color="auto"/>
                <w:right w:val="none" w:sz="0" w:space="0" w:color="auto"/>
              </w:divBdr>
            </w:div>
            <w:div w:id="1144616991">
              <w:marLeft w:val="0"/>
              <w:marRight w:val="0"/>
              <w:marTop w:val="0"/>
              <w:marBottom w:val="0"/>
              <w:divBdr>
                <w:top w:val="none" w:sz="0" w:space="0" w:color="auto"/>
                <w:left w:val="none" w:sz="0" w:space="0" w:color="auto"/>
                <w:bottom w:val="none" w:sz="0" w:space="0" w:color="auto"/>
                <w:right w:val="none" w:sz="0" w:space="0" w:color="auto"/>
              </w:divBdr>
            </w:div>
            <w:div w:id="2061787286">
              <w:marLeft w:val="0"/>
              <w:marRight w:val="0"/>
              <w:marTop w:val="0"/>
              <w:marBottom w:val="0"/>
              <w:divBdr>
                <w:top w:val="none" w:sz="0" w:space="0" w:color="auto"/>
                <w:left w:val="none" w:sz="0" w:space="0" w:color="auto"/>
                <w:bottom w:val="none" w:sz="0" w:space="0" w:color="auto"/>
                <w:right w:val="none" w:sz="0" w:space="0" w:color="auto"/>
              </w:divBdr>
            </w:div>
            <w:div w:id="118495799">
              <w:marLeft w:val="0"/>
              <w:marRight w:val="0"/>
              <w:marTop w:val="0"/>
              <w:marBottom w:val="0"/>
              <w:divBdr>
                <w:top w:val="none" w:sz="0" w:space="0" w:color="auto"/>
                <w:left w:val="none" w:sz="0" w:space="0" w:color="auto"/>
                <w:bottom w:val="none" w:sz="0" w:space="0" w:color="auto"/>
                <w:right w:val="none" w:sz="0" w:space="0" w:color="auto"/>
              </w:divBdr>
            </w:div>
            <w:div w:id="1180391396">
              <w:marLeft w:val="0"/>
              <w:marRight w:val="0"/>
              <w:marTop w:val="0"/>
              <w:marBottom w:val="0"/>
              <w:divBdr>
                <w:top w:val="none" w:sz="0" w:space="0" w:color="auto"/>
                <w:left w:val="none" w:sz="0" w:space="0" w:color="auto"/>
                <w:bottom w:val="none" w:sz="0" w:space="0" w:color="auto"/>
                <w:right w:val="none" w:sz="0" w:space="0" w:color="auto"/>
              </w:divBdr>
            </w:div>
            <w:div w:id="1888834057">
              <w:marLeft w:val="0"/>
              <w:marRight w:val="0"/>
              <w:marTop w:val="0"/>
              <w:marBottom w:val="0"/>
              <w:divBdr>
                <w:top w:val="none" w:sz="0" w:space="0" w:color="auto"/>
                <w:left w:val="none" w:sz="0" w:space="0" w:color="auto"/>
                <w:bottom w:val="none" w:sz="0" w:space="0" w:color="auto"/>
                <w:right w:val="none" w:sz="0" w:space="0" w:color="auto"/>
              </w:divBdr>
            </w:div>
            <w:div w:id="1253784190">
              <w:marLeft w:val="0"/>
              <w:marRight w:val="0"/>
              <w:marTop w:val="0"/>
              <w:marBottom w:val="0"/>
              <w:divBdr>
                <w:top w:val="none" w:sz="0" w:space="0" w:color="auto"/>
                <w:left w:val="none" w:sz="0" w:space="0" w:color="auto"/>
                <w:bottom w:val="none" w:sz="0" w:space="0" w:color="auto"/>
                <w:right w:val="none" w:sz="0" w:space="0" w:color="auto"/>
              </w:divBdr>
            </w:div>
            <w:div w:id="9572025">
              <w:marLeft w:val="0"/>
              <w:marRight w:val="0"/>
              <w:marTop w:val="0"/>
              <w:marBottom w:val="0"/>
              <w:divBdr>
                <w:top w:val="none" w:sz="0" w:space="0" w:color="auto"/>
                <w:left w:val="none" w:sz="0" w:space="0" w:color="auto"/>
                <w:bottom w:val="none" w:sz="0" w:space="0" w:color="auto"/>
                <w:right w:val="none" w:sz="0" w:space="0" w:color="auto"/>
              </w:divBdr>
            </w:div>
            <w:div w:id="1577669989">
              <w:marLeft w:val="0"/>
              <w:marRight w:val="0"/>
              <w:marTop w:val="0"/>
              <w:marBottom w:val="0"/>
              <w:divBdr>
                <w:top w:val="none" w:sz="0" w:space="0" w:color="auto"/>
                <w:left w:val="none" w:sz="0" w:space="0" w:color="auto"/>
                <w:bottom w:val="none" w:sz="0" w:space="0" w:color="auto"/>
                <w:right w:val="none" w:sz="0" w:space="0" w:color="auto"/>
              </w:divBdr>
            </w:div>
            <w:div w:id="605426021">
              <w:marLeft w:val="0"/>
              <w:marRight w:val="0"/>
              <w:marTop w:val="0"/>
              <w:marBottom w:val="0"/>
              <w:divBdr>
                <w:top w:val="none" w:sz="0" w:space="0" w:color="auto"/>
                <w:left w:val="none" w:sz="0" w:space="0" w:color="auto"/>
                <w:bottom w:val="none" w:sz="0" w:space="0" w:color="auto"/>
                <w:right w:val="none" w:sz="0" w:space="0" w:color="auto"/>
              </w:divBdr>
            </w:div>
            <w:div w:id="1353678125">
              <w:marLeft w:val="0"/>
              <w:marRight w:val="0"/>
              <w:marTop w:val="0"/>
              <w:marBottom w:val="0"/>
              <w:divBdr>
                <w:top w:val="none" w:sz="0" w:space="0" w:color="auto"/>
                <w:left w:val="none" w:sz="0" w:space="0" w:color="auto"/>
                <w:bottom w:val="none" w:sz="0" w:space="0" w:color="auto"/>
                <w:right w:val="none" w:sz="0" w:space="0" w:color="auto"/>
              </w:divBdr>
            </w:div>
            <w:div w:id="1273589027">
              <w:marLeft w:val="0"/>
              <w:marRight w:val="0"/>
              <w:marTop w:val="0"/>
              <w:marBottom w:val="0"/>
              <w:divBdr>
                <w:top w:val="none" w:sz="0" w:space="0" w:color="auto"/>
                <w:left w:val="none" w:sz="0" w:space="0" w:color="auto"/>
                <w:bottom w:val="none" w:sz="0" w:space="0" w:color="auto"/>
                <w:right w:val="none" w:sz="0" w:space="0" w:color="auto"/>
              </w:divBdr>
            </w:div>
            <w:div w:id="15929021">
              <w:marLeft w:val="0"/>
              <w:marRight w:val="0"/>
              <w:marTop w:val="0"/>
              <w:marBottom w:val="0"/>
              <w:divBdr>
                <w:top w:val="none" w:sz="0" w:space="0" w:color="auto"/>
                <w:left w:val="none" w:sz="0" w:space="0" w:color="auto"/>
                <w:bottom w:val="none" w:sz="0" w:space="0" w:color="auto"/>
                <w:right w:val="none" w:sz="0" w:space="0" w:color="auto"/>
              </w:divBdr>
            </w:div>
            <w:div w:id="1711683220">
              <w:marLeft w:val="0"/>
              <w:marRight w:val="0"/>
              <w:marTop w:val="0"/>
              <w:marBottom w:val="0"/>
              <w:divBdr>
                <w:top w:val="none" w:sz="0" w:space="0" w:color="auto"/>
                <w:left w:val="none" w:sz="0" w:space="0" w:color="auto"/>
                <w:bottom w:val="none" w:sz="0" w:space="0" w:color="auto"/>
                <w:right w:val="none" w:sz="0" w:space="0" w:color="auto"/>
              </w:divBdr>
            </w:div>
            <w:div w:id="1774401014">
              <w:marLeft w:val="0"/>
              <w:marRight w:val="0"/>
              <w:marTop w:val="0"/>
              <w:marBottom w:val="0"/>
              <w:divBdr>
                <w:top w:val="none" w:sz="0" w:space="0" w:color="auto"/>
                <w:left w:val="none" w:sz="0" w:space="0" w:color="auto"/>
                <w:bottom w:val="none" w:sz="0" w:space="0" w:color="auto"/>
                <w:right w:val="none" w:sz="0" w:space="0" w:color="auto"/>
              </w:divBdr>
            </w:div>
            <w:div w:id="1181967391">
              <w:marLeft w:val="0"/>
              <w:marRight w:val="0"/>
              <w:marTop w:val="0"/>
              <w:marBottom w:val="0"/>
              <w:divBdr>
                <w:top w:val="none" w:sz="0" w:space="0" w:color="auto"/>
                <w:left w:val="none" w:sz="0" w:space="0" w:color="auto"/>
                <w:bottom w:val="none" w:sz="0" w:space="0" w:color="auto"/>
                <w:right w:val="none" w:sz="0" w:space="0" w:color="auto"/>
              </w:divBdr>
            </w:div>
            <w:div w:id="282615654">
              <w:marLeft w:val="0"/>
              <w:marRight w:val="0"/>
              <w:marTop w:val="0"/>
              <w:marBottom w:val="0"/>
              <w:divBdr>
                <w:top w:val="none" w:sz="0" w:space="0" w:color="auto"/>
                <w:left w:val="none" w:sz="0" w:space="0" w:color="auto"/>
                <w:bottom w:val="none" w:sz="0" w:space="0" w:color="auto"/>
                <w:right w:val="none" w:sz="0" w:space="0" w:color="auto"/>
              </w:divBdr>
            </w:div>
            <w:div w:id="24644530">
              <w:marLeft w:val="0"/>
              <w:marRight w:val="0"/>
              <w:marTop w:val="0"/>
              <w:marBottom w:val="0"/>
              <w:divBdr>
                <w:top w:val="none" w:sz="0" w:space="0" w:color="auto"/>
                <w:left w:val="none" w:sz="0" w:space="0" w:color="auto"/>
                <w:bottom w:val="none" w:sz="0" w:space="0" w:color="auto"/>
                <w:right w:val="none" w:sz="0" w:space="0" w:color="auto"/>
              </w:divBdr>
            </w:div>
            <w:div w:id="1130632963">
              <w:marLeft w:val="0"/>
              <w:marRight w:val="0"/>
              <w:marTop w:val="0"/>
              <w:marBottom w:val="0"/>
              <w:divBdr>
                <w:top w:val="none" w:sz="0" w:space="0" w:color="auto"/>
                <w:left w:val="none" w:sz="0" w:space="0" w:color="auto"/>
                <w:bottom w:val="none" w:sz="0" w:space="0" w:color="auto"/>
                <w:right w:val="none" w:sz="0" w:space="0" w:color="auto"/>
              </w:divBdr>
            </w:div>
            <w:div w:id="1459372191">
              <w:marLeft w:val="0"/>
              <w:marRight w:val="0"/>
              <w:marTop w:val="0"/>
              <w:marBottom w:val="0"/>
              <w:divBdr>
                <w:top w:val="none" w:sz="0" w:space="0" w:color="auto"/>
                <w:left w:val="none" w:sz="0" w:space="0" w:color="auto"/>
                <w:bottom w:val="none" w:sz="0" w:space="0" w:color="auto"/>
                <w:right w:val="none" w:sz="0" w:space="0" w:color="auto"/>
              </w:divBdr>
            </w:div>
            <w:div w:id="491527088">
              <w:marLeft w:val="0"/>
              <w:marRight w:val="0"/>
              <w:marTop w:val="0"/>
              <w:marBottom w:val="0"/>
              <w:divBdr>
                <w:top w:val="none" w:sz="0" w:space="0" w:color="auto"/>
                <w:left w:val="none" w:sz="0" w:space="0" w:color="auto"/>
                <w:bottom w:val="none" w:sz="0" w:space="0" w:color="auto"/>
                <w:right w:val="none" w:sz="0" w:space="0" w:color="auto"/>
              </w:divBdr>
            </w:div>
            <w:div w:id="1208958174">
              <w:marLeft w:val="0"/>
              <w:marRight w:val="0"/>
              <w:marTop w:val="0"/>
              <w:marBottom w:val="0"/>
              <w:divBdr>
                <w:top w:val="none" w:sz="0" w:space="0" w:color="auto"/>
                <w:left w:val="none" w:sz="0" w:space="0" w:color="auto"/>
                <w:bottom w:val="none" w:sz="0" w:space="0" w:color="auto"/>
                <w:right w:val="none" w:sz="0" w:space="0" w:color="auto"/>
              </w:divBdr>
            </w:div>
            <w:div w:id="896284060">
              <w:marLeft w:val="0"/>
              <w:marRight w:val="0"/>
              <w:marTop w:val="0"/>
              <w:marBottom w:val="0"/>
              <w:divBdr>
                <w:top w:val="none" w:sz="0" w:space="0" w:color="auto"/>
                <w:left w:val="none" w:sz="0" w:space="0" w:color="auto"/>
                <w:bottom w:val="none" w:sz="0" w:space="0" w:color="auto"/>
                <w:right w:val="none" w:sz="0" w:space="0" w:color="auto"/>
              </w:divBdr>
            </w:div>
            <w:div w:id="1071076699">
              <w:marLeft w:val="0"/>
              <w:marRight w:val="0"/>
              <w:marTop w:val="0"/>
              <w:marBottom w:val="0"/>
              <w:divBdr>
                <w:top w:val="none" w:sz="0" w:space="0" w:color="auto"/>
                <w:left w:val="none" w:sz="0" w:space="0" w:color="auto"/>
                <w:bottom w:val="none" w:sz="0" w:space="0" w:color="auto"/>
                <w:right w:val="none" w:sz="0" w:space="0" w:color="auto"/>
              </w:divBdr>
            </w:div>
            <w:div w:id="515459047">
              <w:marLeft w:val="0"/>
              <w:marRight w:val="0"/>
              <w:marTop w:val="0"/>
              <w:marBottom w:val="0"/>
              <w:divBdr>
                <w:top w:val="none" w:sz="0" w:space="0" w:color="auto"/>
                <w:left w:val="none" w:sz="0" w:space="0" w:color="auto"/>
                <w:bottom w:val="none" w:sz="0" w:space="0" w:color="auto"/>
                <w:right w:val="none" w:sz="0" w:space="0" w:color="auto"/>
              </w:divBdr>
            </w:div>
            <w:div w:id="2051564340">
              <w:marLeft w:val="0"/>
              <w:marRight w:val="0"/>
              <w:marTop w:val="0"/>
              <w:marBottom w:val="0"/>
              <w:divBdr>
                <w:top w:val="none" w:sz="0" w:space="0" w:color="auto"/>
                <w:left w:val="none" w:sz="0" w:space="0" w:color="auto"/>
                <w:bottom w:val="none" w:sz="0" w:space="0" w:color="auto"/>
                <w:right w:val="none" w:sz="0" w:space="0" w:color="auto"/>
              </w:divBdr>
            </w:div>
            <w:div w:id="2026976235">
              <w:marLeft w:val="0"/>
              <w:marRight w:val="0"/>
              <w:marTop w:val="0"/>
              <w:marBottom w:val="0"/>
              <w:divBdr>
                <w:top w:val="none" w:sz="0" w:space="0" w:color="auto"/>
                <w:left w:val="none" w:sz="0" w:space="0" w:color="auto"/>
                <w:bottom w:val="none" w:sz="0" w:space="0" w:color="auto"/>
                <w:right w:val="none" w:sz="0" w:space="0" w:color="auto"/>
              </w:divBdr>
            </w:div>
            <w:div w:id="1531335269">
              <w:marLeft w:val="0"/>
              <w:marRight w:val="0"/>
              <w:marTop w:val="0"/>
              <w:marBottom w:val="0"/>
              <w:divBdr>
                <w:top w:val="none" w:sz="0" w:space="0" w:color="auto"/>
                <w:left w:val="none" w:sz="0" w:space="0" w:color="auto"/>
                <w:bottom w:val="none" w:sz="0" w:space="0" w:color="auto"/>
                <w:right w:val="none" w:sz="0" w:space="0" w:color="auto"/>
              </w:divBdr>
            </w:div>
            <w:div w:id="490484865">
              <w:marLeft w:val="0"/>
              <w:marRight w:val="0"/>
              <w:marTop w:val="0"/>
              <w:marBottom w:val="0"/>
              <w:divBdr>
                <w:top w:val="none" w:sz="0" w:space="0" w:color="auto"/>
                <w:left w:val="none" w:sz="0" w:space="0" w:color="auto"/>
                <w:bottom w:val="none" w:sz="0" w:space="0" w:color="auto"/>
                <w:right w:val="none" w:sz="0" w:space="0" w:color="auto"/>
              </w:divBdr>
            </w:div>
            <w:div w:id="1470366178">
              <w:marLeft w:val="0"/>
              <w:marRight w:val="0"/>
              <w:marTop w:val="0"/>
              <w:marBottom w:val="0"/>
              <w:divBdr>
                <w:top w:val="none" w:sz="0" w:space="0" w:color="auto"/>
                <w:left w:val="none" w:sz="0" w:space="0" w:color="auto"/>
                <w:bottom w:val="none" w:sz="0" w:space="0" w:color="auto"/>
                <w:right w:val="none" w:sz="0" w:space="0" w:color="auto"/>
              </w:divBdr>
            </w:div>
            <w:div w:id="1434083224">
              <w:marLeft w:val="0"/>
              <w:marRight w:val="0"/>
              <w:marTop w:val="0"/>
              <w:marBottom w:val="0"/>
              <w:divBdr>
                <w:top w:val="none" w:sz="0" w:space="0" w:color="auto"/>
                <w:left w:val="none" w:sz="0" w:space="0" w:color="auto"/>
                <w:bottom w:val="none" w:sz="0" w:space="0" w:color="auto"/>
                <w:right w:val="none" w:sz="0" w:space="0" w:color="auto"/>
              </w:divBdr>
            </w:div>
            <w:div w:id="1850370444">
              <w:marLeft w:val="0"/>
              <w:marRight w:val="0"/>
              <w:marTop w:val="0"/>
              <w:marBottom w:val="0"/>
              <w:divBdr>
                <w:top w:val="none" w:sz="0" w:space="0" w:color="auto"/>
                <w:left w:val="none" w:sz="0" w:space="0" w:color="auto"/>
                <w:bottom w:val="none" w:sz="0" w:space="0" w:color="auto"/>
                <w:right w:val="none" w:sz="0" w:space="0" w:color="auto"/>
              </w:divBdr>
            </w:div>
            <w:div w:id="964311627">
              <w:marLeft w:val="0"/>
              <w:marRight w:val="0"/>
              <w:marTop w:val="0"/>
              <w:marBottom w:val="0"/>
              <w:divBdr>
                <w:top w:val="none" w:sz="0" w:space="0" w:color="auto"/>
                <w:left w:val="none" w:sz="0" w:space="0" w:color="auto"/>
                <w:bottom w:val="none" w:sz="0" w:space="0" w:color="auto"/>
                <w:right w:val="none" w:sz="0" w:space="0" w:color="auto"/>
              </w:divBdr>
            </w:div>
            <w:div w:id="1639800246">
              <w:marLeft w:val="0"/>
              <w:marRight w:val="0"/>
              <w:marTop w:val="0"/>
              <w:marBottom w:val="0"/>
              <w:divBdr>
                <w:top w:val="none" w:sz="0" w:space="0" w:color="auto"/>
                <w:left w:val="none" w:sz="0" w:space="0" w:color="auto"/>
                <w:bottom w:val="none" w:sz="0" w:space="0" w:color="auto"/>
                <w:right w:val="none" w:sz="0" w:space="0" w:color="auto"/>
              </w:divBdr>
            </w:div>
            <w:div w:id="690762347">
              <w:marLeft w:val="0"/>
              <w:marRight w:val="0"/>
              <w:marTop w:val="0"/>
              <w:marBottom w:val="0"/>
              <w:divBdr>
                <w:top w:val="none" w:sz="0" w:space="0" w:color="auto"/>
                <w:left w:val="none" w:sz="0" w:space="0" w:color="auto"/>
                <w:bottom w:val="none" w:sz="0" w:space="0" w:color="auto"/>
                <w:right w:val="none" w:sz="0" w:space="0" w:color="auto"/>
              </w:divBdr>
            </w:div>
            <w:div w:id="1503351850">
              <w:marLeft w:val="0"/>
              <w:marRight w:val="0"/>
              <w:marTop w:val="0"/>
              <w:marBottom w:val="0"/>
              <w:divBdr>
                <w:top w:val="none" w:sz="0" w:space="0" w:color="auto"/>
                <w:left w:val="none" w:sz="0" w:space="0" w:color="auto"/>
                <w:bottom w:val="none" w:sz="0" w:space="0" w:color="auto"/>
                <w:right w:val="none" w:sz="0" w:space="0" w:color="auto"/>
              </w:divBdr>
            </w:div>
            <w:div w:id="1641961175">
              <w:marLeft w:val="0"/>
              <w:marRight w:val="0"/>
              <w:marTop w:val="0"/>
              <w:marBottom w:val="0"/>
              <w:divBdr>
                <w:top w:val="none" w:sz="0" w:space="0" w:color="auto"/>
                <w:left w:val="none" w:sz="0" w:space="0" w:color="auto"/>
                <w:bottom w:val="none" w:sz="0" w:space="0" w:color="auto"/>
                <w:right w:val="none" w:sz="0" w:space="0" w:color="auto"/>
              </w:divBdr>
            </w:div>
            <w:div w:id="366951577">
              <w:marLeft w:val="0"/>
              <w:marRight w:val="0"/>
              <w:marTop w:val="0"/>
              <w:marBottom w:val="0"/>
              <w:divBdr>
                <w:top w:val="none" w:sz="0" w:space="0" w:color="auto"/>
                <w:left w:val="none" w:sz="0" w:space="0" w:color="auto"/>
                <w:bottom w:val="none" w:sz="0" w:space="0" w:color="auto"/>
                <w:right w:val="none" w:sz="0" w:space="0" w:color="auto"/>
              </w:divBdr>
            </w:div>
            <w:div w:id="1656449199">
              <w:marLeft w:val="0"/>
              <w:marRight w:val="0"/>
              <w:marTop w:val="0"/>
              <w:marBottom w:val="0"/>
              <w:divBdr>
                <w:top w:val="none" w:sz="0" w:space="0" w:color="auto"/>
                <w:left w:val="none" w:sz="0" w:space="0" w:color="auto"/>
                <w:bottom w:val="none" w:sz="0" w:space="0" w:color="auto"/>
                <w:right w:val="none" w:sz="0" w:space="0" w:color="auto"/>
              </w:divBdr>
            </w:div>
            <w:div w:id="602306873">
              <w:marLeft w:val="0"/>
              <w:marRight w:val="0"/>
              <w:marTop w:val="0"/>
              <w:marBottom w:val="0"/>
              <w:divBdr>
                <w:top w:val="none" w:sz="0" w:space="0" w:color="auto"/>
                <w:left w:val="none" w:sz="0" w:space="0" w:color="auto"/>
                <w:bottom w:val="none" w:sz="0" w:space="0" w:color="auto"/>
                <w:right w:val="none" w:sz="0" w:space="0" w:color="auto"/>
              </w:divBdr>
            </w:div>
            <w:div w:id="556549571">
              <w:marLeft w:val="0"/>
              <w:marRight w:val="0"/>
              <w:marTop w:val="0"/>
              <w:marBottom w:val="0"/>
              <w:divBdr>
                <w:top w:val="none" w:sz="0" w:space="0" w:color="auto"/>
                <w:left w:val="none" w:sz="0" w:space="0" w:color="auto"/>
                <w:bottom w:val="none" w:sz="0" w:space="0" w:color="auto"/>
                <w:right w:val="none" w:sz="0" w:space="0" w:color="auto"/>
              </w:divBdr>
            </w:div>
            <w:div w:id="1564759738">
              <w:marLeft w:val="0"/>
              <w:marRight w:val="0"/>
              <w:marTop w:val="0"/>
              <w:marBottom w:val="0"/>
              <w:divBdr>
                <w:top w:val="none" w:sz="0" w:space="0" w:color="auto"/>
                <w:left w:val="none" w:sz="0" w:space="0" w:color="auto"/>
                <w:bottom w:val="none" w:sz="0" w:space="0" w:color="auto"/>
                <w:right w:val="none" w:sz="0" w:space="0" w:color="auto"/>
              </w:divBdr>
            </w:div>
            <w:div w:id="1054541234">
              <w:marLeft w:val="0"/>
              <w:marRight w:val="0"/>
              <w:marTop w:val="0"/>
              <w:marBottom w:val="0"/>
              <w:divBdr>
                <w:top w:val="none" w:sz="0" w:space="0" w:color="auto"/>
                <w:left w:val="none" w:sz="0" w:space="0" w:color="auto"/>
                <w:bottom w:val="none" w:sz="0" w:space="0" w:color="auto"/>
                <w:right w:val="none" w:sz="0" w:space="0" w:color="auto"/>
              </w:divBdr>
            </w:div>
            <w:div w:id="2041272401">
              <w:marLeft w:val="0"/>
              <w:marRight w:val="0"/>
              <w:marTop w:val="0"/>
              <w:marBottom w:val="0"/>
              <w:divBdr>
                <w:top w:val="none" w:sz="0" w:space="0" w:color="auto"/>
                <w:left w:val="none" w:sz="0" w:space="0" w:color="auto"/>
                <w:bottom w:val="none" w:sz="0" w:space="0" w:color="auto"/>
                <w:right w:val="none" w:sz="0" w:space="0" w:color="auto"/>
              </w:divBdr>
            </w:div>
            <w:div w:id="844783185">
              <w:marLeft w:val="0"/>
              <w:marRight w:val="0"/>
              <w:marTop w:val="0"/>
              <w:marBottom w:val="0"/>
              <w:divBdr>
                <w:top w:val="none" w:sz="0" w:space="0" w:color="auto"/>
                <w:left w:val="none" w:sz="0" w:space="0" w:color="auto"/>
                <w:bottom w:val="none" w:sz="0" w:space="0" w:color="auto"/>
                <w:right w:val="none" w:sz="0" w:space="0" w:color="auto"/>
              </w:divBdr>
            </w:div>
            <w:div w:id="1993630656">
              <w:marLeft w:val="0"/>
              <w:marRight w:val="0"/>
              <w:marTop w:val="0"/>
              <w:marBottom w:val="0"/>
              <w:divBdr>
                <w:top w:val="none" w:sz="0" w:space="0" w:color="auto"/>
                <w:left w:val="none" w:sz="0" w:space="0" w:color="auto"/>
                <w:bottom w:val="none" w:sz="0" w:space="0" w:color="auto"/>
                <w:right w:val="none" w:sz="0" w:space="0" w:color="auto"/>
              </w:divBdr>
            </w:div>
            <w:div w:id="1757090109">
              <w:marLeft w:val="0"/>
              <w:marRight w:val="0"/>
              <w:marTop w:val="0"/>
              <w:marBottom w:val="0"/>
              <w:divBdr>
                <w:top w:val="none" w:sz="0" w:space="0" w:color="auto"/>
                <w:left w:val="none" w:sz="0" w:space="0" w:color="auto"/>
                <w:bottom w:val="none" w:sz="0" w:space="0" w:color="auto"/>
                <w:right w:val="none" w:sz="0" w:space="0" w:color="auto"/>
              </w:divBdr>
            </w:div>
            <w:div w:id="13894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60020">
      <w:bodyDiv w:val="1"/>
      <w:marLeft w:val="0"/>
      <w:marRight w:val="0"/>
      <w:marTop w:val="0"/>
      <w:marBottom w:val="0"/>
      <w:divBdr>
        <w:top w:val="none" w:sz="0" w:space="0" w:color="auto"/>
        <w:left w:val="none" w:sz="0" w:space="0" w:color="auto"/>
        <w:bottom w:val="none" w:sz="0" w:space="0" w:color="auto"/>
        <w:right w:val="none" w:sz="0" w:space="0" w:color="auto"/>
      </w:divBdr>
      <w:divsChild>
        <w:div w:id="1910067196">
          <w:marLeft w:val="0"/>
          <w:marRight w:val="0"/>
          <w:marTop w:val="0"/>
          <w:marBottom w:val="0"/>
          <w:divBdr>
            <w:top w:val="none" w:sz="0" w:space="0" w:color="auto"/>
            <w:left w:val="none" w:sz="0" w:space="0" w:color="auto"/>
            <w:bottom w:val="none" w:sz="0" w:space="0" w:color="auto"/>
            <w:right w:val="none" w:sz="0" w:space="0" w:color="auto"/>
          </w:divBdr>
          <w:divsChild>
            <w:div w:id="1598056284">
              <w:marLeft w:val="0"/>
              <w:marRight w:val="0"/>
              <w:marTop w:val="0"/>
              <w:marBottom w:val="0"/>
              <w:divBdr>
                <w:top w:val="none" w:sz="0" w:space="0" w:color="auto"/>
                <w:left w:val="none" w:sz="0" w:space="0" w:color="auto"/>
                <w:bottom w:val="none" w:sz="0" w:space="0" w:color="auto"/>
                <w:right w:val="none" w:sz="0" w:space="0" w:color="auto"/>
              </w:divBdr>
            </w:div>
            <w:div w:id="1773165459">
              <w:marLeft w:val="0"/>
              <w:marRight w:val="0"/>
              <w:marTop w:val="0"/>
              <w:marBottom w:val="0"/>
              <w:divBdr>
                <w:top w:val="none" w:sz="0" w:space="0" w:color="auto"/>
                <w:left w:val="none" w:sz="0" w:space="0" w:color="auto"/>
                <w:bottom w:val="none" w:sz="0" w:space="0" w:color="auto"/>
                <w:right w:val="none" w:sz="0" w:space="0" w:color="auto"/>
              </w:divBdr>
            </w:div>
            <w:div w:id="927806429">
              <w:marLeft w:val="0"/>
              <w:marRight w:val="0"/>
              <w:marTop w:val="0"/>
              <w:marBottom w:val="0"/>
              <w:divBdr>
                <w:top w:val="none" w:sz="0" w:space="0" w:color="auto"/>
                <w:left w:val="none" w:sz="0" w:space="0" w:color="auto"/>
                <w:bottom w:val="none" w:sz="0" w:space="0" w:color="auto"/>
                <w:right w:val="none" w:sz="0" w:space="0" w:color="auto"/>
              </w:divBdr>
            </w:div>
            <w:div w:id="1098797726">
              <w:marLeft w:val="0"/>
              <w:marRight w:val="0"/>
              <w:marTop w:val="0"/>
              <w:marBottom w:val="0"/>
              <w:divBdr>
                <w:top w:val="none" w:sz="0" w:space="0" w:color="auto"/>
                <w:left w:val="none" w:sz="0" w:space="0" w:color="auto"/>
                <w:bottom w:val="none" w:sz="0" w:space="0" w:color="auto"/>
                <w:right w:val="none" w:sz="0" w:space="0" w:color="auto"/>
              </w:divBdr>
            </w:div>
            <w:div w:id="334067776">
              <w:marLeft w:val="0"/>
              <w:marRight w:val="0"/>
              <w:marTop w:val="0"/>
              <w:marBottom w:val="0"/>
              <w:divBdr>
                <w:top w:val="none" w:sz="0" w:space="0" w:color="auto"/>
                <w:left w:val="none" w:sz="0" w:space="0" w:color="auto"/>
                <w:bottom w:val="none" w:sz="0" w:space="0" w:color="auto"/>
                <w:right w:val="none" w:sz="0" w:space="0" w:color="auto"/>
              </w:divBdr>
            </w:div>
            <w:div w:id="1372463518">
              <w:marLeft w:val="0"/>
              <w:marRight w:val="0"/>
              <w:marTop w:val="0"/>
              <w:marBottom w:val="0"/>
              <w:divBdr>
                <w:top w:val="none" w:sz="0" w:space="0" w:color="auto"/>
                <w:left w:val="none" w:sz="0" w:space="0" w:color="auto"/>
                <w:bottom w:val="none" w:sz="0" w:space="0" w:color="auto"/>
                <w:right w:val="none" w:sz="0" w:space="0" w:color="auto"/>
              </w:divBdr>
            </w:div>
            <w:div w:id="977538743">
              <w:marLeft w:val="0"/>
              <w:marRight w:val="0"/>
              <w:marTop w:val="0"/>
              <w:marBottom w:val="0"/>
              <w:divBdr>
                <w:top w:val="none" w:sz="0" w:space="0" w:color="auto"/>
                <w:left w:val="none" w:sz="0" w:space="0" w:color="auto"/>
                <w:bottom w:val="none" w:sz="0" w:space="0" w:color="auto"/>
                <w:right w:val="none" w:sz="0" w:space="0" w:color="auto"/>
              </w:divBdr>
            </w:div>
            <w:div w:id="533814145">
              <w:marLeft w:val="0"/>
              <w:marRight w:val="0"/>
              <w:marTop w:val="0"/>
              <w:marBottom w:val="0"/>
              <w:divBdr>
                <w:top w:val="none" w:sz="0" w:space="0" w:color="auto"/>
                <w:left w:val="none" w:sz="0" w:space="0" w:color="auto"/>
                <w:bottom w:val="none" w:sz="0" w:space="0" w:color="auto"/>
                <w:right w:val="none" w:sz="0" w:space="0" w:color="auto"/>
              </w:divBdr>
            </w:div>
            <w:div w:id="2014869511">
              <w:marLeft w:val="0"/>
              <w:marRight w:val="0"/>
              <w:marTop w:val="0"/>
              <w:marBottom w:val="0"/>
              <w:divBdr>
                <w:top w:val="none" w:sz="0" w:space="0" w:color="auto"/>
                <w:left w:val="none" w:sz="0" w:space="0" w:color="auto"/>
                <w:bottom w:val="none" w:sz="0" w:space="0" w:color="auto"/>
                <w:right w:val="none" w:sz="0" w:space="0" w:color="auto"/>
              </w:divBdr>
            </w:div>
            <w:div w:id="1603879217">
              <w:marLeft w:val="0"/>
              <w:marRight w:val="0"/>
              <w:marTop w:val="0"/>
              <w:marBottom w:val="0"/>
              <w:divBdr>
                <w:top w:val="none" w:sz="0" w:space="0" w:color="auto"/>
                <w:left w:val="none" w:sz="0" w:space="0" w:color="auto"/>
                <w:bottom w:val="none" w:sz="0" w:space="0" w:color="auto"/>
                <w:right w:val="none" w:sz="0" w:space="0" w:color="auto"/>
              </w:divBdr>
            </w:div>
            <w:div w:id="506556341">
              <w:marLeft w:val="0"/>
              <w:marRight w:val="0"/>
              <w:marTop w:val="0"/>
              <w:marBottom w:val="0"/>
              <w:divBdr>
                <w:top w:val="none" w:sz="0" w:space="0" w:color="auto"/>
                <w:left w:val="none" w:sz="0" w:space="0" w:color="auto"/>
                <w:bottom w:val="none" w:sz="0" w:space="0" w:color="auto"/>
                <w:right w:val="none" w:sz="0" w:space="0" w:color="auto"/>
              </w:divBdr>
            </w:div>
            <w:div w:id="766195188">
              <w:marLeft w:val="0"/>
              <w:marRight w:val="0"/>
              <w:marTop w:val="0"/>
              <w:marBottom w:val="0"/>
              <w:divBdr>
                <w:top w:val="none" w:sz="0" w:space="0" w:color="auto"/>
                <w:left w:val="none" w:sz="0" w:space="0" w:color="auto"/>
                <w:bottom w:val="none" w:sz="0" w:space="0" w:color="auto"/>
                <w:right w:val="none" w:sz="0" w:space="0" w:color="auto"/>
              </w:divBdr>
            </w:div>
            <w:div w:id="2000308616">
              <w:marLeft w:val="0"/>
              <w:marRight w:val="0"/>
              <w:marTop w:val="0"/>
              <w:marBottom w:val="0"/>
              <w:divBdr>
                <w:top w:val="none" w:sz="0" w:space="0" w:color="auto"/>
                <w:left w:val="none" w:sz="0" w:space="0" w:color="auto"/>
                <w:bottom w:val="none" w:sz="0" w:space="0" w:color="auto"/>
                <w:right w:val="none" w:sz="0" w:space="0" w:color="auto"/>
              </w:divBdr>
            </w:div>
            <w:div w:id="179316878">
              <w:marLeft w:val="0"/>
              <w:marRight w:val="0"/>
              <w:marTop w:val="0"/>
              <w:marBottom w:val="0"/>
              <w:divBdr>
                <w:top w:val="none" w:sz="0" w:space="0" w:color="auto"/>
                <w:left w:val="none" w:sz="0" w:space="0" w:color="auto"/>
                <w:bottom w:val="none" w:sz="0" w:space="0" w:color="auto"/>
                <w:right w:val="none" w:sz="0" w:space="0" w:color="auto"/>
              </w:divBdr>
            </w:div>
            <w:div w:id="1670327169">
              <w:marLeft w:val="0"/>
              <w:marRight w:val="0"/>
              <w:marTop w:val="0"/>
              <w:marBottom w:val="0"/>
              <w:divBdr>
                <w:top w:val="none" w:sz="0" w:space="0" w:color="auto"/>
                <w:left w:val="none" w:sz="0" w:space="0" w:color="auto"/>
                <w:bottom w:val="none" w:sz="0" w:space="0" w:color="auto"/>
                <w:right w:val="none" w:sz="0" w:space="0" w:color="auto"/>
              </w:divBdr>
            </w:div>
            <w:div w:id="352611004">
              <w:marLeft w:val="0"/>
              <w:marRight w:val="0"/>
              <w:marTop w:val="0"/>
              <w:marBottom w:val="0"/>
              <w:divBdr>
                <w:top w:val="none" w:sz="0" w:space="0" w:color="auto"/>
                <w:left w:val="none" w:sz="0" w:space="0" w:color="auto"/>
                <w:bottom w:val="none" w:sz="0" w:space="0" w:color="auto"/>
                <w:right w:val="none" w:sz="0" w:space="0" w:color="auto"/>
              </w:divBdr>
            </w:div>
            <w:div w:id="1489831263">
              <w:marLeft w:val="0"/>
              <w:marRight w:val="0"/>
              <w:marTop w:val="0"/>
              <w:marBottom w:val="0"/>
              <w:divBdr>
                <w:top w:val="none" w:sz="0" w:space="0" w:color="auto"/>
                <w:left w:val="none" w:sz="0" w:space="0" w:color="auto"/>
                <w:bottom w:val="none" w:sz="0" w:space="0" w:color="auto"/>
                <w:right w:val="none" w:sz="0" w:space="0" w:color="auto"/>
              </w:divBdr>
            </w:div>
            <w:div w:id="341276505">
              <w:marLeft w:val="0"/>
              <w:marRight w:val="0"/>
              <w:marTop w:val="0"/>
              <w:marBottom w:val="0"/>
              <w:divBdr>
                <w:top w:val="none" w:sz="0" w:space="0" w:color="auto"/>
                <w:left w:val="none" w:sz="0" w:space="0" w:color="auto"/>
                <w:bottom w:val="none" w:sz="0" w:space="0" w:color="auto"/>
                <w:right w:val="none" w:sz="0" w:space="0" w:color="auto"/>
              </w:divBdr>
            </w:div>
            <w:div w:id="1181967694">
              <w:marLeft w:val="0"/>
              <w:marRight w:val="0"/>
              <w:marTop w:val="0"/>
              <w:marBottom w:val="0"/>
              <w:divBdr>
                <w:top w:val="none" w:sz="0" w:space="0" w:color="auto"/>
                <w:left w:val="none" w:sz="0" w:space="0" w:color="auto"/>
                <w:bottom w:val="none" w:sz="0" w:space="0" w:color="auto"/>
                <w:right w:val="none" w:sz="0" w:space="0" w:color="auto"/>
              </w:divBdr>
            </w:div>
            <w:div w:id="316030365">
              <w:marLeft w:val="0"/>
              <w:marRight w:val="0"/>
              <w:marTop w:val="0"/>
              <w:marBottom w:val="0"/>
              <w:divBdr>
                <w:top w:val="none" w:sz="0" w:space="0" w:color="auto"/>
                <w:left w:val="none" w:sz="0" w:space="0" w:color="auto"/>
                <w:bottom w:val="none" w:sz="0" w:space="0" w:color="auto"/>
                <w:right w:val="none" w:sz="0" w:space="0" w:color="auto"/>
              </w:divBdr>
            </w:div>
            <w:div w:id="1347171987">
              <w:marLeft w:val="0"/>
              <w:marRight w:val="0"/>
              <w:marTop w:val="0"/>
              <w:marBottom w:val="0"/>
              <w:divBdr>
                <w:top w:val="none" w:sz="0" w:space="0" w:color="auto"/>
                <w:left w:val="none" w:sz="0" w:space="0" w:color="auto"/>
                <w:bottom w:val="none" w:sz="0" w:space="0" w:color="auto"/>
                <w:right w:val="none" w:sz="0" w:space="0" w:color="auto"/>
              </w:divBdr>
            </w:div>
            <w:div w:id="1219244230">
              <w:marLeft w:val="0"/>
              <w:marRight w:val="0"/>
              <w:marTop w:val="0"/>
              <w:marBottom w:val="0"/>
              <w:divBdr>
                <w:top w:val="none" w:sz="0" w:space="0" w:color="auto"/>
                <w:left w:val="none" w:sz="0" w:space="0" w:color="auto"/>
                <w:bottom w:val="none" w:sz="0" w:space="0" w:color="auto"/>
                <w:right w:val="none" w:sz="0" w:space="0" w:color="auto"/>
              </w:divBdr>
            </w:div>
            <w:div w:id="908462253">
              <w:marLeft w:val="0"/>
              <w:marRight w:val="0"/>
              <w:marTop w:val="0"/>
              <w:marBottom w:val="0"/>
              <w:divBdr>
                <w:top w:val="none" w:sz="0" w:space="0" w:color="auto"/>
                <w:left w:val="none" w:sz="0" w:space="0" w:color="auto"/>
                <w:bottom w:val="none" w:sz="0" w:space="0" w:color="auto"/>
                <w:right w:val="none" w:sz="0" w:space="0" w:color="auto"/>
              </w:divBdr>
            </w:div>
            <w:div w:id="1416050874">
              <w:marLeft w:val="0"/>
              <w:marRight w:val="0"/>
              <w:marTop w:val="0"/>
              <w:marBottom w:val="0"/>
              <w:divBdr>
                <w:top w:val="none" w:sz="0" w:space="0" w:color="auto"/>
                <w:left w:val="none" w:sz="0" w:space="0" w:color="auto"/>
                <w:bottom w:val="none" w:sz="0" w:space="0" w:color="auto"/>
                <w:right w:val="none" w:sz="0" w:space="0" w:color="auto"/>
              </w:divBdr>
            </w:div>
            <w:div w:id="1461874360">
              <w:marLeft w:val="0"/>
              <w:marRight w:val="0"/>
              <w:marTop w:val="0"/>
              <w:marBottom w:val="0"/>
              <w:divBdr>
                <w:top w:val="none" w:sz="0" w:space="0" w:color="auto"/>
                <w:left w:val="none" w:sz="0" w:space="0" w:color="auto"/>
                <w:bottom w:val="none" w:sz="0" w:space="0" w:color="auto"/>
                <w:right w:val="none" w:sz="0" w:space="0" w:color="auto"/>
              </w:divBdr>
            </w:div>
            <w:div w:id="929966095">
              <w:marLeft w:val="0"/>
              <w:marRight w:val="0"/>
              <w:marTop w:val="0"/>
              <w:marBottom w:val="0"/>
              <w:divBdr>
                <w:top w:val="none" w:sz="0" w:space="0" w:color="auto"/>
                <w:left w:val="none" w:sz="0" w:space="0" w:color="auto"/>
                <w:bottom w:val="none" w:sz="0" w:space="0" w:color="auto"/>
                <w:right w:val="none" w:sz="0" w:space="0" w:color="auto"/>
              </w:divBdr>
            </w:div>
            <w:div w:id="1359045489">
              <w:marLeft w:val="0"/>
              <w:marRight w:val="0"/>
              <w:marTop w:val="0"/>
              <w:marBottom w:val="0"/>
              <w:divBdr>
                <w:top w:val="none" w:sz="0" w:space="0" w:color="auto"/>
                <w:left w:val="none" w:sz="0" w:space="0" w:color="auto"/>
                <w:bottom w:val="none" w:sz="0" w:space="0" w:color="auto"/>
                <w:right w:val="none" w:sz="0" w:space="0" w:color="auto"/>
              </w:divBdr>
            </w:div>
            <w:div w:id="73282007">
              <w:marLeft w:val="0"/>
              <w:marRight w:val="0"/>
              <w:marTop w:val="0"/>
              <w:marBottom w:val="0"/>
              <w:divBdr>
                <w:top w:val="none" w:sz="0" w:space="0" w:color="auto"/>
                <w:left w:val="none" w:sz="0" w:space="0" w:color="auto"/>
                <w:bottom w:val="none" w:sz="0" w:space="0" w:color="auto"/>
                <w:right w:val="none" w:sz="0" w:space="0" w:color="auto"/>
              </w:divBdr>
            </w:div>
            <w:div w:id="531185025">
              <w:marLeft w:val="0"/>
              <w:marRight w:val="0"/>
              <w:marTop w:val="0"/>
              <w:marBottom w:val="0"/>
              <w:divBdr>
                <w:top w:val="none" w:sz="0" w:space="0" w:color="auto"/>
                <w:left w:val="none" w:sz="0" w:space="0" w:color="auto"/>
                <w:bottom w:val="none" w:sz="0" w:space="0" w:color="auto"/>
                <w:right w:val="none" w:sz="0" w:space="0" w:color="auto"/>
              </w:divBdr>
            </w:div>
            <w:div w:id="351567561">
              <w:marLeft w:val="0"/>
              <w:marRight w:val="0"/>
              <w:marTop w:val="0"/>
              <w:marBottom w:val="0"/>
              <w:divBdr>
                <w:top w:val="none" w:sz="0" w:space="0" w:color="auto"/>
                <w:left w:val="none" w:sz="0" w:space="0" w:color="auto"/>
                <w:bottom w:val="none" w:sz="0" w:space="0" w:color="auto"/>
                <w:right w:val="none" w:sz="0" w:space="0" w:color="auto"/>
              </w:divBdr>
            </w:div>
            <w:div w:id="302321025">
              <w:marLeft w:val="0"/>
              <w:marRight w:val="0"/>
              <w:marTop w:val="0"/>
              <w:marBottom w:val="0"/>
              <w:divBdr>
                <w:top w:val="none" w:sz="0" w:space="0" w:color="auto"/>
                <w:left w:val="none" w:sz="0" w:space="0" w:color="auto"/>
                <w:bottom w:val="none" w:sz="0" w:space="0" w:color="auto"/>
                <w:right w:val="none" w:sz="0" w:space="0" w:color="auto"/>
              </w:divBdr>
            </w:div>
            <w:div w:id="661741877">
              <w:marLeft w:val="0"/>
              <w:marRight w:val="0"/>
              <w:marTop w:val="0"/>
              <w:marBottom w:val="0"/>
              <w:divBdr>
                <w:top w:val="none" w:sz="0" w:space="0" w:color="auto"/>
                <w:left w:val="none" w:sz="0" w:space="0" w:color="auto"/>
                <w:bottom w:val="none" w:sz="0" w:space="0" w:color="auto"/>
                <w:right w:val="none" w:sz="0" w:space="0" w:color="auto"/>
              </w:divBdr>
            </w:div>
            <w:div w:id="1200050243">
              <w:marLeft w:val="0"/>
              <w:marRight w:val="0"/>
              <w:marTop w:val="0"/>
              <w:marBottom w:val="0"/>
              <w:divBdr>
                <w:top w:val="none" w:sz="0" w:space="0" w:color="auto"/>
                <w:left w:val="none" w:sz="0" w:space="0" w:color="auto"/>
                <w:bottom w:val="none" w:sz="0" w:space="0" w:color="auto"/>
                <w:right w:val="none" w:sz="0" w:space="0" w:color="auto"/>
              </w:divBdr>
            </w:div>
            <w:div w:id="1020282818">
              <w:marLeft w:val="0"/>
              <w:marRight w:val="0"/>
              <w:marTop w:val="0"/>
              <w:marBottom w:val="0"/>
              <w:divBdr>
                <w:top w:val="none" w:sz="0" w:space="0" w:color="auto"/>
                <w:left w:val="none" w:sz="0" w:space="0" w:color="auto"/>
                <w:bottom w:val="none" w:sz="0" w:space="0" w:color="auto"/>
                <w:right w:val="none" w:sz="0" w:space="0" w:color="auto"/>
              </w:divBdr>
            </w:div>
            <w:div w:id="1993563064">
              <w:marLeft w:val="0"/>
              <w:marRight w:val="0"/>
              <w:marTop w:val="0"/>
              <w:marBottom w:val="0"/>
              <w:divBdr>
                <w:top w:val="none" w:sz="0" w:space="0" w:color="auto"/>
                <w:left w:val="none" w:sz="0" w:space="0" w:color="auto"/>
                <w:bottom w:val="none" w:sz="0" w:space="0" w:color="auto"/>
                <w:right w:val="none" w:sz="0" w:space="0" w:color="auto"/>
              </w:divBdr>
            </w:div>
            <w:div w:id="997030025">
              <w:marLeft w:val="0"/>
              <w:marRight w:val="0"/>
              <w:marTop w:val="0"/>
              <w:marBottom w:val="0"/>
              <w:divBdr>
                <w:top w:val="none" w:sz="0" w:space="0" w:color="auto"/>
                <w:left w:val="none" w:sz="0" w:space="0" w:color="auto"/>
                <w:bottom w:val="none" w:sz="0" w:space="0" w:color="auto"/>
                <w:right w:val="none" w:sz="0" w:space="0" w:color="auto"/>
              </w:divBdr>
            </w:div>
            <w:div w:id="965886828">
              <w:marLeft w:val="0"/>
              <w:marRight w:val="0"/>
              <w:marTop w:val="0"/>
              <w:marBottom w:val="0"/>
              <w:divBdr>
                <w:top w:val="none" w:sz="0" w:space="0" w:color="auto"/>
                <w:left w:val="none" w:sz="0" w:space="0" w:color="auto"/>
                <w:bottom w:val="none" w:sz="0" w:space="0" w:color="auto"/>
                <w:right w:val="none" w:sz="0" w:space="0" w:color="auto"/>
              </w:divBdr>
            </w:div>
            <w:div w:id="788085371">
              <w:marLeft w:val="0"/>
              <w:marRight w:val="0"/>
              <w:marTop w:val="0"/>
              <w:marBottom w:val="0"/>
              <w:divBdr>
                <w:top w:val="none" w:sz="0" w:space="0" w:color="auto"/>
                <w:left w:val="none" w:sz="0" w:space="0" w:color="auto"/>
                <w:bottom w:val="none" w:sz="0" w:space="0" w:color="auto"/>
                <w:right w:val="none" w:sz="0" w:space="0" w:color="auto"/>
              </w:divBdr>
            </w:div>
            <w:div w:id="450324054">
              <w:marLeft w:val="0"/>
              <w:marRight w:val="0"/>
              <w:marTop w:val="0"/>
              <w:marBottom w:val="0"/>
              <w:divBdr>
                <w:top w:val="none" w:sz="0" w:space="0" w:color="auto"/>
                <w:left w:val="none" w:sz="0" w:space="0" w:color="auto"/>
                <w:bottom w:val="none" w:sz="0" w:space="0" w:color="auto"/>
                <w:right w:val="none" w:sz="0" w:space="0" w:color="auto"/>
              </w:divBdr>
            </w:div>
            <w:div w:id="526716943">
              <w:marLeft w:val="0"/>
              <w:marRight w:val="0"/>
              <w:marTop w:val="0"/>
              <w:marBottom w:val="0"/>
              <w:divBdr>
                <w:top w:val="none" w:sz="0" w:space="0" w:color="auto"/>
                <w:left w:val="none" w:sz="0" w:space="0" w:color="auto"/>
                <w:bottom w:val="none" w:sz="0" w:space="0" w:color="auto"/>
                <w:right w:val="none" w:sz="0" w:space="0" w:color="auto"/>
              </w:divBdr>
            </w:div>
            <w:div w:id="508177521">
              <w:marLeft w:val="0"/>
              <w:marRight w:val="0"/>
              <w:marTop w:val="0"/>
              <w:marBottom w:val="0"/>
              <w:divBdr>
                <w:top w:val="none" w:sz="0" w:space="0" w:color="auto"/>
                <w:left w:val="none" w:sz="0" w:space="0" w:color="auto"/>
                <w:bottom w:val="none" w:sz="0" w:space="0" w:color="auto"/>
                <w:right w:val="none" w:sz="0" w:space="0" w:color="auto"/>
              </w:divBdr>
            </w:div>
            <w:div w:id="2106028014">
              <w:marLeft w:val="0"/>
              <w:marRight w:val="0"/>
              <w:marTop w:val="0"/>
              <w:marBottom w:val="0"/>
              <w:divBdr>
                <w:top w:val="none" w:sz="0" w:space="0" w:color="auto"/>
                <w:left w:val="none" w:sz="0" w:space="0" w:color="auto"/>
                <w:bottom w:val="none" w:sz="0" w:space="0" w:color="auto"/>
                <w:right w:val="none" w:sz="0" w:space="0" w:color="auto"/>
              </w:divBdr>
            </w:div>
            <w:div w:id="636690715">
              <w:marLeft w:val="0"/>
              <w:marRight w:val="0"/>
              <w:marTop w:val="0"/>
              <w:marBottom w:val="0"/>
              <w:divBdr>
                <w:top w:val="none" w:sz="0" w:space="0" w:color="auto"/>
                <w:left w:val="none" w:sz="0" w:space="0" w:color="auto"/>
                <w:bottom w:val="none" w:sz="0" w:space="0" w:color="auto"/>
                <w:right w:val="none" w:sz="0" w:space="0" w:color="auto"/>
              </w:divBdr>
            </w:div>
            <w:div w:id="128406362">
              <w:marLeft w:val="0"/>
              <w:marRight w:val="0"/>
              <w:marTop w:val="0"/>
              <w:marBottom w:val="0"/>
              <w:divBdr>
                <w:top w:val="none" w:sz="0" w:space="0" w:color="auto"/>
                <w:left w:val="none" w:sz="0" w:space="0" w:color="auto"/>
                <w:bottom w:val="none" w:sz="0" w:space="0" w:color="auto"/>
                <w:right w:val="none" w:sz="0" w:space="0" w:color="auto"/>
              </w:divBdr>
            </w:div>
            <w:div w:id="1317760549">
              <w:marLeft w:val="0"/>
              <w:marRight w:val="0"/>
              <w:marTop w:val="0"/>
              <w:marBottom w:val="0"/>
              <w:divBdr>
                <w:top w:val="none" w:sz="0" w:space="0" w:color="auto"/>
                <w:left w:val="none" w:sz="0" w:space="0" w:color="auto"/>
                <w:bottom w:val="none" w:sz="0" w:space="0" w:color="auto"/>
                <w:right w:val="none" w:sz="0" w:space="0" w:color="auto"/>
              </w:divBdr>
            </w:div>
            <w:div w:id="951788069">
              <w:marLeft w:val="0"/>
              <w:marRight w:val="0"/>
              <w:marTop w:val="0"/>
              <w:marBottom w:val="0"/>
              <w:divBdr>
                <w:top w:val="none" w:sz="0" w:space="0" w:color="auto"/>
                <w:left w:val="none" w:sz="0" w:space="0" w:color="auto"/>
                <w:bottom w:val="none" w:sz="0" w:space="0" w:color="auto"/>
                <w:right w:val="none" w:sz="0" w:space="0" w:color="auto"/>
              </w:divBdr>
            </w:div>
            <w:div w:id="115343689">
              <w:marLeft w:val="0"/>
              <w:marRight w:val="0"/>
              <w:marTop w:val="0"/>
              <w:marBottom w:val="0"/>
              <w:divBdr>
                <w:top w:val="none" w:sz="0" w:space="0" w:color="auto"/>
                <w:left w:val="none" w:sz="0" w:space="0" w:color="auto"/>
                <w:bottom w:val="none" w:sz="0" w:space="0" w:color="auto"/>
                <w:right w:val="none" w:sz="0" w:space="0" w:color="auto"/>
              </w:divBdr>
            </w:div>
            <w:div w:id="1569803031">
              <w:marLeft w:val="0"/>
              <w:marRight w:val="0"/>
              <w:marTop w:val="0"/>
              <w:marBottom w:val="0"/>
              <w:divBdr>
                <w:top w:val="none" w:sz="0" w:space="0" w:color="auto"/>
                <w:left w:val="none" w:sz="0" w:space="0" w:color="auto"/>
                <w:bottom w:val="none" w:sz="0" w:space="0" w:color="auto"/>
                <w:right w:val="none" w:sz="0" w:space="0" w:color="auto"/>
              </w:divBdr>
            </w:div>
            <w:div w:id="1037779713">
              <w:marLeft w:val="0"/>
              <w:marRight w:val="0"/>
              <w:marTop w:val="0"/>
              <w:marBottom w:val="0"/>
              <w:divBdr>
                <w:top w:val="none" w:sz="0" w:space="0" w:color="auto"/>
                <w:left w:val="none" w:sz="0" w:space="0" w:color="auto"/>
                <w:bottom w:val="none" w:sz="0" w:space="0" w:color="auto"/>
                <w:right w:val="none" w:sz="0" w:space="0" w:color="auto"/>
              </w:divBdr>
            </w:div>
            <w:div w:id="668950795">
              <w:marLeft w:val="0"/>
              <w:marRight w:val="0"/>
              <w:marTop w:val="0"/>
              <w:marBottom w:val="0"/>
              <w:divBdr>
                <w:top w:val="none" w:sz="0" w:space="0" w:color="auto"/>
                <w:left w:val="none" w:sz="0" w:space="0" w:color="auto"/>
                <w:bottom w:val="none" w:sz="0" w:space="0" w:color="auto"/>
                <w:right w:val="none" w:sz="0" w:space="0" w:color="auto"/>
              </w:divBdr>
            </w:div>
            <w:div w:id="2076540225">
              <w:marLeft w:val="0"/>
              <w:marRight w:val="0"/>
              <w:marTop w:val="0"/>
              <w:marBottom w:val="0"/>
              <w:divBdr>
                <w:top w:val="none" w:sz="0" w:space="0" w:color="auto"/>
                <w:left w:val="none" w:sz="0" w:space="0" w:color="auto"/>
                <w:bottom w:val="none" w:sz="0" w:space="0" w:color="auto"/>
                <w:right w:val="none" w:sz="0" w:space="0" w:color="auto"/>
              </w:divBdr>
            </w:div>
            <w:div w:id="1626036708">
              <w:marLeft w:val="0"/>
              <w:marRight w:val="0"/>
              <w:marTop w:val="0"/>
              <w:marBottom w:val="0"/>
              <w:divBdr>
                <w:top w:val="none" w:sz="0" w:space="0" w:color="auto"/>
                <w:left w:val="none" w:sz="0" w:space="0" w:color="auto"/>
                <w:bottom w:val="none" w:sz="0" w:space="0" w:color="auto"/>
                <w:right w:val="none" w:sz="0" w:space="0" w:color="auto"/>
              </w:divBdr>
            </w:div>
            <w:div w:id="868493571">
              <w:marLeft w:val="0"/>
              <w:marRight w:val="0"/>
              <w:marTop w:val="0"/>
              <w:marBottom w:val="0"/>
              <w:divBdr>
                <w:top w:val="none" w:sz="0" w:space="0" w:color="auto"/>
                <w:left w:val="none" w:sz="0" w:space="0" w:color="auto"/>
                <w:bottom w:val="none" w:sz="0" w:space="0" w:color="auto"/>
                <w:right w:val="none" w:sz="0" w:space="0" w:color="auto"/>
              </w:divBdr>
            </w:div>
            <w:div w:id="2017295301">
              <w:marLeft w:val="0"/>
              <w:marRight w:val="0"/>
              <w:marTop w:val="0"/>
              <w:marBottom w:val="0"/>
              <w:divBdr>
                <w:top w:val="none" w:sz="0" w:space="0" w:color="auto"/>
                <w:left w:val="none" w:sz="0" w:space="0" w:color="auto"/>
                <w:bottom w:val="none" w:sz="0" w:space="0" w:color="auto"/>
                <w:right w:val="none" w:sz="0" w:space="0" w:color="auto"/>
              </w:divBdr>
            </w:div>
            <w:div w:id="1927222272">
              <w:marLeft w:val="0"/>
              <w:marRight w:val="0"/>
              <w:marTop w:val="0"/>
              <w:marBottom w:val="0"/>
              <w:divBdr>
                <w:top w:val="none" w:sz="0" w:space="0" w:color="auto"/>
                <w:left w:val="none" w:sz="0" w:space="0" w:color="auto"/>
                <w:bottom w:val="none" w:sz="0" w:space="0" w:color="auto"/>
                <w:right w:val="none" w:sz="0" w:space="0" w:color="auto"/>
              </w:divBdr>
            </w:div>
            <w:div w:id="1522935051">
              <w:marLeft w:val="0"/>
              <w:marRight w:val="0"/>
              <w:marTop w:val="0"/>
              <w:marBottom w:val="0"/>
              <w:divBdr>
                <w:top w:val="none" w:sz="0" w:space="0" w:color="auto"/>
                <w:left w:val="none" w:sz="0" w:space="0" w:color="auto"/>
                <w:bottom w:val="none" w:sz="0" w:space="0" w:color="auto"/>
                <w:right w:val="none" w:sz="0" w:space="0" w:color="auto"/>
              </w:divBdr>
            </w:div>
            <w:div w:id="579216622">
              <w:marLeft w:val="0"/>
              <w:marRight w:val="0"/>
              <w:marTop w:val="0"/>
              <w:marBottom w:val="0"/>
              <w:divBdr>
                <w:top w:val="none" w:sz="0" w:space="0" w:color="auto"/>
                <w:left w:val="none" w:sz="0" w:space="0" w:color="auto"/>
                <w:bottom w:val="none" w:sz="0" w:space="0" w:color="auto"/>
                <w:right w:val="none" w:sz="0" w:space="0" w:color="auto"/>
              </w:divBdr>
            </w:div>
            <w:div w:id="1659072907">
              <w:marLeft w:val="0"/>
              <w:marRight w:val="0"/>
              <w:marTop w:val="0"/>
              <w:marBottom w:val="0"/>
              <w:divBdr>
                <w:top w:val="none" w:sz="0" w:space="0" w:color="auto"/>
                <w:left w:val="none" w:sz="0" w:space="0" w:color="auto"/>
                <w:bottom w:val="none" w:sz="0" w:space="0" w:color="auto"/>
                <w:right w:val="none" w:sz="0" w:space="0" w:color="auto"/>
              </w:divBdr>
            </w:div>
            <w:div w:id="72971804">
              <w:marLeft w:val="0"/>
              <w:marRight w:val="0"/>
              <w:marTop w:val="0"/>
              <w:marBottom w:val="0"/>
              <w:divBdr>
                <w:top w:val="none" w:sz="0" w:space="0" w:color="auto"/>
                <w:left w:val="none" w:sz="0" w:space="0" w:color="auto"/>
                <w:bottom w:val="none" w:sz="0" w:space="0" w:color="auto"/>
                <w:right w:val="none" w:sz="0" w:space="0" w:color="auto"/>
              </w:divBdr>
            </w:div>
            <w:div w:id="916866294">
              <w:marLeft w:val="0"/>
              <w:marRight w:val="0"/>
              <w:marTop w:val="0"/>
              <w:marBottom w:val="0"/>
              <w:divBdr>
                <w:top w:val="none" w:sz="0" w:space="0" w:color="auto"/>
                <w:left w:val="none" w:sz="0" w:space="0" w:color="auto"/>
                <w:bottom w:val="none" w:sz="0" w:space="0" w:color="auto"/>
                <w:right w:val="none" w:sz="0" w:space="0" w:color="auto"/>
              </w:divBdr>
            </w:div>
            <w:div w:id="1060325440">
              <w:marLeft w:val="0"/>
              <w:marRight w:val="0"/>
              <w:marTop w:val="0"/>
              <w:marBottom w:val="0"/>
              <w:divBdr>
                <w:top w:val="none" w:sz="0" w:space="0" w:color="auto"/>
                <w:left w:val="none" w:sz="0" w:space="0" w:color="auto"/>
                <w:bottom w:val="none" w:sz="0" w:space="0" w:color="auto"/>
                <w:right w:val="none" w:sz="0" w:space="0" w:color="auto"/>
              </w:divBdr>
            </w:div>
            <w:div w:id="1809323245">
              <w:marLeft w:val="0"/>
              <w:marRight w:val="0"/>
              <w:marTop w:val="0"/>
              <w:marBottom w:val="0"/>
              <w:divBdr>
                <w:top w:val="none" w:sz="0" w:space="0" w:color="auto"/>
                <w:left w:val="none" w:sz="0" w:space="0" w:color="auto"/>
                <w:bottom w:val="none" w:sz="0" w:space="0" w:color="auto"/>
                <w:right w:val="none" w:sz="0" w:space="0" w:color="auto"/>
              </w:divBdr>
            </w:div>
            <w:div w:id="1229148216">
              <w:marLeft w:val="0"/>
              <w:marRight w:val="0"/>
              <w:marTop w:val="0"/>
              <w:marBottom w:val="0"/>
              <w:divBdr>
                <w:top w:val="none" w:sz="0" w:space="0" w:color="auto"/>
                <w:left w:val="none" w:sz="0" w:space="0" w:color="auto"/>
                <w:bottom w:val="none" w:sz="0" w:space="0" w:color="auto"/>
                <w:right w:val="none" w:sz="0" w:space="0" w:color="auto"/>
              </w:divBdr>
            </w:div>
            <w:div w:id="632684548">
              <w:marLeft w:val="0"/>
              <w:marRight w:val="0"/>
              <w:marTop w:val="0"/>
              <w:marBottom w:val="0"/>
              <w:divBdr>
                <w:top w:val="none" w:sz="0" w:space="0" w:color="auto"/>
                <w:left w:val="none" w:sz="0" w:space="0" w:color="auto"/>
                <w:bottom w:val="none" w:sz="0" w:space="0" w:color="auto"/>
                <w:right w:val="none" w:sz="0" w:space="0" w:color="auto"/>
              </w:divBdr>
            </w:div>
            <w:div w:id="358898216">
              <w:marLeft w:val="0"/>
              <w:marRight w:val="0"/>
              <w:marTop w:val="0"/>
              <w:marBottom w:val="0"/>
              <w:divBdr>
                <w:top w:val="none" w:sz="0" w:space="0" w:color="auto"/>
                <w:left w:val="none" w:sz="0" w:space="0" w:color="auto"/>
                <w:bottom w:val="none" w:sz="0" w:space="0" w:color="auto"/>
                <w:right w:val="none" w:sz="0" w:space="0" w:color="auto"/>
              </w:divBdr>
            </w:div>
            <w:div w:id="16836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4413">
      <w:bodyDiv w:val="1"/>
      <w:marLeft w:val="0"/>
      <w:marRight w:val="0"/>
      <w:marTop w:val="0"/>
      <w:marBottom w:val="0"/>
      <w:divBdr>
        <w:top w:val="none" w:sz="0" w:space="0" w:color="auto"/>
        <w:left w:val="none" w:sz="0" w:space="0" w:color="auto"/>
        <w:bottom w:val="none" w:sz="0" w:space="0" w:color="auto"/>
        <w:right w:val="none" w:sz="0" w:space="0" w:color="auto"/>
      </w:divBdr>
      <w:divsChild>
        <w:div w:id="2031905887">
          <w:marLeft w:val="0"/>
          <w:marRight w:val="0"/>
          <w:marTop w:val="0"/>
          <w:marBottom w:val="0"/>
          <w:divBdr>
            <w:top w:val="none" w:sz="0" w:space="0" w:color="auto"/>
            <w:left w:val="none" w:sz="0" w:space="0" w:color="auto"/>
            <w:bottom w:val="none" w:sz="0" w:space="0" w:color="auto"/>
            <w:right w:val="none" w:sz="0" w:space="0" w:color="auto"/>
          </w:divBdr>
          <w:divsChild>
            <w:div w:id="2064402189">
              <w:marLeft w:val="0"/>
              <w:marRight w:val="0"/>
              <w:marTop w:val="0"/>
              <w:marBottom w:val="0"/>
              <w:divBdr>
                <w:top w:val="none" w:sz="0" w:space="0" w:color="auto"/>
                <w:left w:val="none" w:sz="0" w:space="0" w:color="auto"/>
                <w:bottom w:val="none" w:sz="0" w:space="0" w:color="auto"/>
                <w:right w:val="none" w:sz="0" w:space="0" w:color="auto"/>
              </w:divBdr>
            </w:div>
            <w:div w:id="1244099585">
              <w:marLeft w:val="0"/>
              <w:marRight w:val="0"/>
              <w:marTop w:val="0"/>
              <w:marBottom w:val="0"/>
              <w:divBdr>
                <w:top w:val="none" w:sz="0" w:space="0" w:color="auto"/>
                <w:left w:val="none" w:sz="0" w:space="0" w:color="auto"/>
                <w:bottom w:val="none" w:sz="0" w:space="0" w:color="auto"/>
                <w:right w:val="none" w:sz="0" w:space="0" w:color="auto"/>
              </w:divBdr>
            </w:div>
            <w:div w:id="1783987782">
              <w:marLeft w:val="0"/>
              <w:marRight w:val="0"/>
              <w:marTop w:val="0"/>
              <w:marBottom w:val="0"/>
              <w:divBdr>
                <w:top w:val="none" w:sz="0" w:space="0" w:color="auto"/>
                <w:left w:val="none" w:sz="0" w:space="0" w:color="auto"/>
                <w:bottom w:val="none" w:sz="0" w:space="0" w:color="auto"/>
                <w:right w:val="none" w:sz="0" w:space="0" w:color="auto"/>
              </w:divBdr>
            </w:div>
            <w:div w:id="1713727633">
              <w:marLeft w:val="0"/>
              <w:marRight w:val="0"/>
              <w:marTop w:val="0"/>
              <w:marBottom w:val="0"/>
              <w:divBdr>
                <w:top w:val="none" w:sz="0" w:space="0" w:color="auto"/>
                <w:left w:val="none" w:sz="0" w:space="0" w:color="auto"/>
                <w:bottom w:val="none" w:sz="0" w:space="0" w:color="auto"/>
                <w:right w:val="none" w:sz="0" w:space="0" w:color="auto"/>
              </w:divBdr>
            </w:div>
            <w:div w:id="654602449">
              <w:marLeft w:val="0"/>
              <w:marRight w:val="0"/>
              <w:marTop w:val="0"/>
              <w:marBottom w:val="0"/>
              <w:divBdr>
                <w:top w:val="none" w:sz="0" w:space="0" w:color="auto"/>
                <w:left w:val="none" w:sz="0" w:space="0" w:color="auto"/>
                <w:bottom w:val="none" w:sz="0" w:space="0" w:color="auto"/>
                <w:right w:val="none" w:sz="0" w:space="0" w:color="auto"/>
              </w:divBdr>
            </w:div>
            <w:div w:id="834959806">
              <w:marLeft w:val="0"/>
              <w:marRight w:val="0"/>
              <w:marTop w:val="0"/>
              <w:marBottom w:val="0"/>
              <w:divBdr>
                <w:top w:val="none" w:sz="0" w:space="0" w:color="auto"/>
                <w:left w:val="none" w:sz="0" w:space="0" w:color="auto"/>
                <w:bottom w:val="none" w:sz="0" w:space="0" w:color="auto"/>
                <w:right w:val="none" w:sz="0" w:space="0" w:color="auto"/>
              </w:divBdr>
            </w:div>
            <w:div w:id="454250235">
              <w:marLeft w:val="0"/>
              <w:marRight w:val="0"/>
              <w:marTop w:val="0"/>
              <w:marBottom w:val="0"/>
              <w:divBdr>
                <w:top w:val="none" w:sz="0" w:space="0" w:color="auto"/>
                <w:left w:val="none" w:sz="0" w:space="0" w:color="auto"/>
                <w:bottom w:val="none" w:sz="0" w:space="0" w:color="auto"/>
                <w:right w:val="none" w:sz="0" w:space="0" w:color="auto"/>
              </w:divBdr>
            </w:div>
            <w:div w:id="438909703">
              <w:marLeft w:val="0"/>
              <w:marRight w:val="0"/>
              <w:marTop w:val="0"/>
              <w:marBottom w:val="0"/>
              <w:divBdr>
                <w:top w:val="none" w:sz="0" w:space="0" w:color="auto"/>
                <w:left w:val="none" w:sz="0" w:space="0" w:color="auto"/>
                <w:bottom w:val="none" w:sz="0" w:space="0" w:color="auto"/>
                <w:right w:val="none" w:sz="0" w:space="0" w:color="auto"/>
              </w:divBdr>
            </w:div>
            <w:div w:id="292558519">
              <w:marLeft w:val="0"/>
              <w:marRight w:val="0"/>
              <w:marTop w:val="0"/>
              <w:marBottom w:val="0"/>
              <w:divBdr>
                <w:top w:val="none" w:sz="0" w:space="0" w:color="auto"/>
                <w:left w:val="none" w:sz="0" w:space="0" w:color="auto"/>
                <w:bottom w:val="none" w:sz="0" w:space="0" w:color="auto"/>
                <w:right w:val="none" w:sz="0" w:space="0" w:color="auto"/>
              </w:divBdr>
            </w:div>
            <w:div w:id="1939561348">
              <w:marLeft w:val="0"/>
              <w:marRight w:val="0"/>
              <w:marTop w:val="0"/>
              <w:marBottom w:val="0"/>
              <w:divBdr>
                <w:top w:val="none" w:sz="0" w:space="0" w:color="auto"/>
                <w:left w:val="none" w:sz="0" w:space="0" w:color="auto"/>
                <w:bottom w:val="none" w:sz="0" w:space="0" w:color="auto"/>
                <w:right w:val="none" w:sz="0" w:space="0" w:color="auto"/>
              </w:divBdr>
            </w:div>
            <w:div w:id="1905485981">
              <w:marLeft w:val="0"/>
              <w:marRight w:val="0"/>
              <w:marTop w:val="0"/>
              <w:marBottom w:val="0"/>
              <w:divBdr>
                <w:top w:val="none" w:sz="0" w:space="0" w:color="auto"/>
                <w:left w:val="none" w:sz="0" w:space="0" w:color="auto"/>
                <w:bottom w:val="none" w:sz="0" w:space="0" w:color="auto"/>
                <w:right w:val="none" w:sz="0" w:space="0" w:color="auto"/>
              </w:divBdr>
            </w:div>
            <w:div w:id="1876699306">
              <w:marLeft w:val="0"/>
              <w:marRight w:val="0"/>
              <w:marTop w:val="0"/>
              <w:marBottom w:val="0"/>
              <w:divBdr>
                <w:top w:val="none" w:sz="0" w:space="0" w:color="auto"/>
                <w:left w:val="none" w:sz="0" w:space="0" w:color="auto"/>
                <w:bottom w:val="none" w:sz="0" w:space="0" w:color="auto"/>
                <w:right w:val="none" w:sz="0" w:space="0" w:color="auto"/>
              </w:divBdr>
            </w:div>
            <w:div w:id="220294499">
              <w:marLeft w:val="0"/>
              <w:marRight w:val="0"/>
              <w:marTop w:val="0"/>
              <w:marBottom w:val="0"/>
              <w:divBdr>
                <w:top w:val="none" w:sz="0" w:space="0" w:color="auto"/>
                <w:left w:val="none" w:sz="0" w:space="0" w:color="auto"/>
                <w:bottom w:val="none" w:sz="0" w:space="0" w:color="auto"/>
                <w:right w:val="none" w:sz="0" w:space="0" w:color="auto"/>
              </w:divBdr>
            </w:div>
            <w:div w:id="481895558">
              <w:marLeft w:val="0"/>
              <w:marRight w:val="0"/>
              <w:marTop w:val="0"/>
              <w:marBottom w:val="0"/>
              <w:divBdr>
                <w:top w:val="none" w:sz="0" w:space="0" w:color="auto"/>
                <w:left w:val="none" w:sz="0" w:space="0" w:color="auto"/>
                <w:bottom w:val="none" w:sz="0" w:space="0" w:color="auto"/>
                <w:right w:val="none" w:sz="0" w:space="0" w:color="auto"/>
              </w:divBdr>
            </w:div>
            <w:div w:id="775909259">
              <w:marLeft w:val="0"/>
              <w:marRight w:val="0"/>
              <w:marTop w:val="0"/>
              <w:marBottom w:val="0"/>
              <w:divBdr>
                <w:top w:val="none" w:sz="0" w:space="0" w:color="auto"/>
                <w:left w:val="none" w:sz="0" w:space="0" w:color="auto"/>
                <w:bottom w:val="none" w:sz="0" w:space="0" w:color="auto"/>
                <w:right w:val="none" w:sz="0" w:space="0" w:color="auto"/>
              </w:divBdr>
            </w:div>
            <w:div w:id="1058673743">
              <w:marLeft w:val="0"/>
              <w:marRight w:val="0"/>
              <w:marTop w:val="0"/>
              <w:marBottom w:val="0"/>
              <w:divBdr>
                <w:top w:val="none" w:sz="0" w:space="0" w:color="auto"/>
                <w:left w:val="none" w:sz="0" w:space="0" w:color="auto"/>
                <w:bottom w:val="none" w:sz="0" w:space="0" w:color="auto"/>
                <w:right w:val="none" w:sz="0" w:space="0" w:color="auto"/>
              </w:divBdr>
            </w:div>
            <w:div w:id="818229065">
              <w:marLeft w:val="0"/>
              <w:marRight w:val="0"/>
              <w:marTop w:val="0"/>
              <w:marBottom w:val="0"/>
              <w:divBdr>
                <w:top w:val="none" w:sz="0" w:space="0" w:color="auto"/>
                <w:left w:val="none" w:sz="0" w:space="0" w:color="auto"/>
                <w:bottom w:val="none" w:sz="0" w:space="0" w:color="auto"/>
                <w:right w:val="none" w:sz="0" w:space="0" w:color="auto"/>
              </w:divBdr>
            </w:div>
            <w:div w:id="192498845">
              <w:marLeft w:val="0"/>
              <w:marRight w:val="0"/>
              <w:marTop w:val="0"/>
              <w:marBottom w:val="0"/>
              <w:divBdr>
                <w:top w:val="none" w:sz="0" w:space="0" w:color="auto"/>
                <w:left w:val="none" w:sz="0" w:space="0" w:color="auto"/>
                <w:bottom w:val="none" w:sz="0" w:space="0" w:color="auto"/>
                <w:right w:val="none" w:sz="0" w:space="0" w:color="auto"/>
              </w:divBdr>
            </w:div>
            <w:div w:id="804734611">
              <w:marLeft w:val="0"/>
              <w:marRight w:val="0"/>
              <w:marTop w:val="0"/>
              <w:marBottom w:val="0"/>
              <w:divBdr>
                <w:top w:val="none" w:sz="0" w:space="0" w:color="auto"/>
                <w:left w:val="none" w:sz="0" w:space="0" w:color="auto"/>
                <w:bottom w:val="none" w:sz="0" w:space="0" w:color="auto"/>
                <w:right w:val="none" w:sz="0" w:space="0" w:color="auto"/>
              </w:divBdr>
            </w:div>
            <w:div w:id="453256854">
              <w:marLeft w:val="0"/>
              <w:marRight w:val="0"/>
              <w:marTop w:val="0"/>
              <w:marBottom w:val="0"/>
              <w:divBdr>
                <w:top w:val="none" w:sz="0" w:space="0" w:color="auto"/>
                <w:left w:val="none" w:sz="0" w:space="0" w:color="auto"/>
                <w:bottom w:val="none" w:sz="0" w:space="0" w:color="auto"/>
                <w:right w:val="none" w:sz="0" w:space="0" w:color="auto"/>
              </w:divBdr>
            </w:div>
            <w:div w:id="1553030908">
              <w:marLeft w:val="0"/>
              <w:marRight w:val="0"/>
              <w:marTop w:val="0"/>
              <w:marBottom w:val="0"/>
              <w:divBdr>
                <w:top w:val="none" w:sz="0" w:space="0" w:color="auto"/>
                <w:left w:val="none" w:sz="0" w:space="0" w:color="auto"/>
                <w:bottom w:val="none" w:sz="0" w:space="0" w:color="auto"/>
                <w:right w:val="none" w:sz="0" w:space="0" w:color="auto"/>
              </w:divBdr>
            </w:div>
            <w:div w:id="430513841">
              <w:marLeft w:val="0"/>
              <w:marRight w:val="0"/>
              <w:marTop w:val="0"/>
              <w:marBottom w:val="0"/>
              <w:divBdr>
                <w:top w:val="none" w:sz="0" w:space="0" w:color="auto"/>
                <w:left w:val="none" w:sz="0" w:space="0" w:color="auto"/>
                <w:bottom w:val="none" w:sz="0" w:space="0" w:color="auto"/>
                <w:right w:val="none" w:sz="0" w:space="0" w:color="auto"/>
              </w:divBdr>
            </w:div>
            <w:div w:id="248974830">
              <w:marLeft w:val="0"/>
              <w:marRight w:val="0"/>
              <w:marTop w:val="0"/>
              <w:marBottom w:val="0"/>
              <w:divBdr>
                <w:top w:val="none" w:sz="0" w:space="0" w:color="auto"/>
                <w:left w:val="none" w:sz="0" w:space="0" w:color="auto"/>
                <w:bottom w:val="none" w:sz="0" w:space="0" w:color="auto"/>
                <w:right w:val="none" w:sz="0" w:space="0" w:color="auto"/>
              </w:divBdr>
            </w:div>
            <w:div w:id="1704404242">
              <w:marLeft w:val="0"/>
              <w:marRight w:val="0"/>
              <w:marTop w:val="0"/>
              <w:marBottom w:val="0"/>
              <w:divBdr>
                <w:top w:val="none" w:sz="0" w:space="0" w:color="auto"/>
                <w:left w:val="none" w:sz="0" w:space="0" w:color="auto"/>
                <w:bottom w:val="none" w:sz="0" w:space="0" w:color="auto"/>
                <w:right w:val="none" w:sz="0" w:space="0" w:color="auto"/>
              </w:divBdr>
            </w:div>
            <w:div w:id="928537651">
              <w:marLeft w:val="0"/>
              <w:marRight w:val="0"/>
              <w:marTop w:val="0"/>
              <w:marBottom w:val="0"/>
              <w:divBdr>
                <w:top w:val="none" w:sz="0" w:space="0" w:color="auto"/>
                <w:left w:val="none" w:sz="0" w:space="0" w:color="auto"/>
                <w:bottom w:val="none" w:sz="0" w:space="0" w:color="auto"/>
                <w:right w:val="none" w:sz="0" w:space="0" w:color="auto"/>
              </w:divBdr>
            </w:div>
            <w:div w:id="706182790">
              <w:marLeft w:val="0"/>
              <w:marRight w:val="0"/>
              <w:marTop w:val="0"/>
              <w:marBottom w:val="0"/>
              <w:divBdr>
                <w:top w:val="none" w:sz="0" w:space="0" w:color="auto"/>
                <w:left w:val="none" w:sz="0" w:space="0" w:color="auto"/>
                <w:bottom w:val="none" w:sz="0" w:space="0" w:color="auto"/>
                <w:right w:val="none" w:sz="0" w:space="0" w:color="auto"/>
              </w:divBdr>
            </w:div>
            <w:div w:id="131600808">
              <w:marLeft w:val="0"/>
              <w:marRight w:val="0"/>
              <w:marTop w:val="0"/>
              <w:marBottom w:val="0"/>
              <w:divBdr>
                <w:top w:val="none" w:sz="0" w:space="0" w:color="auto"/>
                <w:left w:val="none" w:sz="0" w:space="0" w:color="auto"/>
                <w:bottom w:val="none" w:sz="0" w:space="0" w:color="auto"/>
                <w:right w:val="none" w:sz="0" w:space="0" w:color="auto"/>
              </w:divBdr>
            </w:div>
            <w:div w:id="1775786943">
              <w:marLeft w:val="0"/>
              <w:marRight w:val="0"/>
              <w:marTop w:val="0"/>
              <w:marBottom w:val="0"/>
              <w:divBdr>
                <w:top w:val="none" w:sz="0" w:space="0" w:color="auto"/>
                <w:left w:val="none" w:sz="0" w:space="0" w:color="auto"/>
                <w:bottom w:val="none" w:sz="0" w:space="0" w:color="auto"/>
                <w:right w:val="none" w:sz="0" w:space="0" w:color="auto"/>
              </w:divBdr>
            </w:div>
            <w:div w:id="1342582920">
              <w:marLeft w:val="0"/>
              <w:marRight w:val="0"/>
              <w:marTop w:val="0"/>
              <w:marBottom w:val="0"/>
              <w:divBdr>
                <w:top w:val="none" w:sz="0" w:space="0" w:color="auto"/>
                <w:left w:val="none" w:sz="0" w:space="0" w:color="auto"/>
                <w:bottom w:val="none" w:sz="0" w:space="0" w:color="auto"/>
                <w:right w:val="none" w:sz="0" w:space="0" w:color="auto"/>
              </w:divBdr>
            </w:div>
            <w:div w:id="1530952274">
              <w:marLeft w:val="0"/>
              <w:marRight w:val="0"/>
              <w:marTop w:val="0"/>
              <w:marBottom w:val="0"/>
              <w:divBdr>
                <w:top w:val="none" w:sz="0" w:space="0" w:color="auto"/>
                <w:left w:val="none" w:sz="0" w:space="0" w:color="auto"/>
                <w:bottom w:val="none" w:sz="0" w:space="0" w:color="auto"/>
                <w:right w:val="none" w:sz="0" w:space="0" w:color="auto"/>
              </w:divBdr>
            </w:div>
            <w:div w:id="1037049209">
              <w:marLeft w:val="0"/>
              <w:marRight w:val="0"/>
              <w:marTop w:val="0"/>
              <w:marBottom w:val="0"/>
              <w:divBdr>
                <w:top w:val="none" w:sz="0" w:space="0" w:color="auto"/>
                <w:left w:val="none" w:sz="0" w:space="0" w:color="auto"/>
                <w:bottom w:val="none" w:sz="0" w:space="0" w:color="auto"/>
                <w:right w:val="none" w:sz="0" w:space="0" w:color="auto"/>
              </w:divBdr>
            </w:div>
            <w:div w:id="867529164">
              <w:marLeft w:val="0"/>
              <w:marRight w:val="0"/>
              <w:marTop w:val="0"/>
              <w:marBottom w:val="0"/>
              <w:divBdr>
                <w:top w:val="none" w:sz="0" w:space="0" w:color="auto"/>
                <w:left w:val="none" w:sz="0" w:space="0" w:color="auto"/>
                <w:bottom w:val="none" w:sz="0" w:space="0" w:color="auto"/>
                <w:right w:val="none" w:sz="0" w:space="0" w:color="auto"/>
              </w:divBdr>
            </w:div>
            <w:div w:id="1211726319">
              <w:marLeft w:val="0"/>
              <w:marRight w:val="0"/>
              <w:marTop w:val="0"/>
              <w:marBottom w:val="0"/>
              <w:divBdr>
                <w:top w:val="none" w:sz="0" w:space="0" w:color="auto"/>
                <w:left w:val="none" w:sz="0" w:space="0" w:color="auto"/>
                <w:bottom w:val="none" w:sz="0" w:space="0" w:color="auto"/>
                <w:right w:val="none" w:sz="0" w:space="0" w:color="auto"/>
              </w:divBdr>
            </w:div>
            <w:div w:id="1893730069">
              <w:marLeft w:val="0"/>
              <w:marRight w:val="0"/>
              <w:marTop w:val="0"/>
              <w:marBottom w:val="0"/>
              <w:divBdr>
                <w:top w:val="none" w:sz="0" w:space="0" w:color="auto"/>
                <w:left w:val="none" w:sz="0" w:space="0" w:color="auto"/>
                <w:bottom w:val="none" w:sz="0" w:space="0" w:color="auto"/>
                <w:right w:val="none" w:sz="0" w:space="0" w:color="auto"/>
              </w:divBdr>
            </w:div>
            <w:div w:id="717826824">
              <w:marLeft w:val="0"/>
              <w:marRight w:val="0"/>
              <w:marTop w:val="0"/>
              <w:marBottom w:val="0"/>
              <w:divBdr>
                <w:top w:val="none" w:sz="0" w:space="0" w:color="auto"/>
                <w:left w:val="none" w:sz="0" w:space="0" w:color="auto"/>
                <w:bottom w:val="none" w:sz="0" w:space="0" w:color="auto"/>
                <w:right w:val="none" w:sz="0" w:space="0" w:color="auto"/>
              </w:divBdr>
            </w:div>
            <w:div w:id="1574779884">
              <w:marLeft w:val="0"/>
              <w:marRight w:val="0"/>
              <w:marTop w:val="0"/>
              <w:marBottom w:val="0"/>
              <w:divBdr>
                <w:top w:val="none" w:sz="0" w:space="0" w:color="auto"/>
                <w:left w:val="none" w:sz="0" w:space="0" w:color="auto"/>
                <w:bottom w:val="none" w:sz="0" w:space="0" w:color="auto"/>
                <w:right w:val="none" w:sz="0" w:space="0" w:color="auto"/>
              </w:divBdr>
            </w:div>
            <w:div w:id="1431000071">
              <w:marLeft w:val="0"/>
              <w:marRight w:val="0"/>
              <w:marTop w:val="0"/>
              <w:marBottom w:val="0"/>
              <w:divBdr>
                <w:top w:val="none" w:sz="0" w:space="0" w:color="auto"/>
                <w:left w:val="none" w:sz="0" w:space="0" w:color="auto"/>
                <w:bottom w:val="none" w:sz="0" w:space="0" w:color="auto"/>
                <w:right w:val="none" w:sz="0" w:space="0" w:color="auto"/>
              </w:divBdr>
            </w:div>
            <w:div w:id="906453916">
              <w:marLeft w:val="0"/>
              <w:marRight w:val="0"/>
              <w:marTop w:val="0"/>
              <w:marBottom w:val="0"/>
              <w:divBdr>
                <w:top w:val="none" w:sz="0" w:space="0" w:color="auto"/>
                <w:left w:val="none" w:sz="0" w:space="0" w:color="auto"/>
                <w:bottom w:val="none" w:sz="0" w:space="0" w:color="auto"/>
                <w:right w:val="none" w:sz="0" w:space="0" w:color="auto"/>
              </w:divBdr>
            </w:div>
            <w:div w:id="1846749492">
              <w:marLeft w:val="0"/>
              <w:marRight w:val="0"/>
              <w:marTop w:val="0"/>
              <w:marBottom w:val="0"/>
              <w:divBdr>
                <w:top w:val="none" w:sz="0" w:space="0" w:color="auto"/>
                <w:left w:val="none" w:sz="0" w:space="0" w:color="auto"/>
                <w:bottom w:val="none" w:sz="0" w:space="0" w:color="auto"/>
                <w:right w:val="none" w:sz="0" w:space="0" w:color="auto"/>
              </w:divBdr>
            </w:div>
            <w:div w:id="1387025600">
              <w:marLeft w:val="0"/>
              <w:marRight w:val="0"/>
              <w:marTop w:val="0"/>
              <w:marBottom w:val="0"/>
              <w:divBdr>
                <w:top w:val="none" w:sz="0" w:space="0" w:color="auto"/>
                <w:left w:val="none" w:sz="0" w:space="0" w:color="auto"/>
                <w:bottom w:val="none" w:sz="0" w:space="0" w:color="auto"/>
                <w:right w:val="none" w:sz="0" w:space="0" w:color="auto"/>
              </w:divBdr>
            </w:div>
            <w:div w:id="1700008458">
              <w:marLeft w:val="0"/>
              <w:marRight w:val="0"/>
              <w:marTop w:val="0"/>
              <w:marBottom w:val="0"/>
              <w:divBdr>
                <w:top w:val="none" w:sz="0" w:space="0" w:color="auto"/>
                <w:left w:val="none" w:sz="0" w:space="0" w:color="auto"/>
                <w:bottom w:val="none" w:sz="0" w:space="0" w:color="auto"/>
                <w:right w:val="none" w:sz="0" w:space="0" w:color="auto"/>
              </w:divBdr>
            </w:div>
            <w:div w:id="112017934">
              <w:marLeft w:val="0"/>
              <w:marRight w:val="0"/>
              <w:marTop w:val="0"/>
              <w:marBottom w:val="0"/>
              <w:divBdr>
                <w:top w:val="none" w:sz="0" w:space="0" w:color="auto"/>
                <w:left w:val="none" w:sz="0" w:space="0" w:color="auto"/>
                <w:bottom w:val="none" w:sz="0" w:space="0" w:color="auto"/>
                <w:right w:val="none" w:sz="0" w:space="0" w:color="auto"/>
              </w:divBdr>
            </w:div>
            <w:div w:id="556478707">
              <w:marLeft w:val="0"/>
              <w:marRight w:val="0"/>
              <w:marTop w:val="0"/>
              <w:marBottom w:val="0"/>
              <w:divBdr>
                <w:top w:val="none" w:sz="0" w:space="0" w:color="auto"/>
                <w:left w:val="none" w:sz="0" w:space="0" w:color="auto"/>
                <w:bottom w:val="none" w:sz="0" w:space="0" w:color="auto"/>
                <w:right w:val="none" w:sz="0" w:space="0" w:color="auto"/>
              </w:divBdr>
            </w:div>
            <w:div w:id="1582375781">
              <w:marLeft w:val="0"/>
              <w:marRight w:val="0"/>
              <w:marTop w:val="0"/>
              <w:marBottom w:val="0"/>
              <w:divBdr>
                <w:top w:val="none" w:sz="0" w:space="0" w:color="auto"/>
                <w:left w:val="none" w:sz="0" w:space="0" w:color="auto"/>
                <w:bottom w:val="none" w:sz="0" w:space="0" w:color="auto"/>
                <w:right w:val="none" w:sz="0" w:space="0" w:color="auto"/>
              </w:divBdr>
            </w:div>
            <w:div w:id="1714382199">
              <w:marLeft w:val="0"/>
              <w:marRight w:val="0"/>
              <w:marTop w:val="0"/>
              <w:marBottom w:val="0"/>
              <w:divBdr>
                <w:top w:val="none" w:sz="0" w:space="0" w:color="auto"/>
                <w:left w:val="none" w:sz="0" w:space="0" w:color="auto"/>
                <w:bottom w:val="none" w:sz="0" w:space="0" w:color="auto"/>
                <w:right w:val="none" w:sz="0" w:space="0" w:color="auto"/>
              </w:divBdr>
            </w:div>
            <w:div w:id="511727730">
              <w:marLeft w:val="0"/>
              <w:marRight w:val="0"/>
              <w:marTop w:val="0"/>
              <w:marBottom w:val="0"/>
              <w:divBdr>
                <w:top w:val="none" w:sz="0" w:space="0" w:color="auto"/>
                <w:left w:val="none" w:sz="0" w:space="0" w:color="auto"/>
                <w:bottom w:val="none" w:sz="0" w:space="0" w:color="auto"/>
                <w:right w:val="none" w:sz="0" w:space="0" w:color="auto"/>
              </w:divBdr>
            </w:div>
            <w:div w:id="795758486">
              <w:marLeft w:val="0"/>
              <w:marRight w:val="0"/>
              <w:marTop w:val="0"/>
              <w:marBottom w:val="0"/>
              <w:divBdr>
                <w:top w:val="none" w:sz="0" w:space="0" w:color="auto"/>
                <w:left w:val="none" w:sz="0" w:space="0" w:color="auto"/>
                <w:bottom w:val="none" w:sz="0" w:space="0" w:color="auto"/>
                <w:right w:val="none" w:sz="0" w:space="0" w:color="auto"/>
              </w:divBdr>
            </w:div>
            <w:div w:id="1038622725">
              <w:marLeft w:val="0"/>
              <w:marRight w:val="0"/>
              <w:marTop w:val="0"/>
              <w:marBottom w:val="0"/>
              <w:divBdr>
                <w:top w:val="none" w:sz="0" w:space="0" w:color="auto"/>
                <w:left w:val="none" w:sz="0" w:space="0" w:color="auto"/>
                <w:bottom w:val="none" w:sz="0" w:space="0" w:color="auto"/>
                <w:right w:val="none" w:sz="0" w:space="0" w:color="auto"/>
              </w:divBdr>
            </w:div>
            <w:div w:id="1696006851">
              <w:marLeft w:val="0"/>
              <w:marRight w:val="0"/>
              <w:marTop w:val="0"/>
              <w:marBottom w:val="0"/>
              <w:divBdr>
                <w:top w:val="none" w:sz="0" w:space="0" w:color="auto"/>
                <w:left w:val="none" w:sz="0" w:space="0" w:color="auto"/>
                <w:bottom w:val="none" w:sz="0" w:space="0" w:color="auto"/>
                <w:right w:val="none" w:sz="0" w:space="0" w:color="auto"/>
              </w:divBdr>
            </w:div>
            <w:div w:id="47339677">
              <w:marLeft w:val="0"/>
              <w:marRight w:val="0"/>
              <w:marTop w:val="0"/>
              <w:marBottom w:val="0"/>
              <w:divBdr>
                <w:top w:val="none" w:sz="0" w:space="0" w:color="auto"/>
                <w:left w:val="none" w:sz="0" w:space="0" w:color="auto"/>
                <w:bottom w:val="none" w:sz="0" w:space="0" w:color="auto"/>
                <w:right w:val="none" w:sz="0" w:space="0" w:color="auto"/>
              </w:divBdr>
            </w:div>
            <w:div w:id="486821802">
              <w:marLeft w:val="0"/>
              <w:marRight w:val="0"/>
              <w:marTop w:val="0"/>
              <w:marBottom w:val="0"/>
              <w:divBdr>
                <w:top w:val="none" w:sz="0" w:space="0" w:color="auto"/>
                <w:left w:val="none" w:sz="0" w:space="0" w:color="auto"/>
                <w:bottom w:val="none" w:sz="0" w:space="0" w:color="auto"/>
                <w:right w:val="none" w:sz="0" w:space="0" w:color="auto"/>
              </w:divBdr>
            </w:div>
            <w:div w:id="1201209968">
              <w:marLeft w:val="0"/>
              <w:marRight w:val="0"/>
              <w:marTop w:val="0"/>
              <w:marBottom w:val="0"/>
              <w:divBdr>
                <w:top w:val="none" w:sz="0" w:space="0" w:color="auto"/>
                <w:left w:val="none" w:sz="0" w:space="0" w:color="auto"/>
                <w:bottom w:val="none" w:sz="0" w:space="0" w:color="auto"/>
                <w:right w:val="none" w:sz="0" w:space="0" w:color="auto"/>
              </w:divBdr>
            </w:div>
            <w:div w:id="2058048200">
              <w:marLeft w:val="0"/>
              <w:marRight w:val="0"/>
              <w:marTop w:val="0"/>
              <w:marBottom w:val="0"/>
              <w:divBdr>
                <w:top w:val="none" w:sz="0" w:space="0" w:color="auto"/>
                <w:left w:val="none" w:sz="0" w:space="0" w:color="auto"/>
                <w:bottom w:val="none" w:sz="0" w:space="0" w:color="auto"/>
                <w:right w:val="none" w:sz="0" w:space="0" w:color="auto"/>
              </w:divBdr>
            </w:div>
            <w:div w:id="1953053748">
              <w:marLeft w:val="0"/>
              <w:marRight w:val="0"/>
              <w:marTop w:val="0"/>
              <w:marBottom w:val="0"/>
              <w:divBdr>
                <w:top w:val="none" w:sz="0" w:space="0" w:color="auto"/>
                <w:left w:val="none" w:sz="0" w:space="0" w:color="auto"/>
                <w:bottom w:val="none" w:sz="0" w:space="0" w:color="auto"/>
                <w:right w:val="none" w:sz="0" w:space="0" w:color="auto"/>
              </w:divBdr>
            </w:div>
            <w:div w:id="646907502">
              <w:marLeft w:val="0"/>
              <w:marRight w:val="0"/>
              <w:marTop w:val="0"/>
              <w:marBottom w:val="0"/>
              <w:divBdr>
                <w:top w:val="none" w:sz="0" w:space="0" w:color="auto"/>
                <w:left w:val="none" w:sz="0" w:space="0" w:color="auto"/>
                <w:bottom w:val="none" w:sz="0" w:space="0" w:color="auto"/>
                <w:right w:val="none" w:sz="0" w:space="0" w:color="auto"/>
              </w:divBdr>
            </w:div>
            <w:div w:id="1176653210">
              <w:marLeft w:val="0"/>
              <w:marRight w:val="0"/>
              <w:marTop w:val="0"/>
              <w:marBottom w:val="0"/>
              <w:divBdr>
                <w:top w:val="none" w:sz="0" w:space="0" w:color="auto"/>
                <w:left w:val="none" w:sz="0" w:space="0" w:color="auto"/>
                <w:bottom w:val="none" w:sz="0" w:space="0" w:color="auto"/>
                <w:right w:val="none" w:sz="0" w:space="0" w:color="auto"/>
              </w:divBdr>
            </w:div>
            <w:div w:id="679812589">
              <w:marLeft w:val="0"/>
              <w:marRight w:val="0"/>
              <w:marTop w:val="0"/>
              <w:marBottom w:val="0"/>
              <w:divBdr>
                <w:top w:val="none" w:sz="0" w:space="0" w:color="auto"/>
                <w:left w:val="none" w:sz="0" w:space="0" w:color="auto"/>
                <w:bottom w:val="none" w:sz="0" w:space="0" w:color="auto"/>
                <w:right w:val="none" w:sz="0" w:space="0" w:color="auto"/>
              </w:divBdr>
            </w:div>
            <w:div w:id="200216228">
              <w:marLeft w:val="0"/>
              <w:marRight w:val="0"/>
              <w:marTop w:val="0"/>
              <w:marBottom w:val="0"/>
              <w:divBdr>
                <w:top w:val="none" w:sz="0" w:space="0" w:color="auto"/>
                <w:left w:val="none" w:sz="0" w:space="0" w:color="auto"/>
                <w:bottom w:val="none" w:sz="0" w:space="0" w:color="auto"/>
                <w:right w:val="none" w:sz="0" w:space="0" w:color="auto"/>
              </w:divBdr>
            </w:div>
            <w:div w:id="583761758">
              <w:marLeft w:val="0"/>
              <w:marRight w:val="0"/>
              <w:marTop w:val="0"/>
              <w:marBottom w:val="0"/>
              <w:divBdr>
                <w:top w:val="none" w:sz="0" w:space="0" w:color="auto"/>
                <w:left w:val="none" w:sz="0" w:space="0" w:color="auto"/>
                <w:bottom w:val="none" w:sz="0" w:space="0" w:color="auto"/>
                <w:right w:val="none" w:sz="0" w:space="0" w:color="auto"/>
              </w:divBdr>
            </w:div>
            <w:div w:id="1933122277">
              <w:marLeft w:val="0"/>
              <w:marRight w:val="0"/>
              <w:marTop w:val="0"/>
              <w:marBottom w:val="0"/>
              <w:divBdr>
                <w:top w:val="none" w:sz="0" w:space="0" w:color="auto"/>
                <w:left w:val="none" w:sz="0" w:space="0" w:color="auto"/>
                <w:bottom w:val="none" w:sz="0" w:space="0" w:color="auto"/>
                <w:right w:val="none" w:sz="0" w:space="0" w:color="auto"/>
              </w:divBdr>
            </w:div>
            <w:div w:id="1215968772">
              <w:marLeft w:val="0"/>
              <w:marRight w:val="0"/>
              <w:marTop w:val="0"/>
              <w:marBottom w:val="0"/>
              <w:divBdr>
                <w:top w:val="none" w:sz="0" w:space="0" w:color="auto"/>
                <w:left w:val="none" w:sz="0" w:space="0" w:color="auto"/>
                <w:bottom w:val="none" w:sz="0" w:space="0" w:color="auto"/>
                <w:right w:val="none" w:sz="0" w:space="0" w:color="auto"/>
              </w:divBdr>
            </w:div>
            <w:div w:id="1184781915">
              <w:marLeft w:val="0"/>
              <w:marRight w:val="0"/>
              <w:marTop w:val="0"/>
              <w:marBottom w:val="0"/>
              <w:divBdr>
                <w:top w:val="none" w:sz="0" w:space="0" w:color="auto"/>
                <w:left w:val="none" w:sz="0" w:space="0" w:color="auto"/>
                <w:bottom w:val="none" w:sz="0" w:space="0" w:color="auto"/>
                <w:right w:val="none" w:sz="0" w:space="0" w:color="auto"/>
              </w:divBdr>
            </w:div>
            <w:div w:id="2005694408">
              <w:marLeft w:val="0"/>
              <w:marRight w:val="0"/>
              <w:marTop w:val="0"/>
              <w:marBottom w:val="0"/>
              <w:divBdr>
                <w:top w:val="none" w:sz="0" w:space="0" w:color="auto"/>
                <w:left w:val="none" w:sz="0" w:space="0" w:color="auto"/>
                <w:bottom w:val="none" w:sz="0" w:space="0" w:color="auto"/>
                <w:right w:val="none" w:sz="0" w:space="0" w:color="auto"/>
              </w:divBdr>
            </w:div>
            <w:div w:id="1369719062">
              <w:marLeft w:val="0"/>
              <w:marRight w:val="0"/>
              <w:marTop w:val="0"/>
              <w:marBottom w:val="0"/>
              <w:divBdr>
                <w:top w:val="none" w:sz="0" w:space="0" w:color="auto"/>
                <w:left w:val="none" w:sz="0" w:space="0" w:color="auto"/>
                <w:bottom w:val="none" w:sz="0" w:space="0" w:color="auto"/>
                <w:right w:val="none" w:sz="0" w:space="0" w:color="auto"/>
              </w:divBdr>
            </w:div>
            <w:div w:id="2025739375">
              <w:marLeft w:val="0"/>
              <w:marRight w:val="0"/>
              <w:marTop w:val="0"/>
              <w:marBottom w:val="0"/>
              <w:divBdr>
                <w:top w:val="none" w:sz="0" w:space="0" w:color="auto"/>
                <w:left w:val="none" w:sz="0" w:space="0" w:color="auto"/>
                <w:bottom w:val="none" w:sz="0" w:space="0" w:color="auto"/>
                <w:right w:val="none" w:sz="0" w:space="0" w:color="auto"/>
              </w:divBdr>
            </w:div>
            <w:div w:id="12425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25326">
      <w:bodyDiv w:val="1"/>
      <w:marLeft w:val="0"/>
      <w:marRight w:val="0"/>
      <w:marTop w:val="0"/>
      <w:marBottom w:val="0"/>
      <w:divBdr>
        <w:top w:val="none" w:sz="0" w:space="0" w:color="auto"/>
        <w:left w:val="none" w:sz="0" w:space="0" w:color="auto"/>
        <w:bottom w:val="none" w:sz="0" w:space="0" w:color="auto"/>
        <w:right w:val="none" w:sz="0" w:space="0" w:color="auto"/>
      </w:divBdr>
      <w:divsChild>
        <w:div w:id="2008364971">
          <w:marLeft w:val="0"/>
          <w:marRight w:val="0"/>
          <w:marTop w:val="0"/>
          <w:marBottom w:val="0"/>
          <w:divBdr>
            <w:top w:val="none" w:sz="0" w:space="0" w:color="auto"/>
            <w:left w:val="none" w:sz="0" w:space="0" w:color="auto"/>
            <w:bottom w:val="none" w:sz="0" w:space="0" w:color="auto"/>
            <w:right w:val="none" w:sz="0" w:space="0" w:color="auto"/>
          </w:divBdr>
        </w:div>
      </w:divsChild>
    </w:div>
    <w:div w:id="859663966">
      <w:bodyDiv w:val="1"/>
      <w:marLeft w:val="0"/>
      <w:marRight w:val="0"/>
      <w:marTop w:val="0"/>
      <w:marBottom w:val="0"/>
      <w:divBdr>
        <w:top w:val="none" w:sz="0" w:space="0" w:color="auto"/>
        <w:left w:val="none" w:sz="0" w:space="0" w:color="auto"/>
        <w:bottom w:val="none" w:sz="0" w:space="0" w:color="auto"/>
        <w:right w:val="none" w:sz="0" w:space="0" w:color="auto"/>
      </w:divBdr>
    </w:div>
    <w:div w:id="860436230">
      <w:bodyDiv w:val="1"/>
      <w:marLeft w:val="0"/>
      <w:marRight w:val="0"/>
      <w:marTop w:val="0"/>
      <w:marBottom w:val="0"/>
      <w:divBdr>
        <w:top w:val="none" w:sz="0" w:space="0" w:color="auto"/>
        <w:left w:val="none" w:sz="0" w:space="0" w:color="auto"/>
        <w:bottom w:val="none" w:sz="0" w:space="0" w:color="auto"/>
        <w:right w:val="none" w:sz="0" w:space="0" w:color="auto"/>
      </w:divBdr>
    </w:div>
    <w:div w:id="863131984">
      <w:bodyDiv w:val="1"/>
      <w:marLeft w:val="0"/>
      <w:marRight w:val="0"/>
      <w:marTop w:val="0"/>
      <w:marBottom w:val="0"/>
      <w:divBdr>
        <w:top w:val="none" w:sz="0" w:space="0" w:color="auto"/>
        <w:left w:val="none" w:sz="0" w:space="0" w:color="auto"/>
        <w:bottom w:val="none" w:sz="0" w:space="0" w:color="auto"/>
        <w:right w:val="none" w:sz="0" w:space="0" w:color="auto"/>
      </w:divBdr>
      <w:divsChild>
        <w:div w:id="792947420">
          <w:marLeft w:val="0"/>
          <w:marRight w:val="0"/>
          <w:marTop w:val="0"/>
          <w:marBottom w:val="0"/>
          <w:divBdr>
            <w:top w:val="none" w:sz="0" w:space="0" w:color="auto"/>
            <w:left w:val="none" w:sz="0" w:space="0" w:color="auto"/>
            <w:bottom w:val="none" w:sz="0" w:space="0" w:color="auto"/>
            <w:right w:val="none" w:sz="0" w:space="0" w:color="auto"/>
          </w:divBdr>
        </w:div>
      </w:divsChild>
    </w:div>
    <w:div w:id="905340852">
      <w:bodyDiv w:val="1"/>
      <w:marLeft w:val="0"/>
      <w:marRight w:val="0"/>
      <w:marTop w:val="0"/>
      <w:marBottom w:val="0"/>
      <w:divBdr>
        <w:top w:val="none" w:sz="0" w:space="0" w:color="auto"/>
        <w:left w:val="none" w:sz="0" w:space="0" w:color="auto"/>
        <w:bottom w:val="none" w:sz="0" w:space="0" w:color="auto"/>
        <w:right w:val="none" w:sz="0" w:space="0" w:color="auto"/>
      </w:divBdr>
    </w:div>
    <w:div w:id="912466369">
      <w:bodyDiv w:val="1"/>
      <w:marLeft w:val="0"/>
      <w:marRight w:val="0"/>
      <w:marTop w:val="0"/>
      <w:marBottom w:val="0"/>
      <w:divBdr>
        <w:top w:val="none" w:sz="0" w:space="0" w:color="auto"/>
        <w:left w:val="none" w:sz="0" w:space="0" w:color="auto"/>
        <w:bottom w:val="none" w:sz="0" w:space="0" w:color="auto"/>
        <w:right w:val="none" w:sz="0" w:space="0" w:color="auto"/>
      </w:divBdr>
    </w:div>
    <w:div w:id="915549823">
      <w:bodyDiv w:val="1"/>
      <w:marLeft w:val="0"/>
      <w:marRight w:val="0"/>
      <w:marTop w:val="0"/>
      <w:marBottom w:val="0"/>
      <w:divBdr>
        <w:top w:val="none" w:sz="0" w:space="0" w:color="auto"/>
        <w:left w:val="none" w:sz="0" w:space="0" w:color="auto"/>
        <w:bottom w:val="none" w:sz="0" w:space="0" w:color="auto"/>
        <w:right w:val="none" w:sz="0" w:space="0" w:color="auto"/>
      </w:divBdr>
      <w:divsChild>
        <w:div w:id="1273241297">
          <w:marLeft w:val="0"/>
          <w:marRight w:val="0"/>
          <w:marTop w:val="0"/>
          <w:marBottom w:val="0"/>
          <w:divBdr>
            <w:top w:val="none" w:sz="0" w:space="0" w:color="auto"/>
            <w:left w:val="none" w:sz="0" w:space="0" w:color="auto"/>
            <w:bottom w:val="none" w:sz="0" w:space="0" w:color="auto"/>
            <w:right w:val="none" w:sz="0" w:space="0" w:color="auto"/>
          </w:divBdr>
          <w:divsChild>
            <w:div w:id="1659184794">
              <w:marLeft w:val="0"/>
              <w:marRight w:val="0"/>
              <w:marTop w:val="0"/>
              <w:marBottom w:val="0"/>
              <w:divBdr>
                <w:top w:val="none" w:sz="0" w:space="0" w:color="auto"/>
                <w:left w:val="none" w:sz="0" w:space="0" w:color="auto"/>
                <w:bottom w:val="none" w:sz="0" w:space="0" w:color="auto"/>
                <w:right w:val="none" w:sz="0" w:space="0" w:color="auto"/>
              </w:divBdr>
            </w:div>
            <w:div w:id="1801529867">
              <w:marLeft w:val="0"/>
              <w:marRight w:val="0"/>
              <w:marTop w:val="0"/>
              <w:marBottom w:val="0"/>
              <w:divBdr>
                <w:top w:val="none" w:sz="0" w:space="0" w:color="auto"/>
                <w:left w:val="none" w:sz="0" w:space="0" w:color="auto"/>
                <w:bottom w:val="none" w:sz="0" w:space="0" w:color="auto"/>
                <w:right w:val="none" w:sz="0" w:space="0" w:color="auto"/>
              </w:divBdr>
            </w:div>
            <w:div w:id="1865943121">
              <w:marLeft w:val="0"/>
              <w:marRight w:val="0"/>
              <w:marTop w:val="0"/>
              <w:marBottom w:val="0"/>
              <w:divBdr>
                <w:top w:val="none" w:sz="0" w:space="0" w:color="auto"/>
                <w:left w:val="none" w:sz="0" w:space="0" w:color="auto"/>
                <w:bottom w:val="none" w:sz="0" w:space="0" w:color="auto"/>
                <w:right w:val="none" w:sz="0" w:space="0" w:color="auto"/>
              </w:divBdr>
            </w:div>
            <w:div w:id="220216333">
              <w:marLeft w:val="0"/>
              <w:marRight w:val="0"/>
              <w:marTop w:val="0"/>
              <w:marBottom w:val="0"/>
              <w:divBdr>
                <w:top w:val="none" w:sz="0" w:space="0" w:color="auto"/>
                <w:left w:val="none" w:sz="0" w:space="0" w:color="auto"/>
                <w:bottom w:val="none" w:sz="0" w:space="0" w:color="auto"/>
                <w:right w:val="none" w:sz="0" w:space="0" w:color="auto"/>
              </w:divBdr>
            </w:div>
            <w:div w:id="1213882867">
              <w:marLeft w:val="0"/>
              <w:marRight w:val="0"/>
              <w:marTop w:val="0"/>
              <w:marBottom w:val="0"/>
              <w:divBdr>
                <w:top w:val="none" w:sz="0" w:space="0" w:color="auto"/>
                <w:left w:val="none" w:sz="0" w:space="0" w:color="auto"/>
                <w:bottom w:val="none" w:sz="0" w:space="0" w:color="auto"/>
                <w:right w:val="none" w:sz="0" w:space="0" w:color="auto"/>
              </w:divBdr>
            </w:div>
            <w:div w:id="1282109101">
              <w:marLeft w:val="0"/>
              <w:marRight w:val="0"/>
              <w:marTop w:val="0"/>
              <w:marBottom w:val="0"/>
              <w:divBdr>
                <w:top w:val="none" w:sz="0" w:space="0" w:color="auto"/>
                <w:left w:val="none" w:sz="0" w:space="0" w:color="auto"/>
                <w:bottom w:val="none" w:sz="0" w:space="0" w:color="auto"/>
                <w:right w:val="none" w:sz="0" w:space="0" w:color="auto"/>
              </w:divBdr>
            </w:div>
            <w:div w:id="134297257">
              <w:marLeft w:val="0"/>
              <w:marRight w:val="0"/>
              <w:marTop w:val="0"/>
              <w:marBottom w:val="0"/>
              <w:divBdr>
                <w:top w:val="none" w:sz="0" w:space="0" w:color="auto"/>
                <w:left w:val="none" w:sz="0" w:space="0" w:color="auto"/>
                <w:bottom w:val="none" w:sz="0" w:space="0" w:color="auto"/>
                <w:right w:val="none" w:sz="0" w:space="0" w:color="auto"/>
              </w:divBdr>
            </w:div>
            <w:div w:id="2109963539">
              <w:marLeft w:val="0"/>
              <w:marRight w:val="0"/>
              <w:marTop w:val="0"/>
              <w:marBottom w:val="0"/>
              <w:divBdr>
                <w:top w:val="none" w:sz="0" w:space="0" w:color="auto"/>
                <w:left w:val="none" w:sz="0" w:space="0" w:color="auto"/>
                <w:bottom w:val="none" w:sz="0" w:space="0" w:color="auto"/>
                <w:right w:val="none" w:sz="0" w:space="0" w:color="auto"/>
              </w:divBdr>
            </w:div>
            <w:div w:id="1956212382">
              <w:marLeft w:val="0"/>
              <w:marRight w:val="0"/>
              <w:marTop w:val="0"/>
              <w:marBottom w:val="0"/>
              <w:divBdr>
                <w:top w:val="none" w:sz="0" w:space="0" w:color="auto"/>
                <w:left w:val="none" w:sz="0" w:space="0" w:color="auto"/>
                <w:bottom w:val="none" w:sz="0" w:space="0" w:color="auto"/>
                <w:right w:val="none" w:sz="0" w:space="0" w:color="auto"/>
              </w:divBdr>
            </w:div>
            <w:div w:id="1494831541">
              <w:marLeft w:val="0"/>
              <w:marRight w:val="0"/>
              <w:marTop w:val="0"/>
              <w:marBottom w:val="0"/>
              <w:divBdr>
                <w:top w:val="none" w:sz="0" w:space="0" w:color="auto"/>
                <w:left w:val="none" w:sz="0" w:space="0" w:color="auto"/>
                <w:bottom w:val="none" w:sz="0" w:space="0" w:color="auto"/>
                <w:right w:val="none" w:sz="0" w:space="0" w:color="auto"/>
              </w:divBdr>
            </w:div>
            <w:div w:id="550389181">
              <w:marLeft w:val="0"/>
              <w:marRight w:val="0"/>
              <w:marTop w:val="0"/>
              <w:marBottom w:val="0"/>
              <w:divBdr>
                <w:top w:val="none" w:sz="0" w:space="0" w:color="auto"/>
                <w:left w:val="none" w:sz="0" w:space="0" w:color="auto"/>
                <w:bottom w:val="none" w:sz="0" w:space="0" w:color="auto"/>
                <w:right w:val="none" w:sz="0" w:space="0" w:color="auto"/>
              </w:divBdr>
            </w:div>
            <w:div w:id="138309761">
              <w:marLeft w:val="0"/>
              <w:marRight w:val="0"/>
              <w:marTop w:val="0"/>
              <w:marBottom w:val="0"/>
              <w:divBdr>
                <w:top w:val="none" w:sz="0" w:space="0" w:color="auto"/>
                <w:left w:val="none" w:sz="0" w:space="0" w:color="auto"/>
                <w:bottom w:val="none" w:sz="0" w:space="0" w:color="auto"/>
                <w:right w:val="none" w:sz="0" w:space="0" w:color="auto"/>
              </w:divBdr>
            </w:div>
            <w:div w:id="527597146">
              <w:marLeft w:val="0"/>
              <w:marRight w:val="0"/>
              <w:marTop w:val="0"/>
              <w:marBottom w:val="0"/>
              <w:divBdr>
                <w:top w:val="none" w:sz="0" w:space="0" w:color="auto"/>
                <w:left w:val="none" w:sz="0" w:space="0" w:color="auto"/>
                <w:bottom w:val="none" w:sz="0" w:space="0" w:color="auto"/>
                <w:right w:val="none" w:sz="0" w:space="0" w:color="auto"/>
              </w:divBdr>
            </w:div>
            <w:div w:id="1809592437">
              <w:marLeft w:val="0"/>
              <w:marRight w:val="0"/>
              <w:marTop w:val="0"/>
              <w:marBottom w:val="0"/>
              <w:divBdr>
                <w:top w:val="none" w:sz="0" w:space="0" w:color="auto"/>
                <w:left w:val="none" w:sz="0" w:space="0" w:color="auto"/>
                <w:bottom w:val="none" w:sz="0" w:space="0" w:color="auto"/>
                <w:right w:val="none" w:sz="0" w:space="0" w:color="auto"/>
              </w:divBdr>
            </w:div>
            <w:div w:id="2093383123">
              <w:marLeft w:val="0"/>
              <w:marRight w:val="0"/>
              <w:marTop w:val="0"/>
              <w:marBottom w:val="0"/>
              <w:divBdr>
                <w:top w:val="none" w:sz="0" w:space="0" w:color="auto"/>
                <w:left w:val="none" w:sz="0" w:space="0" w:color="auto"/>
                <w:bottom w:val="none" w:sz="0" w:space="0" w:color="auto"/>
                <w:right w:val="none" w:sz="0" w:space="0" w:color="auto"/>
              </w:divBdr>
            </w:div>
            <w:div w:id="1026179680">
              <w:marLeft w:val="0"/>
              <w:marRight w:val="0"/>
              <w:marTop w:val="0"/>
              <w:marBottom w:val="0"/>
              <w:divBdr>
                <w:top w:val="none" w:sz="0" w:space="0" w:color="auto"/>
                <w:left w:val="none" w:sz="0" w:space="0" w:color="auto"/>
                <w:bottom w:val="none" w:sz="0" w:space="0" w:color="auto"/>
                <w:right w:val="none" w:sz="0" w:space="0" w:color="auto"/>
              </w:divBdr>
            </w:div>
            <w:div w:id="1962615196">
              <w:marLeft w:val="0"/>
              <w:marRight w:val="0"/>
              <w:marTop w:val="0"/>
              <w:marBottom w:val="0"/>
              <w:divBdr>
                <w:top w:val="none" w:sz="0" w:space="0" w:color="auto"/>
                <w:left w:val="none" w:sz="0" w:space="0" w:color="auto"/>
                <w:bottom w:val="none" w:sz="0" w:space="0" w:color="auto"/>
                <w:right w:val="none" w:sz="0" w:space="0" w:color="auto"/>
              </w:divBdr>
            </w:div>
            <w:div w:id="1714577795">
              <w:marLeft w:val="0"/>
              <w:marRight w:val="0"/>
              <w:marTop w:val="0"/>
              <w:marBottom w:val="0"/>
              <w:divBdr>
                <w:top w:val="none" w:sz="0" w:space="0" w:color="auto"/>
                <w:left w:val="none" w:sz="0" w:space="0" w:color="auto"/>
                <w:bottom w:val="none" w:sz="0" w:space="0" w:color="auto"/>
                <w:right w:val="none" w:sz="0" w:space="0" w:color="auto"/>
              </w:divBdr>
            </w:div>
            <w:div w:id="302467587">
              <w:marLeft w:val="0"/>
              <w:marRight w:val="0"/>
              <w:marTop w:val="0"/>
              <w:marBottom w:val="0"/>
              <w:divBdr>
                <w:top w:val="none" w:sz="0" w:space="0" w:color="auto"/>
                <w:left w:val="none" w:sz="0" w:space="0" w:color="auto"/>
                <w:bottom w:val="none" w:sz="0" w:space="0" w:color="auto"/>
                <w:right w:val="none" w:sz="0" w:space="0" w:color="auto"/>
              </w:divBdr>
            </w:div>
            <w:div w:id="1962110802">
              <w:marLeft w:val="0"/>
              <w:marRight w:val="0"/>
              <w:marTop w:val="0"/>
              <w:marBottom w:val="0"/>
              <w:divBdr>
                <w:top w:val="none" w:sz="0" w:space="0" w:color="auto"/>
                <w:left w:val="none" w:sz="0" w:space="0" w:color="auto"/>
                <w:bottom w:val="none" w:sz="0" w:space="0" w:color="auto"/>
                <w:right w:val="none" w:sz="0" w:space="0" w:color="auto"/>
              </w:divBdr>
            </w:div>
            <w:div w:id="1267344309">
              <w:marLeft w:val="0"/>
              <w:marRight w:val="0"/>
              <w:marTop w:val="0"/>
              <w:marBottom w:val="0"/>
              <w:divBdr>
                <w:top w:val="none" w:sz="0" w:space="0" w:color="auto"/>
                <w:left w:val="none" w:sz="0" w:space="0" w:color="auto"/>
                <w:bottom w:val="none" w:sz="0" w:space="0" w:color="auto"/>
                <w:right w:val="none" w:sz="0" w:space="0" w:color="auto"/>
              </w:divBdr>
            </w:div>
            <w:div w:id="1703699878">
              <w:marLeft w:val="0"/>
              <w:marRight w:val="0"/>
              <w:marTop w:val="0"/>
              <w:marBottom w:val="0"/>
              <w:divBdr>
                <w:top w:val="none" w:sz="0" w:space="0" w:color="auto"/>
                <w:left w:val="none" w:sz="0" w:space="0" w:color="auto"/>
                <w:bottom w:val="none" w:sz="0" w:space="0" w:color="auto"/>
                <w:right w:val="none" w:sz="0" w:space="0" w:color="auto"/>
              </w:divBdr>
            </w:div>
            <w:div w:id="7623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3100">
      <w:bodyDiv w:val="1"/>
      <w:marLeft w:val="0"/>
      <w:marRight w:val="0"/>
      <w:marTop w:val="0"/>
      <w:marBottom w:val="0"/>
      <w:divBdr>
        <w:top w:val="none" w:sz="0" w:space="0" w:color="auto"/>
        <w:left w:val="none" w:sz="0" w:space="0" w:color="auto"/>
        <w:bottom w:val="none" w:sz="0" w:space="0" w:color="auto"/>
        <w:right w:val="none" w:sz="0" w:space="0" w:color="auto"/>
      </w:divBdr>
    </w:div>
    <w:div w:id="971131203">
      <w:bodyDiv w:val="1"/>
      <w:marLeft w:val="0"/>
      <w:marRight w:val="0"/>
      <w:marTop w:val="0"/>
      <w:marBottom w:val="0"/>
      <w:divBdr>
        <w:top w:val="none" w:sz="0" w:space="0" w:color="auto"/>
        <w:left w:val="none" w:sz="0" w:space="0" w:color="auto"/>
        <w:bottom w:val="none" w:sz="0" w:space="0" w:color="auto"/>
        <w:right w:val="none" w:sz="0" w:space="0" w:color="auto"/>
      </w:divBdr>
    </w:div>
    <w:div w:id="978918770">
      <w:bodyDiv w:val="1"/>
      <w:marLeft w:val="0"/>
      <w:marRight w:val="0"/>
      <w:marTop w:val="0"/>
      <w:marBottom w:val="0"/>
      <w:divBdr>
        <w:top w:val="none" w:sz="0" w:space="0" w:color="auto"/>
        <w:left w:val="none" w:sz="0" w:space="0" w:color="auto"/>
        <w:bottom w:val="none" w:sz="0" w:space="0" w:color="auto"/>
        <w:right w:val="none" w:sz="0" w:space="0" w:color="auto"/>
      </w:divBdr>
    </w:div>
    <w:div w:id="981277943">
      <w:bodyDiv w:val="1"/>
      <w:marLeft w:val="0"/>
      <w:marRight w:val="0"/>
      <w:marTop w:val="0"/>
      <w:marBottom w:val="0"/>
      <w:divBdr>
        <w:top w:val="none" w:sz="0" w:space="0" w:color="auto"/>
        <w:left w:val="none" w:sz="0" w:space="0" w:color="auto"/>
        <w:bottom w:val="none" w:sz="0" w:space="0" w:color="auto"/>
        <w:right w:val="none" w:sz="0" w:space="0" w:color="auto"/>
      </w:divBdr>
    </w:div>
    <w:div w:id="1020280643">
      <w:bodyDiv w:val="1"/>
      <w:marLeft w:val="0"/>
      <w:marRight w:val="0"/>
      <w:marTop w:val="0"/>
      <w:marBottom w:val="0"/>
      <w:divBdr>
        <w:top w:val="none" w:sz="0" w:space="0" w:color="auto"/>
        <w:left w:val="none" w:sz="0" w:space="0" w:color="auto"/>
        <w:bottom w:val="none" w:sz="0" w:space="0" w:color="auto"/>
        <w:right w:val="none" w:sz="0" w:space="0" w:color="auto"/>
      </w:divBdr>
    </w:div>
    <w:div w:id="1058045083">
      <w:bodyDiv w:val="1"/>
      <w:marLeft w:val="0"/>
      <w:marRight w:val="0"/>
      <w:marTop w:val="0"/>
      <w:marBottom w:val="0"/>
      <w:divBdr>
        <w:top w:val="none" w:sz="0" w:space="0" w:color="auto"/>
        <w:left w:val="none" w:sz="0" w:space="0" w:color="auto"/>
        <w:bottom w:val="none" w:sz="0" w:space="0" w:color="auto"/>
        <w:right w:val="none" w:sz="0" w:space="0" w:color="auto"/>
      </w:divBdr>
      <w:divsChild>
        <w:div w:id="1778214657">
          <w:marLeft w:val="0"/>
          <w:marRight w:val="0"/>
          <w:marTop w:val="0"/>
          <w:marBottom w:val="0"/>
          <w:divBdr>
            <w:top w:val="none" w:sz="0" w:space="0" w:color="auto"/>
            <w:left w:val="none" w:sz="0" w:space="0" w:color="auto"/>
            <w:bottom w:val="none" w:sz="0" w:space="0" w:color="auto"/>
            <w:right w:val="none" w:sz="0" w:space="0" w:color="auto"/>
          </w:divBdr>
        </w:div>
      </w:divsChild>
    </w:div>
    <w:div w:id="1113482452">
      <w:bodyDiv w:val="1"/>
      <w:marLeft w:val="0"/>
      <w:marRight w:val="0"/>
      <w:marTop w:val="0"/>
      <w:marBottom w:val="0"/>
      <w:divBdr>
        <w:top w:val="none" w:sz="0" w:space="0" w:color="auto"/>
        <w:left w:val="none" w:sz="0" w:space="0" w:color="auto"/>
        <w:bottom w:val="none" w:sz="0" w:space="0" w:color="auto"/>
        <w:right w:val="none" w:sz="0" w:space="0" w:color="auto"/>
      </w:divBdr>
    </w:div>
    <w:div w:id="1125346721">
      <w:bodyDiv w:val="1"/>
      <w:marLeft w:val="0"/>
      <w:marRight w:val="0"/>
      <w:marTop w:val="0"/>
      <w:marBottom w:val="0"/>
      <w:divBdr>
        <w:top w:val="none" w:sz="0" w:space="0" w:color="auto"/>
        <w:left w:val="none" w:sz="0" w:space="0" w:color="auto"/>
        <w:bottom w:val="none" w:sz="0" w:space="0" w:color="auto"/>
        <w:right w:val="none" w:sz="0" w:space="0" w:color="auto"/>
      </w:divBdr>
    </w:div>
    <w:div w:id="1145971164">
      <w:bodyDiv w:val="1"/>
      <w:marLeft w:val="0"/>
      <w:marRight w:val="0"/>
      <w:marTop w:val="0"/>
      <w:marBottom w:val="0"/>
      <w:divBdr>
        <w:top w:val="none" w:sz="0" w:space="0" w:color="auto"/>
        <w:left w:val="none" w:sz="0" w:space="0" w:color="auto"/>
        <w:bottom w:val="none" w:sz="0" w:space="0" w:color="auto"/>
        <w:right w:val="none" w:sz="0" w:space="0" w:color="auto"/>
      </w:divBdr>
      <w:divsChild>
        <w:div w:id="723791236">
          <w:marLeft w:val="0"/>
          <w:marRight w:val="0"/>
          <w:marTop w:val="0"/>
          <w:marBottom w:val="0"/>
          <w:divBdr>
            <w:top w:val="none" w:sz="0" w:space="0" w:color="auto"/>
            <w:left w:val="none" w:sz="0" w:space="0" w:color="auto"/>
            <w:bottom w:val="none" w:sz="0" w:space="0" w:color="auto"/>
            <w:right w:val="none" w:sz="0" w:space="0" w:color="auto"/>
          </w:divBdr>
          <w:divsChild>
            <w:div w:id="491288889">
              <w:marLeft w:val="0"/>
              <w:marRight w:val="0"/>
              <w:marTop w:val="0"/>
              <w:marBottom w:val="0"/>
              <w:divBdr>
                <w:top w:val="none" w:sz="0" w:space="0" w:color="auto"/>
                <w:left w:val="none" w:sz="0" w:space="0" w:color="auto"/>
                <w:bottom w:val="none" w:sz="0" w:space="0" w:color="auto"/>
                <w:right w:val="none" w:sz="0" w:space="0" w:color="auto"/>
              </w:divBdr>
            </w:div>
            <w:div w:id="579947202">
              <w:marLeft w:val="0"/>
              <w:marRight w:val="0"/>
              <w:marTop w:val="0"/>
              <w:marBottom w:val="0"/>
              <w:divBdr>
                <w:top w:val="none" w:sz="0" w:space="0" w:color="auto"/>
                <w:left w:val="none" w:sz="0" w:space="0" w:color="auto"/>
                <w:bottom w:val="none" w:sz="0" w:space="0" w:color="auto"/>
                <w:right w:val="none" w:sz="0" w:space="0" w:color="auto"/>
              </w:divBdr>
            </w:div>
            <w:div w:id="586840398">
              <w:marLeft w:val="0"/>
              <w:marRight w:val="0"/>
              <w:marTop w:val="0"/>
              <w:marBottom w:val="0"/>
              <w:divBdr>
                <w:top w:val="none" w:sz="0" w:space="0" w:color="auto"/>
                <w:left w:val="none" w:sz="0" w:space="0" w:color="auto"/>
                <w:bottom w:val="none" w:sz="0" w:space="0" w:color="auto"/>
                <w:right w:val="none" w:sz="0" w:space="0" w:color="auto"/>
              </w:divBdr>
            </w:div>
            <w:div w:id="1339388369">
              <w:marLeft w:val="0"/>
              <w:marRight w:val="0"/>
              <w:marTop w:val="0"/>
              <w:marBottom w:val="0"/>
              <w:divBdr>
                <w:top w:val="none" w:sz="0" w:space="0" w:color="auto"/>
                <w:left w:val="none" w:sz="0" w:space="0" w:color="auto"/>
                <w:bottom w:val="none" w:sz="0" w:space="0" w:color="auto"/>
                <w:right w:val="none" w:sz="0" w:space="0" w:color="auto"/>
              </w:divBdr>
            </w:div>
            <w:div w:id="134178274">
              <w:marLeft w:val="0"/>
              <w:marRight w:val="0"/>
              <w:marTop w:val="0"/>
              <w:marBottom w:val="0"/>
              <w:divBdr>
                <w:top w:val="none" w:sz="0" w:space="0" w:color="auto"/>
                <w:left w:val="none" w:sz="0" w:space="0" w:color="auto"/>
                <w:bottom w:val="none" w:sz="0" w:space="0" w:color="auto"/>
                <w:right w:val="none" w:sz="0" w:space="0" w:color="auto"/>
              </w:divBdr>
            </w:div>
            <w:div w:id="853612720">
              <w:marLeft w:val="0"/>
              <w:marRight w:val="0"/>
              <w:marTop w:val="0"/>
              <w:marBottom w:val="0"/>
              <w:divBdr>
                <w:top w:val="none" w:sz="0" w:space="0" w:color="auto"/>
                <w:left w:val="none" w:sz="0" w:space="0" w:color="auto"/>
                <w:bottom w:val="none" w:sz="0" w:space="0" w:color="auto"/>
                <w:right w:val="none" w:sz="0" w:space="0" w:color="auto"/>
              </w:divBdr>
            </w:div>
            <w:div w:id="603921166">
              <w:marLeft w:val="0"/>
              <w:marRight w:val="0"/>
              <w:marTop w:val="0"/>
              <w:marBottom w:val="0"/>
              <w:divBdr>
                <w:top w:val="none" w:sz="0" w:space="0" w:color="auto"/>
                <w:left w:val="none" w:sz="0" w:space="0" w:color="auto"/>
                <w:bottom w:val="none" w:sz="0" w:space="0" w:color="auto"/>
                <w:right w:val="none" w:sz="0" w:space="0" w:color="auto"/>
              </w:divBdr>
            </w:div>
            <w:div w:id="72901283">
              <w:marLeft w:val="0"/>
              <w:marRight w:val="0"/>
              <w:marTop w:val="0"/>
              <w:marBottom w:val="0"/>
              <w:divBdr>
                <w:top w:val="none" w:sz="0" w:space="0" w:color="auto"/>
                <w:left w:val="none" w:sz="0" w:space="0" w:color="auto"/>
                <w:bottom w:val="none" w:sz="0" w:space="0" w:color="auto"/>
                <w:right w:val="none" w:sz="0" w:space="0" w:color="auto"/>
              </w:divBdr>
            </w:div>
            <w:div w:id="769743461">
              <w:marLeft w:val="0"/>
              <w:marRight w:val="0"/>
              <w:marTop w:val="0"/>
              <w:marBottom w:val="0"/>
              <w:divBdr>
                <w:top w:val="none" w:sz="0" w:space="0" w:color="auto"/>
                <w:left w:val="none" w:sz="0" w:space="0" w:color="auto"/>
                <w:bottom w:val="none" w:sz="0" w:space="0" w:color="auto"/>
                <w:right w:val="none" w:sz="0" w:space="0" w:color="auto"/>
              </w:divBdr>
            </w:div>
            <w:div w:id="53506654">
              <w:marLeft w:val="0"/>
              <w:marRight w:val="0"/>
              <w:marTop w:val="0"/>
              <w:marBottom w:val="0"/>
              <w:divBdr>
                <w:top w:val="none" w:sz="0" w:space="0" w:color="auto"/>
                <w:left w:val="none" w:sz="0" w:space="0" w:color="auto"/>
                <w:bottom w:val="none" w:sz="0" w:space="0" w:color="auto"/>
                <w:right w:val="none" w:sz="0" w:space="0" w:color="auto"/>
              </w:divBdr>
            </w:div>
            <w:div w:id="497381054">
              <w:marLeft w:val="0"/>
              <w:marRight w:val="0"/>
              <w:marTop w:val="0"/>
              <w:marBottom w:val="0"/>
              <w:divBdr>
                <w:top w:val="none" w:sz="0" w:space="0" w:color="auto"/>
                <w:left w:val="none" w:sz="0" w:space="0" w:color="auto"/>
                <w:bottom w:val="none" w:sz="0" w:space="0" w:color="auto"/>
                <w:right w:val="none" w:sz="0" w:space="0" w:color="auto"/>
              </w:divBdr>
            </w:div>
            <w:div w:id="395126809">
              <w:marLeft w:val="0"/>
              <w:marRight w:val="0"/>
              <w:marTop w:val="0"/>
              <w:marBottom w:val="0"/>
              <w:divBdr>
                <w:top w:val="none" w:sz="0" w:space="0" w:color="auto"/>
                <w:left w:val="none" w:sz="0" w:space="0" w:color="auto"/>
                <w:bottom w:val="none" w:sz="0" w:space="0" w:color="auto"/>
                <w:right w:val="none" w:sz="0" w:space="0" w:color="auto"/>
              </w:divBdr>
            </w:div>
            <w:div w:id="1837915745">
              <w:marLeft w:val="0"/>
              <w:marRight w:val="0"/>
              <w:marTop w:val="0"/>
              <w:marBottom w:val="0"/>
              <w:divBdr>
                <w:top w:val="none" w:sz="0" w:space="0" w:color="auto"/>
                <w:left w:val="none" w:sz="0" w:space="0" w:color="auto"/>
                <w:bottom w:val="none" w:sz="0" w:space="0" w:color="auto"/>
                <w:right w:val="none" w:sz="0" w:space="0" w:color="auto"/>
              </w:divBdr>
            </w:div>
            <w:div w:id="1081557977">
              <w:marLeft w:val="0"/>
              <w:marRight w:val="0"/>
              <w:marTop w:val="0"/>
              <w:marBottom w:val="0"/>
              <w:divBdr>
                <w:top w:val="none" w:sz="0" w:space="0" w:color="auto"/>
                <w:left w:val="none" w:sz="0" w:space="0" w:color="auto"/>
                <w:bottom w:val="none" w:sz="0" w:space="0" w:color="auto"/>
                <w:right w:val="none" w:sz="0" w:space="0" w:color="auto"/>
              </w:divBdr>
            </w:div>
            <w:div w:id="1904870629">
              <w:marLeft w:val="0"/>
              <w:marRight w:val="0"/>
              <w:marTop w:val="0"/>
              <w:marBottom w:val="0"/>
              <w:divBdr>
                <w:top w:val="none" w:sz="0" w:space="0" w:color="auto"/>
                <w:left w:val="none" w:sz="0" w:space="0" w:color="auto"/>
                <w:bottom w:val="none" w:sz="0" w:space="0" w:color="auto"/>
                <w:right w:val="none" w:sz="0" w:space="0" w:color="auto"/>
              </w:divBdr>
            </w:div>
            <w:div w:id="1404140589">
              <w:marLeft w:val="0"/>
              <w:marRight w:val="0"/>
              <w:marTop w:val="0"/>
              <w:marBottom w:val="0"/>
              <w:divBdr>
                <w:top w:val="none" w:sz="0" w:space="0" w:color="auto"/>
                <w:left w:val="none" w:sz="0" w:space="0" w:color="auto"/>
                <w:bottom w:val="none" w:sz="0" w:space="0" w:color="auto"/>
                <w:right w:val="none" w:sz="0" w:space="0" w:color="auto"/>
              </w:divBdr>
            </w:div>
            <w:div w:id="1961256694">
              <w:marLeft w:val="0"/>
              <w:marRight w:val="0"/>
              <w:marTop w:val="0"/>
              <w:marBottom w:val="0"/>
              <w:divBdr>
                <w:top w:val="none" w:sz="0" w:space="0" w:color="auto"/>
                <w:left w:val="none" w:sz="0" w:space="0" w:color="auto"/>
                <w:bottom w:val="none" w:sz="0" w:space="0" w:color="auto"/>
                <w:right w:val="none" w:sz="0" w:space="0" w:color="auto"/>
              </w:divBdr>
            </w:div>
            <w:div w:id="67922368">
              <w:marLeft w:val="0"/>
              <w:marRight w:val="0"/>
              <w:marTop w:val="0"/>
              <w:marBottom w:val="0"/>
              <w:divBdr>
                <w:top w:val="none" w:sz="0" w:space="0" w:color="auto"/>
                <w:left w:val="none" w:sz="0" w:space="0" w:color="auto"/>
                <w:bottom w:val="none" w:sz="0" w:space="0" w:color="auto"/>
                <w:right w:val="none" w:sz="0" w:space="0" w:color="auto"/>
              </w:divBdr>
            </w:div>
            <w:div w:id="30960415">
              <w:marLeft w:val="0"/>
              <w:marRight w:val="0"/>
              <w:marTop w:val="0"/>
              <w:marBottom w:val="0"/>
              <w:divBdr>
                <w:top w:val="none" w:sz="0" w:space="0" w:color="auto"/>
                <w:left w:val="none" w:sz="0" w:space="0" w:color="auto"/>
                <w:bottom w:val="none" w:sz="0" w:space="0" w:color="auto"/>
                <w:right w:val="none" w:sz="0" w:space="0" w:color="auto"/>
              </w:divBdr>
            </w:div>
            <w:div w:id="602037148">
              <w:marLeft w:val="0"/>
              <w:marRight w:val="0"/>
              <w:marTop w:val="0"/>
              <w:marBottom w:val="0"/>
              <w:divBdr>
                <w:top w:val="none" w:sz="0" w:space="0" w:color="auto"/>
                <w:left w:val="none" w:sz="0" w:space="0" w:color="auto"/>
                <w:bottom w:val="none" w:sz="0" w:space="0" w:color="auto"/>
                <w:right w:val="none" w:sz="0" w:space="0" w:color="auto"/>
              </w:divBdr>
            </w:div>
            <w:div w:id="233321967">
              <w:marLeft w:val="0"/>
              <w:marRight w:val="0"/>
              <w:marTop w:val="0"/>
              <w:marBottom w:val="0"/>
              <w:divBdr>
                <w:top w:val="none" w:sz="0" w:space="0" w:color="auto"/>
                <w:left w:val="none" w:sz="0" w:space="0" w:color="auto"/>
                <w:bottom w:val="none" w:sz="0" w:space="0" w:color="auto"/>
                <w:right w:val="none" w:sz="0" w:space="0" w:color="auto"/>
              </w:divBdr>
            </w:div>
            <w:div w:id="894321087">
              <w:marLeft w:val="0"/>
              <w:marRight w:val="0"/>
              <w:marTop w:val="0"/>
              <w:marBottom w:val="0"/>
              <w:divBdr>
                <w:top w:val="none" w:sz="0" w:space="0" w:color="auto"/>
                <w:left w:val="none" w:sz="0" w:space="0" w:color="auto"/>
                <w:bottom w:val="none" w:sz="0" w:space="0" w:color="auto"/>
                <w:right w:val="none" w:sz="0" w:space="0" w:color="auto"/>
              </w:divBdr>
            </w:div>
            <w:div w:id="1395663316">
              <w:marLeft w:val="0"/>
              <w:marRight w:val="0"/>
              <w:marTop w:val="0"/>
              <w:marBottom w:val="0"/>
              <w:divBdr>
                <w:top w:val="none" w:sz="0" w:space="0" w:color="auto"/>
                <w:left w:val="none" w:sz="0" w:space="0" w:color="auto"/>
                <w:bottom w:val="none" w:sz="0" w:space="0" w:color="auto"/>
                <w:right w:val="none" w:sz="0" w:space="0" w:color="auto"/>
              </w:divBdr>
            </w:div>
            <w:div w:id="1262686646">
              <w:marLeft w:val="0"/>
              <w:marRight w:val="0"/>
              <w:marTop w:val="0"/>
              <w:marBottom w:val="0"/>
              <w:divBdr>
                <w:top w:val="none" w:sz="0" w:space="0" w:color="auto"/>
                <w:left w:val="none" w:sz="0" w:space="0" w:color="auto"/>
                <w:bottom w:val="none" w:sz="0" w:space="0" w:color="auto"/>
                <w:right w:val="none" w:sz="0" w:space="0" w:color="auto"/>
              </w:divBdr>
            </w:div>
            <w:div w:id="2086220732">
              <w:marLeft w:val="0"/>
              <w:marRight w:val="0"/>
              <w:marTop w:val="0"/>
              <w:marBottom w:val="0"/>
              <w:divBdr>
                <w:top w:val="none" w:sz="0" w:space="0" w:color="auto"/>
                <w:left w:val="none" w:sz="0" w:space="0" w:color="auto"/>
                <w:bottom w:val="none" w:sz="0" w:space="0" w:color="auto"/>
                <w:right w:val="none" w:sz="0" w:space="0" w:color="auto"/>
              </w:divBdr>
            </w:div>
            <w:div w:id="1174881563">
              <w:marLeft w:val="0"/>
              <w:marRight w:val="0"/>
              <w:marTop w:val="0"/>
              <w:marBottom w:val="0"/>
              <w:divBdr>
                <w:top w:val="none" w:sz="0" w:space="0" w:color="auto"/>
                <w:left w:val="none" w:sz="0" w:space="0" w:color="auto"/>
                <w:bottom w:val="none" w:sz="0" w:space="0" w:color="auto"/>
                <w:right w:val="none" w:sz="0" w:space="0" w:color="auto"/>
              </w:divBdr>
            </w:div>
            <w:div w:id="998462369">
              <w:marLeft w:val="0"/>
              <w:marRight w:val="0"/>
              <w:marTop w:val="0"/>
              <w:marBottom w:val="0"/>
              <w:divBdr>
                <w:top w:val="none" w:sz="0" w:space="0" w:color="auto"/>
                <w:left w:val="none" w:sz="0" w:space="0" w:color="auto"/>
                <w:bottom w:val="none" w:sz="0" w:space="0" w:color="auto"/>
                <w:right w:val="none" w:sz="0" w:space="0" w:color="auto"/>
              </w:divBdr>
            </w:div>
            <w:div w:id="1658415179">
              <w:marLeft w:val="0"/>
              <w:marRight w:val="0"/>
              <w:marTop w:val="0"/>
              <w:marBottom w:val="0"/>
              <w:divBdr>
                <w:top w:val="none" w:sz="0" w:space="0" w:color="auto"/>
                <w:left w:val="none" w:sz="0" w:space="0" w:color="auto"/>
                <w:bottom w:val="none" w:sz="0" w:space="0" w:color="auto"/>
                <w:right w:val="none" w:sz="0" w:space="0" w:color="auto"/>
              </w:divBdr>
            </w:div>
            <w:div w:id="491140987">
              <w:marLeft w:val="0"/>
              <w:marRight w:val="0"/>
              <w:marTop w:val="0"/>
              <w:marBottom w:val="0"/>
              <w:divBdr>
                <w:top w:val="none" w:sz="0" w:space="0" w:color="auto"/>
                <w:left w:val="none" w:sz="0" w:space="0" w:color="auto"/>
                <w:bottom w:val="none" w:sz="0" w:space="0" w:color="auto"/>
                <w:right w:val="none" w:sz="0" w:space="0" w:color="auto"/>
              </w:divBdr>
            </w:div>
            <w:div w:id="107361022">
              <w:marLeft w:val="0"/>
              <w:marRight w:val="0"/>
              <w:marTop w:val="0"/>
              <w:marBottom w:val="0"/>
              <w:divBdr>
                <w:top w:val="none" w:sz="0" w:space="0" w:color="auto"/>
                <w:left w:val="none" w:sz="0" w:space="0" w:color="auto"/>
                <w:bottom w:val="none" w:sz="0" w:space="0" w:color="auto"/>
                <w:right w:val="none" w:sz="0" w:space="0" w:color="auto"/>
              </w:divBdr>
            </w:div>
            <w:div w:id="1501773198">
              <w:marLeft w:val="0"/>
              <w:marRight w:val="0"/>
              <w:marTop w:val="0"/>
              <w:marBottom w:val="0"/>
              <w:divBdr>
                <w:top w:val="none" w:sz="0" w:space="0" w:color="auto"/>
                <w:left w:val="none" w:sz="0" w:space="0" w:color="auto"/>
                <w:bottom w:val="none" w:sz="0" w:space="0" w:color="auto"/>
                <w:right w:val="none" w:sz="0" w:space="0" w:color="auto"/>
              </w:divBdr>
            </w:div>
            <w:div w:id="433406015">
              <w:marLeft w:val="0"/>
              <w:marRight w:val="0"/>
              <w:marTop w:val="0"/>
              <w:marBottom w:val="0"/>
              <w:divBdr>
                <w:top w:val="none" w:sz="0" w:space="0" w:color="auto"/>
                <w:left w:val="none" w:sz="0" w:space="0" w:color="auto"/>
                <w:bottom w:val="none" w:sz="0" w:space="0" w:color="auto"/>
                <w:right w:val="none" w:sz="0" w:space="0" w:color="auto"/>
              </w:divBdr>
            </w:div>
            <w:div w:id="1556745871">
              <w:marLeft w:val="0"/>
              <w:marRight w:val="0"/>
              <w:marTop w:val="0"/>
              <w:marBottom w:val="0"/>
              <w:divBdr>
                <w:top w:val="none" w:sz="0" w:space="0" w:color="auto"/>
                <w:left w:val="none" w:sz="0" w:space="0" w:color="auto"/>
                <w:bottom w:val="none" w:sz="0" w:space="0" w:color="auto"/>
                <w:right w:val="none" w:sz="0" w:space="0" w:color="auto"/>
              </w:divBdr>
            </w:div>
            <w:div w:id="1472884">
              <w:marLeft w:val="0"/>
              <w:marRight w:val="0"/>
              <w:marTop w:val="0"/>
              <w:marBottom w:val="0"/>
              <w:divBdr>
                <w:top w:val="none" w:sz="0" w:space="0" w:color="auto"/>
                <w:left w:val="none" w:sz="0" w:space="0" w:color="auto"/>
                <w:bottom w:val="none" w:sz="0" w:space="0" w:color="auto"/>
                <w:right w:val="none" w:sz="0" w:space="0" w:color="auto"/>
              </w:divBdr>
            </w:div>
            <w:div w:id="129640515">
              <w:marLeft w:val="0"/>
              <w:marRight w:val="0"/>
              <w:marTop w:val="0"/>
              <w:marBottom w:val="0"/>
              <w:divBdr>
                <w:top w:val="none" w:sz="0" w:space="0" w:color="auto"/>
                <w:left w:val="none" w:sz="0" w:space="0" w:color="auto"/>
                <w:bottom w:val="none" w:sz="0" w:space="0" w:color="auto"/>
                <w:right w:val="none" w:sz="0" w:space="0" w:color="auto"/>
              </w:divBdr>
            </w:div>
            <w:div w:id="565725211">
              <w:marLeft w:val="0"/>
              <w:marRight w:val="0"/>
              <w:marTop w:val="0"/>
              <w:marBottom w:val="0"/>
              <w:divBdr>
                <w:top w:val="none" w:sz="0" w:space="0" w:color="auto"/>
                <w:left w:val="none" w:sz="0" w:space="0" w:color="auto"/>
                <w:bottom w:val="none" w:sz="0" w:space="0" w:color="auto"/>
                <w:right w:val="none" w:sz="0" w:space="0" w:color="auto"/>
              </w:divBdr>
            </w:div>
            <w:div w:id="1289316943">
              <w:marLeft w:val="0"/>
              <w:marRight w:val="0"/>
              <w:marTop w:val="0"/>
              <w:marBottom w:val="0"/>
              <w:divBdr>
                <w:top w:val="none" w:sz="0" w:space="0" w:color="auto"/>
                <w:left w:val="none" w:sz="0" w:space="0" w:color="auto"/>
                <w:bottom w:val="none" w:sz="0" w:space="0" w:color="auto"/>
                <w:right w:val="none" w:sz="0" w:space="0" w:color="auto"/>
              </w:divBdr>
            </w:div>
            <w:div w:id="139884747">
              <w:marLeft w:val="0"/>
              <w:marRight w:val="0"/>
              <w:marTop w:val="0"/>
              <w:marBottom w:val="0"/>
              <w:divBdr>
                <w:top w:val="none" w:sz="0" w:space="0" w:color="auto"/>
                <w:left w:val="none" w:sz="0" w:space="0" w:color="auto"/>
                <w:bottom w:val="none" w:sz="0" w:space="0" w:color="auto"/>
                <w:right w:val="none" w:sz="0" w:space="0" w:color="auto"/>
              </w:divBdr>
            </w:div>
            <w:div w:id="941497969">
              <w:marLeft w:val="0"/>
              <w:marRight w:val="0"/>
              <w:marTop w:val="0"/>
              <w:marBottom w:val="0"/>
              <w:divBdr>
                <w:top w:val="none" w:sz="0" w:space="0" w:color="auto"/>
                <w:left w:val="none" w:sz="0" w:space="0" w:color="auto"/>
                <w:bottom w:val="none" w:sz="0" w:space="0" w:color="auto"/>
                <w:right w:val="none" w:sz="0" w:space="0" w:color="auto"/>
              </w:divBdr>
            </w:div>
            <w:div w:id="1452821835">
              <w:marLeft w:val="0"/>
              <w:marRight w:val="0"/>
              <w:marTop w:val="0"/>
              <w:marBottom w:val="0"/>
              <w:divBdr>
                <w:top w:val="none" w:sz="0" w:space="0" w:color="auto"/>
                <w:left w:val="none" w:sz="0" w:space="0" w:color="auto"/>
                <w:bottom w:val="none" w:sz="0" w:space="0" w:color="auto"/>
                <w:right w:val="none" w:sz="0" w:space="0" w:color="auto"/>
              </w:divBdr>
            </w:div>
            <w:div w:id="1660961224">
              <w:marLeft w:val="0"/>
              <w:marRight w:val="0"/>
              <w:marTop w:val="0"/>
              <w:marBottom w:val="0"/>
              <w:divBdr>
                <w:top w:val="none" w:sz="0" w:space="0" w:color="auto"/>
                <w:left w:val="none" w:sz="0" w:space="0" w:color="auto"/>
                <w:bottom w:val="none" w:sz="0" w:space="0" w:color="auto"/>
                <w:right w:val="none" w:sz="0" w:space="0" w:color="auto"/>
              </w:divBdr>
            </w:div>
            <w:div w:id="900595870">
              <w:marLeft w:val="0"/>
              <w:marRight w:val="0"/>
              <w:marTop w:val="0"/>
              <w:marBottom w:val="0"/>
              <w:divBdr>
                <w:top w:val="none" w:sz="0" w:space="0" w:color="auto"/>
                <w:left w:val="none" w:sz="0" w:space="0" w:color="auto"/>
                <w:bottom w:val="none" w:sz="0" w:space="0" w:color="auto"/>
                <w:right w:val="none" w:sz="0" w:space="0" w:color="auto"/>
              </w:divBdr>
            </w:div>
            <w:div w:id="742489173">
              <w:marLeft w:val="0"/>
              <w:marRight w:val="0"/>
              <w:marTop w:val="0"/>
              <w:marBottom w:val="0"/>
              <w:divBdr>
                <w:top w:val="none" w:sz="0" w:space="0" w:color="auto"/>
                <w:left w:val="none" w:sz="0" w:space="0" w:color="auto"/>
                <w:bottom w:val="none" w:sz="0" w:space="0" w:color="auto"/>
                <w:right w:val="none" w:sz="0" w:space="0" w:color="auto"/>
              </w:divBdr>
            </w:div>
            <w:div w:id="1957977026">
              <w:marLeft w:val="0"/>
              <w:marRight w:val="0"/>
              <w:marTop w:val="0"/>
              <w:marBottom w:val="0"/>
              <w:divBdr>
                <w:top w:val="none" w:sz="0" w:space="0" w:color="auto"/>
                <w:left w:val="none" w:sz="0" w:space="0" w:color="auto"/>
                <w:bottom w:val="none" w:sz="0" w:space="0" w:color="auto"/>
                <w:right w:val="none" w:sz="0" w:space="0" w:color="auto"/>
              </w:divBdr>
            </w:div>
            <w:div w:id="1039739531">
              <w:marLeft w:val="0"/>
              <w:marRight w:val="0"/>
              <w:marTop w:val="0"/>
              <w:marBottom w:val="0"/>
              <w:divBdr>
                <w:top w:val="none" w:sz="0" w:space="0" w:color="auto"/>
                <w:left w:val="none" w:sz="0" w:space="0" w:color="auto"/>
                <w:bottom w:val="none" w:sz="0" w:space="0" w:color="auto"/>
                <w:right w:val="none" w:sz="0" w:space="0" w:color="auto"/>
              </w:divBdr>
            </w:div>
            <w:div w:id="994183505">
              <w:marLeft w:val="0"/>
              <w:marRight w:val="0"/>
              <w:marTop w:val="0"/>
              <w:marBottom w:val="0"/>
              <w:divBdr>
                <w:top w:val="none" w:sz="0" w:space="0" w:color="auto"/>
                <w:left w:val="none" w:sz="0" w:space="0" w:color="auto"/>
                <w:bottom w:val="none" w:sz="0" w:space="0" w:color="auto"/>
                <w:right w:val="none" w:sz="0" w:space="0" w:color="auto"/>
              </w:divBdr>
            </w:div>
            <w:div w:id="1923099885">
              <w:marLeft w:val="0"/>
              <w:marRight w:val="0"/>
              <w:marTop w:val="0"/>
              <w:marBottom w:val="0"/>
              <w:divBdr>
                <w:top w:val="none" w:sz="0" w:space="0" w:color="auto"/>
                <w:left w:val="none" w:sz="0" w:space="0" w:color="auto"/>
                <w:bottom w:val="none" w:sz="0" w:space="0" w:color="auto"/>
                <w:right w:val="none" w:sz="0" w:space="0" w:color="auto"/>
              </w:divBdr>
            </w:div>
            <w:div w:id="615256185">
              <w:marLeft w:val="0"/>
              <w:marRight w:val="0"/>
              <w:marTop w:val="0"/>
              <w:marBottom w:val="0"/>
              <w:divBdr>
                <w:top w:val="none" w:sz="0" w:space="0" w:color="auto"/>
                <w:left w:val="none" w:sz="0" w:space="0" w:color="auto"/>
                <w:bottom w:val="none" w:sz="0" w:space="0" w:color="auto"/>
                <w:right w:val="none" w:sz="0" w:space="0" w:color="auto"/>
              </w:divBdr>
            </w:div>
            <w:div w:id="169564258">
              <w:marLeft w:val="0"/>
              <w:marRight w:val="0"/>
              <w:marTop w:val="0"/>
              <w:marBottom w:val="0"/>
              <w:divBdr>
                <w:top w:val="none" w:sz="0" w:space="0" w:color="auto"/>
                <w:left w:val="none" w:sz="0" w:space="0" w:color="auto"/>
                <w:bottom w:val="none" w:sz="0" w:space="0" w:color="auto"/>
                <w:right w:val="none" w:sz="0" w:space="0" w:color="auto"/>
              </w:divBdr>
            </w:div>
            <w:div w:id="1490753966">
              <w:marLeft w:val="0"/>
              <w:marRight w:val="0"/>
              <w:marTop w:val="0"/>
              <w:marBottom w:val="0"/>
              <w:divBdr>
                <w:top w:val="none" w:sz="0" w:space="0" w:color="auto"/>
                <w:left w:val="none" w:sz="0" w:space="0" w:color="auto"/>
                <w:bottom w:val="none" w:sz="0" w:space="0" w:color="auto"/>
                <w:right w:val="none" w:sz="0" w:space="0" w:color="auto"/>
              </w:divBdr>
            </w:div>
            <w:div w:id="914700339">
              <w:marLeft w:val="0"/>
              <w:marRight w:val="0"/>
              <w:marTop w:val="0"/>
              <w:marBottom w:val="0"/>
              <w:divBdr>
                <w:top w:val="none" w:sz="0" w:space="0" w:color="auto"/>
                <w:left w:val="none" w:sz="0" w:space="0" w:color="auto"/>
                <w:bottom w:val="none" w:sz="0" w:space="0" w:color="auto"/>
                <w:right w:val="none" w:sz="0" w:space="0" w:color="auto"/>
              </w:divBdr>
            </w:div>
            <w:div w:id="268322117">
              <w:marLeft w:val="0"/>
              <w:marRight w:val="0"/>
              <w:marTop w:val="0"/>
              <w:marBottom w:val="0"/>
              <w:divBdr>
                <w:top w:val="none" w:sz="0" w:space="0" w:color="auto"/>
                <w:left w:val="none" w:sz="0" w:space="0" w:color="auto"/>
                <w:bottom w:val="none" w:sz="0" w:space="0" w:color="auto"/>
                <w:right w:val="none" w:sz="0" w:space="0" w:color="auto"/>
              </w:divBdr>
            </w:div>
            <w:div w:id="209070963">
              <w:marLeft w:val="0"/>
              <w:marRight w:val="0"/>
              <w:marTop w:val="0"/>
              <w:marBottom w:val="0"/>
              <w:divBdr>
                <w:top w:val="none" w:sz="0" w:space="0" w:color="auto"/>
                <w:left w:val="none" w:sz="0" w:space="0" w:color="auto"/>
                <w:bottom w:val="none" w:sz="0" w:space="0" w:color="auto"/>
                <w:right w:val="none" w:sz="0" w:space="0" w:color="auto"/>
              </w:divBdr>
            </w:div>
            <w:div w:id="1998146471">
              <w:marLeft w:val="0"/>
              <w:marRight w:val="0"/>
              <w:marTop w:val="0"/>
              <w:marBottom w:val="0"/>
              <w:divBdr>
                <w:top w:val="none" w:sz="0" w:space="0" w:color="auto"/>
                <w:left w:val="none" w:sz="0" w:space="0" w:color="auto"/>
                <w:bottom w:val="none" w:sz="0" w:space="0" w:color="auto"/>
                <w:right w:val="none" w:sz="0" w:space="0" w:color="auto"/>
              </w:divBdr>
            </w:div>
            <w:div w:id="1758745714">
              <w:marLeft w:val="0"/>
              <w:marRight w:val="0"/>
              <w:marTop w:val="0"/>
              <w:marBottom w:val="0"/>
              <w:divBdr>
                <w:top w:val="none" w:sz="0" w:space="0" w:color="auto"/>
                <w:left w:val="none" w:sz="0" w:space="0" w:color="auto"/>
                <w:bottom w:val="none" w:sz="0" w:space="0" w:color="auto"/>
                <w:right w:val="none" w:sz="0" w:space="0" w:color="auto"/>
              </w:divBdr>
            </w:div>
            <w:div w:id="847984617">
              <w:marLeft w:val="0"/>
              <w:marRight w:val="0"/>
              <w:marTop w:val="0"/>
              <w:marBottom w:val="0"/>
              <w:divBdr>
                <w:top w:val="none" w:sz="0" w:space="0" w:color="auto"/>
                <w:left w:val="none" w:sz="0" w:space="0" w:color="auto"/>
                <w:bottom w:val="none" w:sz="0" w:space="0" w:color="auto"/>
                <w:right w:val="none" w:sz="0" w:space="0" w:color="auto"/>
              </w:divBdr>
            </w:div>
            <w:div w:id="1957298290">
              <w:marLeft w:val="0"/>
              <w:marRight w:val="0"/>
              <w:marTop w:val="0"/>
              <w:marBottom w:val="0"/>
              <w:divBdr>
                <w:top w:val="none" w:sz="0" w:space="0" w:color="auto"/>
                <w:left w:val="none" w:sz="0" w:space="0" w:color="auto"/>
                <w:bottom w:val="none" w:sz="0" w:space="0" w:color="auto"/>
                <w:right w:val="none" w:sz="0" w:space="0" w:color="auto"/>
              </w:divBdr>
            </w:div>
            <w:div w:id="462626195">
              <w:marLeft w:val="0"/>
              <w:marRight w:val="0"/>
              <w:marTop w:val="0"/>
              <w:marBottom w:val="0"/>
              <w:divBdr>
                <w:top w:val="none" w:sz="0" w:space="0" w:color="auto"/>
                <w:left w:val="none" w:sz="0" w:space="0" w:color="auto"/>
                <w:bottom w:val="none" w:sz="0" w:space="0" w:color="auto"/>
                <w:right w:val="none" w:sz="0" w:space="0" w:color="auto"/>
              </w:divBdr>
            </w:div>
            <w:div w:id="568618218">
              <w:marLeft w:val="0"/>
              <w:marRight w:val="0"/>
              <w:marTop w:val="0"/>
              <w:marBottom w:val="0"/>
              <w:divBdr>
                <w:top w:val="none" w:sz="0" w:space="0" w:color="auto"/>
                <w:left w:val="none" w:sz="0" w:space="0" w:color="auto"/>
                <w:bottom w:val="none" w:sz="0" w:space="0" w:color="auto"/>
                <w:right w:val="none" w:sz="0" w:space="0" w:color="auto"/>
              </w:divBdr>
            </w:div>
            <w:div w:id="2080858688">
              <w:marLeft w:val="0"/>
              <w:marRight w:val="0"/>
              <w:marTop w:val="0"/>
              <w:marBottom w:val="0"/>
              <w:divBdr>
                <w:top w:val="none" w:sz="0" w:space="0" w:color="auto"/>
                <w:left w:val="none" w:sz="0" w:space="0" w:color="auto"/>
                <w:bottom w:val="none" w:sz="0" w:space="0" w:color="auto"/>
                <w:right w:val="none" w:sz="0" w:space="0" w:color="auto"/>
              </w:divBdr>
            </w:div>
            <w:div w:id="1304963533">
              <w:marLeft w:val="0"/>
              <w:marRight w:val="0"/>
              <w:marTop w:val="0"/>
              <w:marBottom w:val="0"/>
              <w:divBdr>
                <w:top w:val="none" w:sz="0" w:space="0" w:color="auto"/>
                <w:left w:val="none" w:sz="0" w:space="0" w:color="auto"/>
                <w:bottom w:val="none" w:sz="0" w:space="0" w:color="auto"/>
                <w:right w:val="none" w:sz="0" w:space="0" w:color="auto"/>
              </w:divBdr>
            </w:div>
            <w:div w:id="1045907437">
              <w:marLeft w:val="0"/>
              <w:marRight w:val="0"/>
              <w:marTop w:val="0"/>
              <w:marBottom w:val="0"/>
              <w:divBdr>
                <w:top w:val="none" w:sz="0" w:space="0" w:color="auto"/>
                <w:left w:val="none" w:sz="0" w:space="0" w:color="auto"/>
                <w:bottom w:val="none" w:sz="0" w:space="0" w:color="auto"/>
                <w:right w:val="none" w:sz="0" w:space="0" w:color="auto"/>
              </w:divBdr>
            </w:div>
            <w:div w:id="1805923696">
              <w:marLeft w:val="0"/>
              <w:marRight w:val="0"/>
              <w:marTop w:val="0"/>
              <w:marBottom w:val="0"/>
              <w:divBdr>
                <w:top w:val="none" w:sz="0" w:space="0" w:color="auto"/>
                <w:left w:val="none" w:sz="0" w:space="0" w:color="auto"/>
                <w:bottom w:val="none" w:sz="0" w:space="0" w:color="auto"/>
                <w:right w:val="none" w:sz="0" w:space="0" w:color="auto"/>
              </w:divBdr>
            </w:div>
            <w:div w:id="610942230">
              <w:marLeft w:val="0"/>
              <w:marRight w:val="0"/>
              <w:marTop w:val="0"/>
              <w:marBottom w:val="0"/>
              <w:divBdr>
                <w:top w:val="none" w:sz="0" w:space="0" w:color="auto"/>
                <w:left w:val="none" w:sz="0" w:space="0" w:color="auto"/>
                <w:bottom w:val="none" w:sz="0" w:space="0" w:color="auto"/>
                <w:right w:val="none" w:sz="0" w:space="0" w:color="auto"/>
              </w:divBdr>
            </w:div>
            <w:div w:id="212620662">
              <w:marLeft w:val="0"/>
              <w:marRight w:val="0"/>
              <w:marTop w:val="0"/>
              <w:marBottom w:val="0"/>
              <w:divBdr>
                <w:top w:val="none" w:sz="0" w:space="0" w:color="auto"/>
                <w:left w:val="none" w:sz="0" w:space="0" w:color="auto"/>
                <w:bottom w:val="none" w:sz="0" w:space="0" w:color="auto"/>
                <w:right w:val="none" w:sz="0" w:space="0" w:color="auto"/>
              </w:divBdr>
            </w:div>
            <w:div w:id="604459446">
              <w:marLeft w:val="0"/>
              <w:marRight w:val="0"/>
              <w:marTop w:val="0"/>
              <w:marBottom w:val="0"/>
              <w:divBdr>
                <w:top w:val="none" w:sz="0" w:space="0" w:color="auto"/>
                <w:left w:val="none" w:sz="0" w:space="0" w:color="auto"/>
                <w:bottom w:val="none" w:sz="0" w:space="0" w:color="auto"/>
                <w:right w:val="none" w:sz="0" w:space="0" w:color="auto"/>
              </w:divBdr>
            </w:div>
            <w:div w:id="1165701011">
              <w:marLeft w:val="0"/>
              <w:marRight w:val="0"/>
              <w:marTop w:val="0"/>
              <w:marBottom w:val="0"/>
              <w:divBdr>
                <w:top w:val="none" w:sz="0" w:space="0" w:color="auto"/>
                <w:left w:val="none" w:sz="0" w:space="0" w:color="auto"/>
                <w:bottom w:val="none" w:sz="0" w:space="0" w:color="auto"/>
                <w:right w:val="none" w:sz="0" w:space="0" w:color="auto"/>
              </w:divBdr>
            </w:div>
            <w:div w:id="599995658">
              <w:marLeft w:val="0"/>
              <w:marRight w:val="0"/>
              <w:marTop w:val="0"/>
              <w:marBottom w:val="0"/>
              <w:divBdr>
                <w:top w:val="none" w:sz="0" w:space="0" w:color="auto"/>
                <w:left w:val="none" w:sz="0" w:space="0" w:color="auto"/>
                <w:bottom w:val="none" w:sz="0" w:space="0" w:color="auto"/>
                <w:right w:val="none" w:sz="0" w:space="0" w:color="auto"/>
              </w:divBdr>
            </w:div>
            <w:div w:id="1376853640">
              <w:marLeft w:val="0"/>
              <w:marRight w:val="0"/>
              <w:marTop w:val="0"/>
              <w:marBottom w:val="0"/>
              <w:divBdr>
                <w:top w:val="none" w:sz="0" w:space="0" w:color="auto"/>
                <w:left w:val="none" w:sz="0" w:space="0" w:color="auto"/>
                <w:bottom w:val="none" w:sz="0" w:space="0" w:color="auto"/>
                <w:right w:val="none" w:sz="0" w:space="0" w:color="auto"/>
              </w:divBdr>
            </w:div>
            <w:div w:id="1474834135">
              <w:marLeft w:val="0"/>
              <w:marRight w:val="0"/>
              <w:marTop w:val="0"/>
              <w:marBottom w:val="0"/>
              <w:divBdr>
                <w:top w:val="none" w:sz="0" w:space="0" w:color="auto"/>
                <w:left w:val="none" w:sz="0" w:space="0" w:color="auto"/>
                <w:bottom w:val="none" w:sz="0" w:space="0" w:color="auto"/>
                <w:right w:val="none" w:sz="0" w:space="0" w:color="auto"/>
              </w:divBdr>
            </w:div>
            <w:div w:id="2084717605">
              <w:marLeft w:val="0"/>
              <w:marRight w:val="0"/>
              <w:marTop w:val="0"/>
              <w:marBottom w:val="0"/>
              <w:divBdr>
                <w:top w:val="none" w:sz="0" w:space="0" w:color="auto"/>
                <w:left w:val="none" w:sz="0" w:space="0" w:color="auto"/>
                <w:bottom w:val="none" w:sz="0" w:space="0" w:color="auto"/>
                <w:right w:val="none" w:sz="0" w:space="0" w:color="auto"/>
              </w:divBdr>
            </w:div>
            <w:div w:id="1859000563">
              <w:marLeft w:val="0"/>
              <w:marRight w:val="0"/>
              <w:marTop w:val="0"/>
              <w:marBottom w:val="0"/>
              <w:divBdr>
                <w:top w:val="none" w:sz="0" w:space="0" w:color="auto"/>
                <w:left w:val="none" w:sz="0" w:space="0" w:color="auto"/>
                <w:bottom w:val="none" w:sz="0" w:space="0" w:color="auto"/>
                <w:right w:val="none" w:sz="0" w:space="0" w:color="auto"/>
              </w:divBdr>
            </w:div>
            <w:div w:id="764888614">
              <w:marLeft w:val="0"/>
              <w:marRight w:val="0"/>
              <w:marTop w:val="0"/>
              <w:marBottom w:val="0"/>
              <w:divBdr>
                <w:top w:val="none" w:sz="0" w:space="0" w:color="auto"/>
                <w:left w:val="none" w:sz="0" w:space="0" w:color="auto"/>
                <w:bottom w:val="none" w:sz="0" w:space="0" w:color="auto"/>
                <w:right w:val="none" w:sz="0" w:space="0" w:color="auto"/>
              </w:divBdr>
            </w:div>
            <w:div w:id="943999098">
              <w:marLeft w:val="0"/>
              <w:marRight w:val="0"/>
              <w:marTop w:val="0"/>
              <w:marBottom w:val="0"/>
              <w:divBdr>
                <w:top w:val="none" w:sz="0" w:space="0" w:color="auto"/>
                <w:left w:val="none" w:sz="0" w:space="0" w:color="auto"/>
                <w:bottom w:val="none" w:sz="0" w:space="0" w:color="auto"/>
                <w:right w:val="none" w:sz="0" w:space="0" w:color="auto"/>
              </w:divBdr>
            </w:div>
            <w:div w:id="541864058">
              <w:marLeft w:val="0"/>
              <w:marRight w:val="0"/>
              <w:marTop w:val="0"/>
              <w:marBottom w:val="0"/>
              <w:divBdr>
                <w:top w:val="none" w:sz="0" w:space="0" w:color="auto"/>
                <w:left w:val="none" w:sz="0" w:space="0" w:color="auto"/>
                <w:bottom w:val="none" w:sz="0" w:space="0" w:color="auto"/>
                <w:right w:val="none" w:sz="0" w:space="0" w:color="auto"/>
              </w:divBdr>
            </w:div>
            <w:div w:id="1176336240">
              <w:marLeft w:val="0"/>
              <w:marRight w:val="0"/>
              <w:marTop w:val="0"/>
              <w:marBottom w:val="0"/>
              <w:divBdr>
                <w:top w:val="none" w:sz="0" w:space="0" w:color="auto"/>
                <w:left w:val="none" w:sz="0" w:space="0" w:color="auto"/>
                <w:bottom w:val="none" w:sz="0" w:space="0" w:color="auto"/>
                <w:right w:val="none" w:sz="0" w:space="0" w:color="auto"/>
              </w:divBdr>
            </w:div>
            <w:div w:id="778109746">
              <w:marLeft w:val="0"/>
              <w:marRight w:val="0"/>
              <w:marTop w:val="0"/>
              <w:marBottom w:val="0"/>
              <w:divBdr>
                <w:top w:val="none" w:sz="0" w:space="0" w:color="auto"/>
                <w:left w:val="none" w:sz="0" w:space="0" w:color="auto"/>
                <w:bottom w:val="none" w:sz="0" w:space="0" w:color="auto"/>
                <w:right w:val="none" w:sz="0" w:space="0" w:color="auto"/>
              </w:divBdr>
            </w:div>
            <w:div w:id="414715407">
              <w:marLeft w:val="0"/>
              <w:marRight w:val="0"/>
              <w:marTop w:val="0"/>
              <w:marBottom w:val="0"/>
              <w:divBdr>
                <w:top w:val="none" w:sz="0" w:space="0" w:color="auto"/>
                <w:left w:val="none" w:sz="0" w:space="0" w:color="auto"/>
                <w:bottom w:val="none" w:sz="0" w:space="0" w:color="auto"/>
                <w:right w:val="none" w:sz="0" w:space="0" w:color="auto"/>
              </w:divBdr>
            </w:div>
            <w:div w:id="1432238121">
              <w:marLeft w:val="0"/>
              <w:marRight w:val="0"/>
              <w:marTop w:val="0"/>
              <w:marBottom w:val="0"/>
              <w:divBdr>
                <w:top w:val="none" w:sz="0" w:space="0" w:color="auto"/>
                <w:left w:val="none" w:sz="0" w:space="0" w:color="auto"/>
                <w:bottom w:val="none" w:sz="0" w:space="0" w:color="auto"/>
                <w:right w:val="none" w:sz="0" w:space="0" w:color="auto"/>
              </w:divBdr>
            </w:div>
            <w:div w:id="188375465">
              <w:marLeft w:val="0"/>
              <w:marRight w:val="0"/>
              <w:marTop w:val="0"/>
              <w:marBottom w:val="0"/>
              <w:divBdr>
                <w:top w:val="none" w:sz="0" w:space="0" w:color="auto"/>
                <w:left w:val="none" w:sz="0" w:space="0" w:color="auto"/>
                <w:bottom w:val="none" w:sz="0" w:space="0" w:color="auto"/>
                <w:right w:val="none" w:sz="0" w:space="0" w:color="auto"/>
              </w:divBdr>
            </w:div>
            <w:div w:id="850873126">
              <w:marLeft w:val="0"/>
              <w:marRight w:val="0"/>
              <w:marTop w:val="0"/>
              <w:marBottom w:val="0"/>
              <w:divBdr>
                <w:top w:val="none" w:sz="0" w:space="0" w:color="auto"/>
                <w:left w:val="none" w:sz="0" w:space="0" w:color="auto"/>
                <w:bottom w:val="none" w:sz="0" w:space="0" w:color="auto"/>
                <w:right w:val="none" w:sz="0" w:space="0" w:color="auto"/>
              </w:divBdr>
            </w:div>
            <w:div w:id="123624776">
              <w:marLeft w:val="0"/>
              <w:marRight w:val="0"/>
              <w:marTop w:val="0"/>
              <w:marBottom w:val="0"/>
              <w:divBdr>
                <w:top w:val="none" w:sz="0" w:space="0" w:color="auto"/>
                <w:left w:val="none" w:sz="0" w:space="0" w:color="auto"/>
                <w:bottom w:val="none" w:sz="0" w:space="0" w:color="auto"/>
                <w:right w:val="none" w:sz="0" w:space="0" w:color="auto"/>
              </w:divBdr>
            </w:div>
            <w:div w:id="1124693344">
              <w:marLeft w:val="0"/>
              <w:marRight w:val="0"/>
              <w:marTop w:val="0"/>
              <w:marBottom w:val="0"/>
              <w:divBdr>
                <w:top w:val="none" w:sz="0" w:space="0" w:color="auto"/>
                <w:left w:val="none" w:sz="0" w:space="0" w:color="auto"/>
                <w:bottom w:val="none" w:sz="0" w:space="0" w:color="auto"/>
                <w:right w:val="none" w:sz="0" w:space="0" w:color="auto"/>
              </w:divBdr>
            </w:div>
            <w:div w:id="441269019">
              <w:marLeft w:val="0"/>
              <w:marRight w:val="0"/>
              <w:marTop w:val="0"/>
              <w:marBottom w:val="0"/>
              <w:divBdr>
                <w:top w:val="none" w:sz="0" w:space="0" w:color="auto"/>
                <w:left w:val="none" w:sz="0" w:space="0" w:color="auto"/>
                <w:bottom w:val="none" w:sz="0" w:space="0" w:color="auto"/>
                <w:right w:val="none" w:sz="0" w:space="0" w:color="auto"/>
              </w:divBdr>
            </w:div>
            <w:div w:id="343945287">
              <w:marLeft w:val="0"/>
              <w:marRight w:val="0"/>
              <w:marTop w:val="0"/>
              <w:marBottom w:val="0"/>
              <w:divBdr>
                <w:top w:val="none" w:sz="0" w:space="0" w:color="auto"/>
                <w:left w:val="none" w:sz="0" w:space="0" w:color="auto"/>
                <w:bottom w:val="none" w:sz="0" w:space="0" w:color="auto"/>
                <w:right w:val="none" w:sz="0" w:space="0" w:color="auto"/>
              </w:divBdr>
            </w:div>
            <w:div w:id="510409217">
              <w:marLeft w:val="0"/>
              <w:marRight w:val="0"/>
              <w:marTop w:val="0"/>
              <w:marBottom w:val="0"/>
              <w:divBdr>
                <w:top w:val="none" w:sz="0" w:space="0" w:color="auto"/>
                <w:left w:val="none" w:sz="0" w:space="0" w:color="auto"/>
                <w:bottom w:val="none" w:sz="0" w:space="0" w:color="auto"/>
                <w:right w:val="none" w:sz="0" w:space="0" w:color="auto"/>
              </w:divBdr>
            </w:div>
            <w:div w:id="1325357309">
              <w:marLeft w:val="0"/>
              <w:marRight w:val="0"/>
              <w:marTop w:val="0"/>
              <w:marBottom w:val="0"/>
              <w:divBdr>
                <w:top w:val="none" w:sz="0" w:space="0" w:color="auto"/>
                <w:left w:val="none" w:sz="0" w:space="0" w:color="auto"/>
                <w:bottom w:val="none" w:sz="0" w:space="0" w:color="auto"/>
                <w:right w:val="none" w:sz="0" w:space="0" w:color="auto"/>
              </w:divBdr>
            </w:div>
            <w:div w:id="2013100903">
              <w:marLeft w:val="0"/>
              <w:marRight w:val="0"/>
              <w:marTop w:val="0"/>
              <w:marBottom w:val="0"/>
              <w:divBdr>
                <w:top w:val="none" w:sz="0" w:space="0" w:color="auto"/>
                <w:left w:val="none" w:sz="0" w:space="0" w:color="auto"/>
                <w:bottom w:val="none" w:sz="0" w:space="0" w:color="auto"/>
                <w:right w:val="none" w:sz="0" w:space="0" w:color="auto"/>
              </w:divBdr>
            </w:div>
            <w:div w:id="1128623517">
              <w:marLeft w:val="0"/>
              <w:marRight w:val="0"/>
              <w:marTop w:val="0"/>
              <w:marBottom w:val="0"/>
              <w:divBdr>
                <w:top w:val="none" w:sz="0" w:space="0" w:color="auto"/>
                <w:left w:val="none" w:sz="0" w:space="0" w:color="auto"/>
                <w:bottom w:val="none" w:sz="0" w:space="0" w:color="auto"/>
                <w:right w:val="none" w:sz="0" w:space="0" w:color="auto"/>
              </w:divBdr>
            </w:div>
            <w:div w:id="1119295092">
              <w:marLeft w:val="0"/>
              <w:marRight w:val="0"/>
              <w:marTop w:val="0"/>
              <w:marBottom w:val="0"/>
              <w:divBdr>
                <w:top w:val="none" w:sz="0" w:space="0" w:color="auto"/>
                <w:left w:val="none" w:sz="0" w:space="0" w:color="auto"/>
                <w:bottom w:val="none" w:sz="0" w:space="0" w:color="auto"/>
                <w:right w:val="none" w:sz="0" w:space="0" w:color="auto"/>
              </w:divBdr>
            </w:div>
            <w:div w:id="1859351137">
              <w:marLeft w:val="0"/>
              <w:marRight w:val="0"/>
              <w:marTop w:val="0"/>
              <w:marBottom w:val="0"/>
              <w:divBdr>
                <w:top w:val="none" w:sz="0" w:space="0" w:color="auto"/>
                <w:left w:val="none" w:sz="0" w:space="0" w:color="auto"/>
                <w:bottom w:val="none" w:sz="0" w:space="0" w:color="auto"/>
                <w:right w:val="none" w:sz="0" w:space="0" w:color="auto"/>
              </w:divBdr>
            </w:div>
            <w:div w:id="7153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8971">
      <w:bodyDiv w:val="1"/>
      <w:marLeft w:val="0"/>
      <w:marRight w:val="0"/>
      <w:marTop w:val="0"/>
      <w:marBottom w:val="0"/>
      <w:divBdr>
        <w:top w:val="none" w:sz="0" w:space="0" w:color="auto"/>
        <w:left w:val="none" w:sz="0" w:space="0" w:color="auto"/>
        <w:bottom w:val="none" w:sz="0" w:space="0" w:color="auto"/>
        <w:right w:val="none" w:sz="0" w:space="0" w:color="auto"/>
      </w:divBdr>
    </w:div>
    <w:div w:id="1267075678">
      <w:bodyDiv w:val="1"/>
      <w:marLeft w:val="0"/>
      <w:marRight w:val="0"/>
      <w:marTop w:val="0"/>
      <w:marBottom w:val="0"/>
      <w:divBdr>
        <w:top w:val="none" w:sz="0" w:space="0" w:color="auto"/>
        <w:left w:val="none" w:sz="0" w:space="0" w:color="auto"/>
        <w:bottom w:val="none" w:sz="0" w:space="0" w:color="auto"/>
        <w:right w:val="none" w:sz="0" w:space="0" w:color="auto"/>
      </w:divBdr>
    </w:div>
    <w:div w:id="1268273196">
      <w:bodyDiv w:val="1"/>
      <w:marLeft w:val="0"/>
      <w:marRight w:val="0"/>
      <w:marTop w:val="0"/>
      <w:marBottom w:val="0"/>
      <w:divBdr>
        <w:top w:val="none" w:sz="0" w:space="0" w:color="auto"/>
        <w:left w:val="none" w:sz="0" w:space="0" w:color="auto"/>
        <w:bottom w:val="none" w:sz="0" w:space="0" w:color="auto"/>
        <w:right w:val="none" w:sz="0" w:space="0" w:color="auto"/>
      </w:divBdr>
    </w:div>
    <w:div w:id="1303121673">
      <w:bodyDiv w:val="1"/>
      <w:marLeft w:val="0"/>
      <w:marRight w:val="0"/>
      <w:marTop w:val="0"/>
      <w:marBottom w:val="0"/>
      <w:divBdr>
        <w:top w:val="none" w:sz="0" w:space="0" w:color="auto"/>
        <w:left w:val="none" w:sz="0" w:space="0" w:color="auto"/>
        <w:bottom w:val="none" w:sz="0" w:space="0" w:color="auto"/>
        <w:right w:val="none" w:sz="0" w:space="0" w:color="auto"/>
      </w:divBdr>
    </w:div>
    <w:div w:id="1333684716">
      <w:bodyDiv w:val="1"/>
      <w:marLeft w:val="0"/>
      <w:marRight w:val="0"/>
      <w:marTop w:val="0"/>
      <w:marBottom w:val="0"/>
      <w:divBdr>
        <w:top w:val="none" w:sz="0" w:space="0" w:color="auto"/>
        <w:left w:val="none" w:sz="0" w:space="0" w:color="auto"/>
        <w:bottom w:val="none" w:sz="0" w:space="0" w:color="auto"/>
        <w:right w:val="none" w:sz="0" w:space="0" w:color="auto"/>
      </w:divBdr>
    </w:div>
    <w:div w:id="1355032161">
      <w:bodyDiv w:val="1"/>
      <w:marLeft w:val="0"/>
      <w:marRight w:val="0"/>
      <w:marTop w:val="0"/>
      <w:marBottom w:val="0"/>
      <w:divBdr>
        <w:top w:val="none" w:sz="0" w:space="0" w:color="auto"/>
        <w:left w:val="none" w:sz="0" w:space="0" w:color="auto"/>
        <w:bottom w:val="none" w:sz="0" w:space="0" w:color="auto"/>
        <w:right w:val="none" w:sz="0" w:space="0" w:color="auto"/>
      </w:divBdr>
    </w:div>
    <w:div w:id="1374619982">
      <w:bodyDiv w:val="1"/>
      <w:marLeft w:val="0"/>
      <w:marRight w:val="0"/>
      <w:marTop w:val="0"/>
      <w:marBottom w:val="0"/>
      <w:divBdr>
        <w:top w:val="none" w:sz="0" w:space="0" w:color="auto"/>
        <w:left w:val="none" w:sz="0" w:space="0" w:color="auto"/>
        <w:bottom w:val="none" w:sz="0" w:space="0" w:color="auto"/>
        <w:right w:val="none" w:sz="0" w:space="0" w:color="auto"/>
      </w:divBdr>
    </w:div>
    <w:div w:id="1554268480">
      <w:bodyDiv w:val="1"/>
      <w:marLeft w:val="0"/>
      <w:marRight w:val="0"/>
      <w:marTop w:val="0"/>
      <w:marBottom w:val="0"/>
      <w:divBdr>
        <w:top w:val="none" w:sz="0" w:space="0" w:color="auto"/>
        <w:left w:val="none" w:sz="0" w:space="0" w:color="auto"/>
        <w:bottom w:val="none" w:sz="0" w:space="0" w:color="auto"/>
        <w:right w:val="none" w:sz="0" w:space="0" w:color="auto"/>
      </w:divBdr>
    </w:div>
    <w:div w:id="1593926487">
      <w:bodyDiv w:val="1"/>
      <w:marLeft w:val="0"/>
      <w:marRight w:val="0"/>
      <w:marTop w:val="0"/>
      <w:marBottom w:val="0"/>
      <w:divBdr>
        <w:top w:val="none" w:sz="0" w:space="0" w:color="auto"/>
        <w:left w:val="none" w:sz="0" w:space="0" w:color="auto"/>
        <w:bottom w:val="none" w:sz="0" w:space="0" w:color="auto"/>
        <w:right w:val="none" w:sz="0" w:space="0" w:color="auto"/>
      </w:divBdr>
    </w:div>
    <w:div w:id="1762141959">
      <w:bodyDiv w:val="1"/>
      <w:marLeft w:val="0"/>
      <w:marRight w:val="0"/>
      <w:marTop w:val="0"/>
      <w:marBottom w:val="0"/>
      <w:divBdr>
        <w:top w:val="none" w:sz="0" w:space="0" w:color="auto"/>
        <w:left w:val="none" w:sz="0" w:space="0" w:color="auto"/>
        <w:bottom w:val="none" w:sz="0" w:space="0" w:color="auto"/>
        <w:right w:val="none" w:sz="0" w:space="0" w:color="auto"/>
      </w:divBdr>
    </w:div>
    <w:div w:id="1785148335">
      <w:bodyDiv w:val="1"/>
      <w:marLeft w:val="0"/>
      <w:marRight w:val="0"/>
      <w:marTop w:val="0"/>
      <w:marBottom w:val="0"/>
      <w:divBdr>
        <w:top w:val="none" w:sz="0" w:space="0" w:color="auto"/>
        <w:left w:val="none" w:sz="0" w:space="0" w:color="auto"/>
        <w:bottom w:val="none" w:sz="0" w:space="0" w:color="auto"/>
        <w:right w:val="none" w:sz="0" w:space="0" w:color="auto"/>
      </w:divBdr>
      <w:divsChild>
        <w:div w:id="12151098">
          <w:marLeft w:val="0"/>
          <w:marRight w:val="0"/>
          <w:marTop w:val="0"/>
          <w:marBottom w:val="0"/>
          <w:divBdr>
            <w:top w:val="none" w:sz="0" w:space="0" w:color="auto"/>
            <w:left w:val="none" w:sz="0" w:space="0" w:color="auto"/>
            <w:bottom w:val="none" w:sz="0" w:space="0" w:color="auto"/>
            <w:right w:val="none" w:sz="0" w:space="0" w:color="auto"/>
          </w:divBdr>
          <w:divsChild>
            <w:div w:id="171185107">
              <w:marLeft w:val="0"/>
              <w:marRight w:val="0"/>
              <w:marTop w:val="0"/>
              <w:marBottom w:val="0"/>
              <w:divBdr>
                <w:top w:val="none" w:sz="0" w:space="0" w:color="auto"/>
                <w:left w:val="none" w:sz="0" w:space="0" w:color="auto"/>
                <w:bottom w:val="none" w:sz="0" w:space="0" w:color="auto"/>
                <w:right w:val="none" w:sz="0" w:space="0" w:color="auto"/>
              </w:divBdr>
            </w:div>
            <w:div w:id="67197170">
              <w:marLeft w:val="0"/>
              <w:marRight w:val="0"/>
              <w:marTop w:val="0"/>
              <w:marBottom w:val="0"/>
              <w:divBdr>
                <w:top w:val="none" w:sz="0" w:space="0" w:color="auto"/>
                <w:left w:val="none" w:sz="0" w:space="0" w:color="auto"/>
                <w:bottom w:val="none" w:sz="0" w:space="0" w:color="auto"/>
                <w:right w:val="none" w:sz="0" w:space="0" w:color="auto"/>
              </w:divBdr>
            </w:div>
            <w:div w:id="1476293361">
              <w:marLeft w:val="0"/>
              <w:marRight w:val="0"/>
              <w:marTop w:val="0"/>
              <w:marBottom w:val="0"/>
              <w:divBdr>
                <w:top w:val="none" w:sz="0" w:space="0" w:color="auto"/>
                <w:left w:val="none" w:sz="0" w:space="0" w:color="auto"/>
                <w:bottom w:val="none" w:sz="0" w:space="0" w:color="auto"/>
                <w:right w:val="none" w:sz="0" w:space="0" w:color="auto"/>
              </w:divBdr>
            </w:div>
            <w:div w:id="930360375">
              <w:marLeft w:val="0"/>
              <w:marRight w:val="0"/>
              <w:marTop w:val="0"/>
              <w:marBottom w:val="0"/>
              <w:divBdr>
                <w:top w:val="none" w:sz="0" w:space="0" w:color="auto"/>
                <w:left w:val="none" w:sz="0" w:space="0" w:color="auto"/>
                <w:bottom w:val="none" w:sz="0" w:space="0" w:color="auto"/>
                <w:right w:val="none" w:sz="0" w:space="0" w:color="auto"/>
              </w:divBdr>
            </w:div>
            <w:div w:id="1127239185">
              <w:marLeft w:val="0"/>
              <w:marRight w:val="0"/>
              <w:marTop w:val="0"/>
              <w:marBottom w:val="0"/>
              <w:divBdr>
                <w:top w:val="none" w:sz="0" w:space="0" w:color="auto"/>
                <w:left w:val="none" w:sz="0" w:space="0" w:color="auto"/>
                <w:bottom w:val="none" w:sz="0" w:space="0" w:color="auto"/>
                <w:right w:val="none" w:sz="0" w:space="0" w:color="auto"/>
              </w:divBdr>
            </w:div>
            <w:div w:id="62141434">
              <w:marLeft w:val="0"/>
              <w:marRight w:val="0"/>
              <w:marTop w:val="0"/>
              <w:marBottom w:val="0"/>
              <w:divBdr>
                <w:top w:val="none" w:sz="0" w:space="0" w:color="auto"/>
                <w:left w:val="none" w:sz="0" w:space="0" w:color="auto"/>
                <w:bottom w:val="none" w:sz="0" w:space="0" w:color="auto"/>
                <w:right w:val="none" w:sz="0" w:space="0" w:color="auto"/>
              </w:divBdr>
            </w:div>
            <w:div w:id="677001062">
              <w:marLeft w:val="0"/>
              <w:marRight w:val="0"/>
              <w:marTop w:val="0"/>
              <w:marBottom w:val="0"/>
              <w:divBdr>
                <w:top w:val="none" w:sz="0" w:space="0" w:color="auto"/>
                <w:left w:val="none" w:sz="0" w:space="0" w:color="auto"/>
                <w:bottom w:val="none" w:sz="0" w:space="0" w:color="auto"/>
                <w:right w:val="none" w:sz="0" w:space="0" w:color="auto"/>
              </w:divBdr>
            </w:div>
            <w:div w:id="1630476183">
              <w:marLeft w:val="0"/>
              <w:marRight w:val="0"/>
              <w:marTop w:val="0"/>
              <w:marBottom w:val="0"/>
              <w:divBdr>
                <w:top w:val="none" w:sz="0" w:space="0" w:color="auto"/>
                <w:left w:val="none" w:sz="0" w:space="0" w:color="auto"/>
                <w:bottom w:val="none" w:sz="0" w:space="0" w:color="auto"/>
                <w:right w:val="none" w:sz="0" w:space="0" w:color="auto"/>
              </w:divBdr>
            </w:div>
            <w:div w:id="2144302453">
              <w:marLeft w:val="0"/>
              <w:marRight w:val="0"/>
              <w:marTop w:val="0"/>
              <w:marBottom w:val="0"/>
              <w:divBdr>
                <w:top w:val="none" w:sz="0" w:space="0" w:color="auto"/>
                <w:left w:val="none" w:sz="0" w:space="0" w:color="auto"/>
                <w:bottom w:val="none" w:sz="0" w:space="0" w:color="auto"/>
                <w:right w:val="none" w:sz="0" w:space="0" w:color="auto"/>
              </w:divBdr>
            </w:div>
            <w:div w:id="799423059">
              <w:marLeft w:val="0"/>
              <w:marRight w:val="0"/>
              <w:marTop w:val="0"/>
              <w:marBottom w:val="0"/>
              <w:divBdr>
                <w:top w:val="none" w:sz="0" w:space="0" w:color="auto"/>
                <w:left w:val="none" w:sz="0" w:space="0" w:color="auto"/>
                <w:bottom w:val="none" w:sz="0" w:space="0" w:color="auto"/>
                <w:right w:val="none" w:sz="0" w:space="0" w:color="auto"/>
              </w:divBdr>
            </w:div>
            <w:div w:id="205683342">
              <w:marLeft w:val="0"/>
              <w:marRight w:val="0"/>
              <w:marTop w:val="0"/>
              <w:marBottom w:val="0"/>
              <w:divBdr>
                <w:top w:val="none" w:sz="0" w:space="0" w:color="auto"/>
                <w:left w:val="none" w:sz="0" w:space="0" w:color="auto"/>
                <w:bottom w:val="none" w:sz="0" w:space="0" w:color="auto"/>
                <w:right w:val="none" w:sz="0" w:space="0" w:color="auto"/>
              </w:divBdr>
            </w:div>
            <w:div w:id="11643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2751">
      <w:bodyDiv w:val="1"/>
      <w:marLeft w:val="0"/>
      <w:marRight w:val="0"/>
      <w:marTop w:val="0"/>
      <w:marBottom w:val="0"/>
      <w:divBdr>
        <w:top w:val="none" w:sz="0" w:space="0" w:color="auto"/>
        <w:left w:val="none" w:sz="0" w:space="0" w:color="auto"/>
        <w:bottom w:val="none" w:sz="0" w:space="0" w:color="auto"/>
        <w:right w:val="none" w:sz="0" w:space="0" w:color="auto"/>
      </w:divBdr>
      <w:divsChild>
        <w:div w:id="1024940958">
          <w:marLeft w:val="0"/>
          <w:marRight w:val="0"/>
          <w:marTop w:val="0"/>
          <w:marBottom w:val="0"/>
          <w:divBdr>
            <w:top w:val="none" w:sz="0" w:space="0" w:color="auto"/>
            <w:left w:val="none" w:sz="0" w:space="0" w:color="auto"/>
            <w:bottom w:val="none" w:sz="0" w:space="0" w:color="auto"/>
            <w:right w:val="none" w:sz="0" w:space="0" w:color="auto"/>
          </w:divBdr>
          <w:divsChild>
            <w:div w:id="1557660446">
              <w:marLeft w:val="0"/>
              <w:marRight w:val="0"/>
              <w:marTop w:val="0"/>
              <w:marBottom w:val="0"/>
              <w:divBdr>
                <w:top w:val="none" w:sz="0" w:space="0" w:color="auto"/>
                <w:left w:val="none" w:sz="0" w:space="0" w:color="auto"/>
                <w:bottom w:val="none" w:sz="0" w:space="0" w:color="auto"/>
                <w:right w:val="none" w:sz="0" w:space="0" w:color="auto"/>
              </w:divBdr>
            </w:div>
            <w:div w:id="688946412">
              <w:marLeft w:val="0"/>
              <w:marRight w:val="0"/>
              <w:marTop w:val="0"/>
              <w:marBottom w:val="0"/>
              <w:divBdr>
                <w:top w:val="none" w:sz="0" w:space="0" w:color="auto"/>
                <w:left w:val="none" w:sz="0" w:space="0" w:color="auto"/>
                <w:bottom w:val="none" w:sz="0" w:space="0" w:color="auto"/>
                <w:right w:val="none" w:sz="0" w:space="0" w:color="auto"/>
              </w:divBdr>
            </w:div>
            <w:div w:id="392389045">
              <w:marLeft w:val="0"/>
              <w:marRight w:val="0"/>
              <w:marTop w:val="0"/>
              <w:marBottom w:val="0"/>
              <w:divBdr>
                <w:top w:val="none" w:sz="0" w:space="0" w:color="auto"/>
                <w:left w:val="none" w:sz="0" w:space="0" w:color="auto"/>
                <w:bottom w:val="none" w:sz="0" w:space="0" w:color="auto"/>
                <w:right w:val="none" w:sz="0" w:space="0" w:color="auto"/>
              </w:divBdr>
            </w:div>
            <w:div w:id="1976177009">
              <w:marLeft w:val="0"/>
              <w:marRight w:val="0"/>
              <w:marTop w:val="0"/>
              <w:marBottom w:val="0"/>
              <w:divBdr>
                <w:top w:val="none" w:sz="0" w:space="0" w:color="auto"/>
                <w:left w:val="none" w:sz="0" w:space="0" w:color="auto"/>
                <w:bottom w:val="none" w:sz="0" w:space="0" w:color="auto"/>
                <w:right w:val="none" w:sz="0" w:space="0" w:color="auto"/>
              </w:divBdr>
            </w:div>
            <w:div w:id="725950710">
              <w:marLeft w:val="0"/>
              <w:marRight w:val="0"/>
              <w:marTop w:val="0"/>
              <w:marBottom w:val="0"/>
              <w:divBdr>
                <w:top w:val="none" w:sz="0" w:space="0" w:color="auto"/>
                <w:left w:val="none" w:sz="0" w:space="0" w:color="auto"/>
                <w:bottom w:val="none" w:sz="0" w:space="0" w:color="auto"/>
                <w:right w:val="none" w:sz="0" w:space="0" w:color="auto"/>
              </w:divBdr>
            </w:div>
            <w:div w:id="531842342">
              <w:marLeft w:val="0"/>
              <w:marRight w:val="0"/>
              <w:marTop w:val="0"/>
              <w:marBottom w:val="0"/>
              <w:divBdr>
                <w:top w:val="none" w:sz="0" w:space="0" w:color="auto"/>
                <w:left w:val="none" w:sz="0" w:space="0" w:color="auto"/>
                <w:bottom w:val="none" w:sz="0" w:space="0" w:color="auto"/>
                <w:right w:val="none" w:sz="0" w:space="0" w:color="auto"/>
              </w:divBdr>
            </w:div>
            <w:div w:id="1867134566">
              <w:marLeft w:val="0"/>
              <w:marRight w:val="0"/>
              <w:marTop w:val="0"/>
              <w:marBottom w:val="0"/>
              <w:divBdr>
                <w:top w:val="none" w:sz="0" w:space="0" w:color="auto"/>
                <w:left w:val="none" w:sz="0" w:space="0" w:color="auto"/>
                <w:bottom w:val="none" w:sz="0" w:space="0" w:color="auto"/>
                <w:right w:val="none" w:sz="0" w:space="0" w:color="auto"/>
              </w:divBdr>
            </w:div>
            <w:div w:id="48385283">
              <w:marLeft w:val="0"/>
              <w:marRight w:val="0"/>
              <w:marTop w:val="0"/>
              <w:marBottom w:val="0"/>
              <w:divBdr>
                <w:top w:val="none" w:sz="0" w:space="0" w:color="auto"/>
                <w:left w:val="none" w:sz="0" w:space="0" w:color="auto"/>
                <w:bottom w:val="none" w:sz="0" w:space="0" w:color="auto"/>
                <w:right w:val="none" w:sz="0" w:space="0" w:color="auto"/>
              </w:divBdr>
            </w:div>
            <w:div w:id="426314730">
              <w:marLeft w:val="0"/>
              <w:marRight w:val="0"/>
              <w:marTop w:val="0"/>
              <w:marBottom w:val="0"/>
              <w:divBdr>
                <w:top w:val="none" w:sz="0" w:space="0" w:color="auto"/>
                <w:left w:val="none" w:sz="0" w:space="0" w:color="auto"/>
                <w:bottom w:val="none" w:sz="0" w:space="0" w:color="auto"/>
                <w:right w:val="none" w:sz="0" w:space="0" w:color="auto"/>
              </w:divBdr>
            </w:div>
            <w:div w:id="751704683">
              <w:marLeft w:val="0"/>
              <w:marRight w:val="0"/>
              <w:marTop w:val="0"/>
              <w:marBottom w:val="0"/>
              <w:divBdr>
                <w:top w:val="none" w:sz="0" w:space="0" w:color="auto"/>
                <w:left w:val="none" w:sz="0" w:space="0" w:color="auto"/>
                <w:bottom w:val="none" w:sz="0" w:space="0" w:color="auto"/>
                <w:right w:val="none" w:sz="0" w:space="0" w:color="auto"/>
              </w:divBdr>
            </w:div>
            <w:div w:id="93936909">
              <w:marLeft w:val="0"/>
              <w:marRight w:val="0"/>
              <w:marTop w:val="0"/>
              <w:marBottom w:val="0"/>
              <w:divBdr>
                <w:top w:val="none" w:sz="0" w:space="0" w:color="auto"/>
                <w:left w:val="none" w:sz="0" w:space="0" w:color="auto"/>
                <w:bottom w:val="none" w:sz="0" w:space="0" w:color="auto"/>
                <w:right w:val="none" w:sz="0" w:space="0" w:color="auto"/>
              </w:divBdr>
            </w:div>
            <w:div w:id="1628581185">
              <w:marLeft w:val="0"/>
              <w:marRight w:val="0"/>
              <w:marTop w:val="0"/>
              <w:marBottom w:val="0"/>
              <w:divBdr>
                <w:top w:val="none" w:sz="0" w:space="0" w:color="auto"/>
                <w:left w:val="none" w:sz="0" w:space="0" w:color="auto"/>
                <w:bottom w:val="none" w:sz="0" w:space="0" w:color="auto"/>
                <w:right w:val="none" w:sz="0" w:space="0" w:color="auto"/>
              </w:divBdr>
            </w:div>
            <w:div w:id="804008080">
              <w:marLeft w:val="0"/>
              <w:marRight w:val="0"/>
              <w:marTop w:val="0"/>
              <w:marBottom w:val="0"/>
              <w:divBdr>
                <w:top w:val="none" w:sz="0" w:space="0" w:color="auto"/>
                <w:left w:val="none" w:sz="0" w:space="0" w:color="auto"/>
                <w:bottom w:val="none" w:sz="0" w:space="0" w:color="auto"/>
                <w:right w:val="none" w:sz="0" w:space="0" w:color="auto"/>
              </w:divBdr>
            </w:div>
            <w:div w:id="608005133">
              <w:marLeft w:val="0"/>
              <w:marRight w:val="0"/>
              <w:marTop w:val="0"/>
              <w:marBottom w:val="0"/>
              <w:divBdr>
                <w:top w:val="none" w:sz="0" w:space="0" w:color="auto"/>
                <w:left w:val="none" w:sz="0" w:space="0" w:color="auto"/>
                <w:bottom w:val="none" w:sz="0" w:space="0" w:color="auto"/>
                <w:right w:val="none" w:sz="0" w:space="0" w:color="auto"/>
              </w:divBdr>
            </w:div>
            <w:div w:id="1609699927">
              <w:marLeft w:val="0"/>
              <w:marRight w:val="0"/>
              <w:marTop w:val="0"/>
              <w:marBottom w:val="0"/>
              <w:divBdr>
                <w:top w:val="none" w:sz="0" w:space="0" w:color="auto"/>
                <w:left w:val="none" w:sz="0" w:space="0" w:color="auto"/>
                <w:bottom w:val="none" w:sz="0" w:space="0" w:color="auto"/>
                <w:right w:val="none" w:sz="0" w:space="0" w:color="auto"/>
              </w:divBdr>
            </w:div>
            <w:div w:id="500895300">
              <w:marLeft w:val="0"/>
              <w:marRight w:val="0"/>
              <w:marTop w:val="0"/>
              <w:marBottom w:val="0"/>
              <w:divBdr>
                <w:top w:val="none" w:sz="0" w:space="0" w:color="auto"/>
                <w:left w:val="none" w:sz="0" w:space="0" w:color="auto"/>
                <w:bottom w:val="none" w:sz="0" w:space="0" w:color="auto"/>
                <w:right w:val="none" w:sz="0" w:space="0" w:color="auto"/>
              </w:divBdr>
            </w:div>
            <w:div w:id="1404722073">
              <w:marLeft w:val="0"/>
              <w:marRight w:val="0"/>
              <w:marTop w:val="0"/>
              <w:marBottom w:val="0"/>
              <w:divBdr>
                <w:top w:val="none" w:sz="0" w:space="0" w:color="auto"/>
                <w:left w:val="none" w:sz="0" w:space="0" w:color="auto"/>
                <w:bottom w:val="none" w:sz="0" w:space="0" w:color="auto"/>
                <w:right w:val="none" w:sz="0" w:space="0" w:color="auto"/>
              </w:divBdr>
            </w:div>
            <w:div w:id="672268732">
              <w:marLeft w:val="0"/>
              <w:marRight w:val="0"/>
              <w:marTop w:val="0"/>
              <w:marBottom w:val="0"/>
              <w:divBdr>
                <w:top w:val="none" w:sz="0" w:space="0" w:color="auto"/>
                <w:left w:val="none" w:sz="0" w:space="0" w:color="auto"/>
                <w:bottom w:val="none" w:sz="0" w:space="0" w:color="auto"/>
                <w:right w:val="none" w:sz="0" w:space="0" w:color="auto"/>
              </w:divBdr>
            </w:div>
            <w:div w:id="457573912">
              <w:marLeft w:val="0"/>
              <w:marRight w:val="0"/>
              <w:marTop w:val="0"/>
              <w:marBottom w:val="0"/>
              <w:divBdr>
                <w:top w:val="none" w:sz="0" w:space="0" w:color="auto"/>
                <w:left w:val="none" w:sz="0" w:space="0" w:color="auto"/>
                <w:bottom w:val="none" w:sz="0" w:space="0" w:color="auto"/>
                <w:right w:val="none" w:sz="0" w:space="0" w:color="auto"/>
              </w:divBdr>
            </w:div>
            <w:div w:id="1381393894">
              <w:marLeft w:val="0"/>
              <w:marRight w:val="0"/>
              <w:marTop w:val="0"/>
              <w:marBottom w:val="0"/>
              <w:divBdr>
                <w:top w:val="none" w:sz="0" w:space="0" w:color="auto"/>
                <w:left w:val="none" w:sz="0" w:space="0" w:color="auto"/>
                <w:bottom w:val="none" w:sz="0" w:space="0" w:color="auto"/>
                <w:right w:val="none" w:sz="0" w:space="0" w:color="auto"/>
              </w:divBdr>
            </w:div>
            <w:div w:id="1094520103">
              <w:marLeft w:val="0"/>
              <w:marRight w:val="0"/>
              <w:marTop w:val="0"/>
              <w:marBottom w:val="0"/>
              <w:divBdr>
                <w:top w:val="none" w:sz="0" w:space="0" w:color="auto"/>
                <w:left w:val="none" w:sz="0" w:space="0" w:color="auto"/>
                <w:bottom w:val="none" w:sz="0" w:space="0" w:color="auto"/>
                <w:right w:val="none" w:sz="0" w:space="0" w:color="auto"/>
              </w:divBdr>
            </w:div>
            <w:div w:id="332682267">
              <w:marLeft w:val="0"/>
              <w:marRight w:val="0"/>
              <w:marTop w:val="0"/>
              <w:marBottom w:val="0"/>
              <w:divBdr>
                <w:top w:val="none" w:sz="0" w:space="0" w:color="auto"/>
                <w:left w:val="none" w:sz="0" w:space="0" w:color="auto"/>
                <w:bottom w:val="none" w:sz="0" w:space="0" w:color="auto"/>
                <w:right w:val="none" w:sz="0" w:space="0" w:color="auto"/>
              </w:divBdr>
            </w:div>
            <w:div w:id="648901818">
              <w:marLeft w:val="0"/>
              <w:marRight w:val="0"/>
              <w:marTop w:val="0"/>
              <w:marBottom w:val="0"/>
              <w:divBdr>
                <w:top w:val="none" w:sz="0" w:space="0" w:color="auto"/>
                <w:left w:val="none" w:sz="0" w:space="0" w:color="auto"/>
                <w:bottom w:val="none" w:sz="0" w:space="0" w:color="auto"/>
                <w:right w:val="none" w:sz="0" w:space="0" w:color="auto"/>
              </w:divBdr>
            </w:div>
            <w:div w:id="685445202">
              <w:marLeft w:val="0"/>
              <w:marRight w:val="0"/>
              <w:marTop w:val="0"/>
              <w:marBottom w:val="0"/>
              <w:divBdr>
                <w:top w:val="none" w:sz="0" w:space="0" w:color="auto"/>
                <w:left w:val="none" w:sz="0" w:space="0" w:color="auto"/>
                <w:bottom w:val="none" w:sz="0" w:space="0" w:color="auto"/>
                <w:right w:val="none" w:sz="0" w:space="0" w:color="auto"/>
              </w:divBdr>
            </w:div>
            <w:div w:id="570314415">
              <w:marLeft w:val="0"/>
              <w:marRight w:val="0"/>
              <w:marTop w:val="0"/>
              <w:marBottom w:val="0"/>
              <w:divBdr>
                <w:top w:val="none" w:sz="0" w:space="0" w:color="auto"/>
                <w:left w:val="none" w:sz="0" w:space="0" w:color="auto"/>
                <w:bottom w:val="none" w:sz="0" w:space="0" w:color="auto"/>
                <w:right w:val="none" w:sz="0" w:space="0" w:color="auto"/>
              </w:divBdr>
            </w:div>
            <w:div w:id="837035653">
              <w:marLeft w:val="0"/>
              <w:marRight w:val="0"/>
              <w:marTop w:val="0"/>
              <w:marBottom w:val="0"/>
              <w:divBdr>
                <w:top w:val="none" w:sz="0" w:space="0" w:color="auto"/>
                <w:left w:val="none" w:sz="0" w:space="0" w:color="auto"/>
                <w:bottom w:val="none" w:sz="0" w:space="0" w:color="auto"/>
                <w:right w:val="none" w:sz="0" w:space="0" w:color="auto"/>
              </w:divBdr>
            </w:div>
            <w:div w:id="1145858301">
              <w:marLeft w:val="0"/>
              <w:marRight w:val="0"/>
              <w:marTop w:val="0"/>
              <w:marBottom w:val="0"/>
              <w:divBdr>
                <w:top w:val="none" w:sz="0" w:space="0" w:color="auto"/>
                <w:left w:val="none" w:sz="0" w:space="0" w:color="auto"/>
                <w:bottom w:val="none" w:sz="0" w:space="0" w:color="auto"/>
                <w:right w:val="none" w:sz="0" w:space="0" w:color="auto"/>
              </w:divBdr>
            </w:div>
            <w:div w:id="1518152065">
              <w:marLeft w:val="0"/>
              <w:marRight w:val="0"/>
              <w:marTop w:val="0"/>
              <w:marBottom w:val="0"/>
              <w:divBdr>
                <w:top w:val="none" w:sz="0" w:space="0" w:color="auto"/>
                <w:left w:val="none" w:sz="0" w:space="0" w:color="auto"/>
                <w:bottom w:val="none" w:sz="0" w:space="0" w:color="auto"/>
                <w:right w:val="none" w:sz="0" w:space="0" w:color="auto"/>
              </w:divBdr>
            </w:div>
            <w:div w:id="1186167570">
              <w:marLeft w:val="0"/>
              <w:marRight w:val="0"/>
              <w:marTop w:val="0"/>
              <w:marBottom w:val="0"/>
              <w:divBdr>
                <w:top w:val="none" w:sz="0" w:space="0" w:color="auto"/>
                <w:left w:val="none" w:sz="0" w:space="0" w:color="auto"/>
                <w:bottom w:val="none" w:sz="0" w:space="0" w:color="auto"/>
                <w:right w:val="none" w:sz="0" w:space="0" w:color="auto"/>
              </w:divBdr>
            </w:div>
            <w:div w:id="258409957">
              <w:marLeft w:val="0"/>
              <w:marRight w:val="0"/>
              <w:marTop w:val="0"/>
              <w:marBottom w:val="0"/>
              <w:divBdr>
                <w:top w:val="none" w:sz="0" w:space="0" w:color="auto"/>
                <w:left w:val="none" w:sz="0" w:space="0" w:color="auto"/>
                <w:bottom w:val="none" w:sz="0" w:space="0" w:color="auto"/>
                <w:right w:val="none" w:sz="0" w:space="0" w:color="auto"/>
              </w:divBdr>
            </w:div>
            <w:div w:id="1005548984">
              <w:marLeft w:val="0"/>
              <w:marRight w:val="0"/>
              <w:marTop w:val="0"/>
              <w:marBottom w:val="0"/>
              <w:divBdr>
                <w:top w:val="none" w:sz="0" w:space="0" w:color="auto"/>
                <w:left w:val="none" w:sz="0" w:space="0" w:color="auto"/>
                <w:bottom w:val="none" w:sz="0" w:space="0" w:color="auto"/>
                <w:right w:val="none" w:sz="0" w:space="0" w:color="auto"/>
              </w:divBdr>
            </w:div>
            <w:div w:id="940260354">
              <w:marLeft w:val="0"/>
              <w:marRight w:val="0"/>
              <w:marTop w:val="0"/>
              <w:marBottom w:val="0"/>
              <w:divBdr>
                <w:top w:val="none" w:sz="0" w:space="0" w:color="auto"/>
                <w:left w:val="none" w:sz="0" w:space="0" w:color="auto"/>
                <w:bottom w:val="none" w:sz="0" w:space="0" w:color="auto"/>
                <w:right w:val="none" w:sz="0" w:space="0" w:color="auto"/>
              </w:divBdr>
            </w:div>
            <w:div w:id="954797220">
              <w:marLeft w:val="0"/>
              <w:marRight w:val="0"/>
              <w:marTop w:val="0"/>
              <w:marBottom w:val="0"/>
              <w:divBdr>
                <w:top w:val="none" w:sz="0" w:space="0" w:color="auto"/>
                <w:left w:val="none" w:sz="0" w:space="0" w:color="auto"/>
                <w:bottom w:val="none" w:sz="0" w:space="0" w:color="auto"/>
                <w:right w:val="none" w:sz="0" w:space="0" w:color="auto"/>
              </w:divBdr>
            </w:div>
            <w:div w:id="2112044839">
              <w:marLeft w:val="0"/>
              <w:marRight w:val="0"/>
              <w:marTop w:val="0"/>
              <w:marBottom w:val="0"/>
              <w:divBdr>
                <w:top w:val="none" w:sz="0" w:space="0" w:color="auto"/>
                <w:left w:val="none" w:sz="0" w:space="0" w:color="auto"/>
                <w:bottom w:val="none" w:sz="0" w:space="0" w:color="auto"/>
                <w:right w:val="none" w:sz="0" w:space="0" w:color="auto"/>
              </w:divBdr>
            </w:div>
            <w:div w:id="1592163025">
              <w:marLeft w:val="0"/>
              <w:marRight w:val="0"/>
              <w:marTop w:val="0"/>
              <w:marBottom w:val="0"/>
              <w:divBdr>
                <w:top w:val="none" w:sz="0" w:space="0" w:color="auto"/>
                <w:left w:val="none" w:sz="0" w:space="0" w:color="auto"/>
                <w:bottom w:val="none" w:sz="0" w:space="0" w:color="auto"/>
                <w:right w:val="none" w:sz="0" w:space="0" w:color="auto"/>
              </w:divBdr>
            </w:div>
            <w:div w:id="1038746048">
              <w:marLeft w:val="0"/>
              <w:marRight w:val="0"/>
              <w:marTop w:val="0"/>
              <w:marBottom w:val="0"/>
              <w:divBdr>
                <w:top w:val="none" w:sz="0" w:space="0" w:color="auto"/>
                <w:left w:val="none" w:sz="0" w:space="0" w:color="auto"/>
                <w:bottom w:val="none" w:sz="0" w:space="0" w:color="auto"/>
                <w:right w:val="none" w:sz="0" w:space="0" w:color="auto"/>
              </w:divBdr>
            </w:div>
            <w:div w:id="601299510">
              <w:marLeft w:val="0"/>
              <w:marRight w:val="0"/>
              <w:marTop w:val="0"/>
              <w:marBottom w:val="0"/>
              <w:divBdr>
                <w:top w:val="none" w:sz="0" w:space="0" w:color="auto"/>
                <w:left w:val="none" w:sz="0" w:space="0" w:color="auto"/>
                <w:bottom w:val="none" w:sz="0" w:space="0" w:color="auto"/>
                <w:right w:val="none" w:sz="0" w:space="0" w:color="auto"/>
              </w:divBdr>
            </w:div>
            <w:div w:id="119960147">
              <w:marLeft w:val="0"/>
              <w:marRight w:val="0"/>
              <w:marTop w:val="0"/>
              <w:marBottom w:val="0"/>
              <w:divBdr>
                <w:top w:val="none" w:sz="0" w:space="0" w:color="auto"/>
                <w:left w:val="none" w:sz="0" w:space="0" w:color="auto"/>
                <w:bottom w:val="none" w:sz="0" w:space="0" w:color="auto"/>
                <w:right w:val="none" w:sz="0" w:space="0" w:color="auto"/>
              </w:divBdr>
            </w:div>
            <w:div w:id="152573309">
              <w:marLeft w:val="0"/>
              <w:marRight w:val="0"/>
              <w:marTop w:val="0"/>
              <w:marBottom w:val="0"/>
              <w:divBdr>
                <w:top w:val="none" w:sz="0" w:space="0" w:color="auto"/>
                <w:left w:val="none" w:sz="0" w:space="0" w:color="auto"/>
                <w:bottom w:val="none" w:sz="0" w:space="0" w:color="auto"/>
                <w:right w:val="none" w:sz="0" w:space="0" w:color="auto"/>
              </w:divBdr>
            </w:div>
            <w:div w:id="2038264313">
              <w:marLeft w:val="0"/>
              <w:marRight w:val="0"/>
              <w:marTop w:val="0"/>
              <w:marBottom w:val="0"/>
              <w:divBdr>
                <w:top w:val="none" w:sz="0" w:space="0" w:color="auto"/>
                <w:left w:val="none" w:sz="0" w:space="0" w:color="auto"/>
                <w:bottom w:val="none" w:sz="0" w:space="0" w:color="auto"/>
                <w:right w:val="none" w:sz="0" w:space="0" w:color="auto"/>
              </w:divBdr>
            </w:div>
            <w:div w:id="333532839">
              <w:marLeft w:val="0"/>
              <w:marRight w:val="0"/>
              <w:marTop w:val="0"/>
              <w:marBottom w:val="0"/>
              <w:divBdr>
                <w:top w:val="none" w:sz="0" w:space="0" w:color="auto"/>
                <w:left w:val="none" w:sz="0" w:space="0" w:color="auto"/>
                <w:bottom w:val="none" w:sz="0" w:space="0" w:color="auto"/>
                <w:right w:val="none" w:sz="0" w:space="0" w:color="auto"/>
              </w:divBdr>
            </w:div>
            <w:div w:id="1928297896">
              <w:marLeft w:val="0"/>
              <w:marRight w:val="0"/>
              <w:marTop w:val="0"/>
              <w:marBottom w:val="0"/>
              <w:divBdr>
                <w:top w:val="none" w:sz="0" w:space="0" w:color="auto"/>
                <w:left w:val="none" w:sz="0" w:space="0" w:color="auto"/>
                <w:bottom w:val="none" w:sz="0" w:space="0" w:color="auto"/>
                <w:right w:val="none" w:sz="0" w:space="0" w:color="auto"/>
              </w:divBdr>
            </w:div>
            <w:div w:id="1172447934">
              <w:marLeft w:val="0"/>
              <w:marRight w:val="0"/>
              <w:marTop w:val="0"/>
              <w:marBottom w:val="0"/>
              <w:divBdr>
                <w:top w:val="none" w:sz="0" w:space="0" w:color="auto"/>
                <w:left w:val="none" w:sz="0" w:space="0" w:color="auto"/>
                <w:bottom w:val="none" w:sz="0" w:space="0" w:color="auto"/>
                <w:right w:val="none" w:sz="0" w:space="0" w:color="auto"/>
              </w:divBdr>
            </w:div>
            <w:div w:id="1577520790">
              <w:marLeft w:val="0"/>
              <w:marRight w:val="0"/>
              <w:marTop w:val="0"/>
              <w:marBottom w:val="0"/>
              <w:divBdr>
                <w:top w:val="none" w:sz="0" w:space="0" w:color="auto"/>
                <w:left w:val="none" w:sz="0" w:space="0" w:color="auto"/>
                <w:bottom w:val="none" w:sz="0" w:space="0" w:color="auto"/>
                <w:right w:val="none" w:sz="0" w:space="0" w:color="auto"/>
              </w:divBdr>
            </w:div>
            <w:div w:id="217395968">
              <w:marLeft w:val="0"/>
              <w:marRight w:val="0"/>
              <w:marTop w:val="0"/>
              <w:marBottom w:val="0"/>
              <w:divBdr>
                <w:top w:val="none" w:sz="0" w:space="0" w:color="auto"/>
                <w:left w:val="none" w:sz="0" w:space="0" w:color="auto"/>
                <w:bottom w:val="none" w:sz="0" w:space="0" w:color="auto"/>
                <w:right w:val="none" w:sz="0" w:space="0" w:color="auto"/>
              </w:divBdr>
            </w:div>
            <w:div w:id="448164639">
              <w:marLeft w:val="0"/>
              <w:marRight w:val="0"/>
              <w:marTop w:val="0"/>
              <w:marBottom w:val="0"/>
              <w:divBdr>
                <w:top w:val="none" w:sz="0" w:space="0" w:color="auto"/>
                <w:left w:val="none" w:sz="0" w:space="0" w:color="auto"/>
                <w:bottom w:val="none" w:sz="0" w:space="0" w:color="auto"/>
                <w:right w:val="none" w:sz="0" w:space="0" w:color="auto"/>
              </w:divBdr>
            </w:div>
            <w:div w:id="87584683">
              <w:marLeft w:val="0"/>
              <w:marRight w:val="0"/>
              <w:marTop w:val="0"/>
              <w:marBottom w:val="0"/>
              <w:divBdr>
                <w:top w:val="none" w:sz="0" w:space="0" w:color="auto"/>
                <w:left w:val="none" w:sz="0" w:space="0" w:color="auto"/>
                <w:bottom w:val="none" w:sz="0" w:space="0" w:color="auto"/>
                <w:right w:val="none" w:sz="0" w:space="0" w:color="auto"/>
              </w:divBdr>
            </w:div>
            <w:div w:id="697464482">
              <w:marLeft w:val="0"/>
              <w:marRight w:val="0"/>
              <w:marTop w:val="0"/>
              <w:marBottom w:val="0"/>
              <w:divBdr>
                <w:top w:val="none" w:sz="0" w:space="0" w:color="auto"/>
                <w:left w:val="none" w:sz="0" w:space="0" w:color="auto"/>
                <w:bottom w:val="none" w:sz="0" w:space="0" w:color="auto"/>
                <w:right w:val="none" w:sz="0" w:space="0" w:color="auto"/>
              </w:divBdr>
            </w:div>
            <w:div w:id="1482624709">
              <w:marLeft w:val="0"/>
              <w:marRight w:val="0"/>
              <w:marTop w:val="0"/>
              <w:marBottom w:val="0"/>
              <w:divBdr>
                <w:top w:val="none" w:sz="0" w:space="0" w:color="auto"/>
                <w:left w:val="none" w:sz="0" w:space="0" w:color="auto"/>
                <w:bottom w:val="none" w:sz="0" w:space="0" w:color="auto"/>
                <w:right w:val="none" w:sz="0" w:space="0" w:color="auto"/>
              </w:divBdr>
            </w:div>
            <w:div w:id="761880091">
              <w:marLeft w:val="0"/>
              <w:marRight w:val="0"/>
              <w:marTop w:val="0"/>
              <w:marBottom w:val="0"/>
              <w:divBdr>
                <w:top w:val="none" w:sz="0" w:space="0" w:color="auto"/>
                <w:left w:val="none" w:sz="0" w:space="0" w:color="auto"/>
                <w:bottom w:val="none" w:sz="0" w:space="0" w:color="auto"/>
                <w:right w:val="none" w:sz="0" w:space="0" w:color="auto"/>
              </w:divBdr>
            </w:div>
            <w:div w:id="1188569462">
              <w:marLeft w:val="0"/>
              <w:marRight w:val="0"/>
              <w:marTop w:val="0"/>
              <w:marBottom w:val="0"/>
              <w:divBdr>
                <w:top w:val="none" w:sz="0" w:space="0" w:color="auto"/>
                <w:left w:val="none" w:sz="0" w:space="0" w:color="auto"/>
                <w:bottom w:val="none" w:sz="0" w:space="0" w:color="auto"/>
                <w:right w:val="none" w:sz="0" w:space="0" w:color="auto"/>
              </w:divBdr>
            </w:div>
            <w:div w:id="1134328803">
              <w:marLeft w:val="0"/>
              <w:marRight w:val="0"/>
              <w:marTop w:val="0"/>
              <w:marBottom w:val="0"/>
              <w:divBdr>
                <w:top w:val="none" w:sz="0" w:space="0" w:color="auto"/>
                <w:left w:val="none" w:sz="0" w:space="0" w:color="auto"/>
                <w:bottom w:val="none" w:sz="0" w:space="0" w:color="auto"/>
                <w:right w:val="none" w:sz="0" w:space="0" w:color="auto"/>
              </w:divBdr>
            </w:div>
            <w:div w:id="1512796297">
              <w:marLeft w:val="0"/>
              <w:marRight w:val="0"/>
              <w:marTop w:val="0"/>
              <w:marBottom w:val="0"/>
              <w:divBdr>
                <w:top w:val="none" w:sz="0" w:space="0" w:color="auto"/>
                <w:left w:val="none" w:sz="0" w:space="0" w:color="auto"/>
                <w:bottom w:val="none" w:sz="0" w:space="0" w:color="auto"/>
                <w:right w:val="none" w:sz="0" w:space="0" w:color="auto"/>
              </w:divBdr>
            </w:div>
            <w:div w:id="1454061289">
              <w:marLeft w:val="0"/>
              <w:marRight w:val="0"/>
              <w:marTop w:val="0"/>
              <w:marBottom w:val="0"/>
              <w:divBdr>
                <w:top w:val="none" w:sz="0" w:space="0" w:color="auto"/>
                <w:left w:val="none" w:sz="0" w:space="0" w:color="auto"/>
                <w:bottom w:val="none" w:sz="0" w:space="0" w:color="auto"/>
                <w:right w:val="none" w:sz="0" w:space="0" w:color="auto"/>
              </w:divBdr>
            </w:div>
            <w:div w:id="505824840">
              <w:marLeft w:val="0"/>
              <w:marRight w:val="0"/>
              <w:marTop w:val="0"/>
              <w:marBottom w:val="0"/>
              <w:divBdr>
                <w:top w:val="none" w:sz="0" w:space="0" w:color="auto"/>
                <w:left w:val="none" w:sz="0" w:space="0" w:color="auto"/>
                <w:bottom w:val="none" w:sz="0" w:space="0" w:color="auto"/>
                <w:right w:val="none" w:sz="0" w:space="0" w:color="auto"/>
              </w:divBdr>
            </w:div>
            <w:div w:id="1574318006">
              <w:marLeft w:val="0"/>
              <w:marRight w:val="0"/>
              <w:marTop w:val="0"/>
              <w:marBottom w:val="0"/>
              <w:divBdr>
                <w:top w:val="none" w:sz="0" w:space="0" w:color="auto"/>
                <w:left w:val="none" w:sz="0" w:space="0" w:color="auto"/>
                <w:bottom w:val="none" w:sz="0" w:space="0" w:color="auto"/>
                <w:right w:val="none" w:sz="0" w:space="0" w:color="auto"/>
              </w:divBdr>
            </w:div>
            <w:div w:id="1915973955">
              <w:marLeft w:val="0"/>
              <w:marRight w:val="0"/>
              <w:marTop w:val="0"/>
              <w:marBottom w:val="0"/>
              <w:divBdr>
                <w:top w:val="none" w:sz="0" w:space="0" w:color="auto"/>
                <w:left w:val="none" w:sz="0" w:space="0" w:color="auto"/>
                <w:bottom w:val="none" w:sz="0" w:space="0" w:color="auto"/>
                <w:right w:val="none" w:sz="0" w:space="0" w:color="auto"/>
              </w:divBdr>
            </w:div>
            <w:div w:id="1112020281">
              <w:marLeft w:val="0"/>
              <w:marRight w:val="0"/>
              <w:marTop w:val="0"/>
              <w:marBottom w:val="0"/>
              <w:divBdr>
                <w:top w:val="none" w:sz="0" w:space="0" w:color="auto"/>
                <w:left w:val="none" w:sz="0" w:space="0" w:color="auto"/>
                <w:bottom w:val="none" w:sz="0" w:space="0" w:color="auto"/>
                <w:right w:val="none" w:sz="0" w:space="0" w:color="auto"/>
              </w:divBdr>
            </w:div>
            <w:div w:id="919405921">
              <w:marLeft w:val="0"/>
              <w:marRight w:val="0"/>
              <w:marTop w:val="0"/>
              <w:marBottom w:val="0"/>
              <w:divBdr>
                <w:top w:val="none" w:sz="0" w:space="0" w:color="auto"/>
                <w:left w:val="none" w:sz="0" w:space="0" w:color="auto"/>
                <w:bottom w:val="none" w:sz="0" w:space="0" w:color="auto"/>
                <w:right w:val="none" w:sz="0" w:space="0" w:color="auto"/>
              </w:divBdr>
            </w:div>
            <w:div w:id="1507868482">
              <w:marLeft w:val="0"/>
              <w:marRight w:val="0"/>
              <w:marTop w:val="0"/>
              <w:marBottom w:val="0"/>
              <w:divBdr>
                <w:top w:val="none" w:sz="0" w:space="0" w:color="auto"/>
                <w:left w:val="none" w:sz="0" w:space="0" w:color="auto"/>
                <w:bottom w:val="none" w:sz="0" w:space="0" w:color="auto"/>
                <w:right w:val="none" w:sz="0" w:space="0" w:color="auto"/>
              </w:divBdr>
            </w:div>
            <w:div w:id="1960606093">
              <w:marLeft w:val="0"/>
              <w:marRight w:val="0"/>
              <w:marTop w:val="0"/>
              <w:marBottom w:val="0"/>
              <w:divBdr>
                <w:top w:val="none" w:sz="0" w:space="0" w:color="auto"/>
                <w:left w:val="none" w:sz="0" w:space="0" w:color="auto"/>
                <w:bottom w:val="none" w:sz="0" w:space="0" w:color="auto"/>
                <w:right w:val="none" w:sz="0" w:space="0" w:color="auto"/>
              </w:divBdr>
            </w:div>
            <w:div w:id="806707877">
              <w:marLeft w:val="0"/>
              <w:marRight w:val="0"/>
              <w:marTop w:val="0"/>
              <w:marBottom w:val="0"/>
              <w:divBdr>
                <w:top w:val="none" w:sz="0" w:space="0" w:color="auto"/>
                <w:left w:val="none" w:sz="0" w:space="0" w:color="auto"/>
                <w:bottom w:val="none" w:sz="0" w:space="0" w:color="auto"/>
                <w:right w:val="none" w:sz="0" w:space="0" w:color="auto"/>
              </w:divBdr>
            </w:div>
            <w:div w:id="1729377730">
              <w:marLeft w:val="0"/>
              <w:marRight w:val="0"/>
              <w:marTop w:val="0"/>
              <w:marBottom w:val="0"/>
              <w:divBdr>
                <w:top w:val="none" w:sz="0" w:space="0" w:color="auto"/>
                <w:left w:val="none" w:sz="0" w:space="0" w:color="auto"/>
                <w:bottom w:val="none" w:sz="0" w:space="0" w:color="auto"/>
                <w:right w:val="none" w:sz="0" w:space="0" w:color="auto"/>
              </w:divBdr>
            </w:div>
            <w:div w:id="1484270809">
              <w:marLeft w:val="0"/>
              <w:marRight w:val="0"/>
              <w:marTop w:val="0"/>
              <w:marBottom w:val="0"/>
              <w:divBdr>
                <w:top w:val="none" w:sz="0" w:space="0" w:color="auto"/>
                <w:left w:val="none" w:sz="0" w:space="0" w:color="auto"/>
                <w:bottom w:val="none" w:sz="0" w:space="0" w:color="auto"/>
                <w:right w:val="none" w:sz="0" w:space="0" w:color="auto"/>
              </w:divBdr>
            </w:div>
            <w:div w:id="354887721">
              <w:marLeft w:val="0"/>
              <w:marRight w:val="0"/>
              <w:marTop w:val="0"/>
              <w:marBottom w:val="0"/>
              <w:divBdr>
                <w:top w:val="none" w:sz="0" w:space="0" w:color="auto"/>
                <w:left w:val="none" w:sz="0" w:space="0" w:color="auto"/>
                <w:bottom w:val="none" w:sz="0" w:space="0" w:color="auto"/>
                <w:right w:val="none" w:sz="0" w:space="0" w:color="auto"/>
              </w:divBdr>
            </w:div>
            <w:div w:id="1355419019">
              <w:marLeft w:val="0"/>
              <w:marRight w:val="0"/>
              <w:marTop w:val="0"/>
              <w:marBottom w:val="0"/>
              <w:divBdr>
                <w:top w:val="none" w:sz="0" w:space="0" w:color="auto"/>
                <w:left w:val="none" w:sz="0" w:space="0" w:color="auto"/>
                <w:bottom w:val="none" w:sz="0" w:space="0" w:color="auto"/>
                <w:right w:val="none" w:sz="0" w:space="0" w:color="auto"/>
              </w:divBdr>
            </w:div>
            <w:div w:id="696200383">
              <w:marLeft w:val="0"/>
              <w:marRight w:val="0"/>
              <w:marTop w:val="0"/>
              <w:marBottom w:val="0"/>
              <w:divBdr>
                <w:top w:val="none" w:sz="0" w:space="0" w:color="auto"/>
                <w:left w:val="none" w:sz="0" w:space="0" w:color="auto"/>
                <w:bottom w:val="none" w:sz="0" w:space="0" w:color="auto"/>
                <w:right w:val="none" w:sz="0" w:space="0" w:color="auto"/>
              </w:divBdr>
            </w:div>
            <w:div w:id="704910951">
              <w:marLeft w:val="0"/>
              <w:marRight w:val="0"/>
              <w:marTop w:val="0"/>
              <w:marBottom w:val="0"/>
              <w:divBdr>
                <w:top w:val="none" w:sz="0" w:space="0" w:color="auto"/>
                <w:left w:val="none" w:sz="0" w:space="0" w:color="auto"/>
                <w:bottom w:val="none" w:sz="0" w:space="0" w:color="auto"/>
                <w:right w:val="none" w:sz="0" w:space="0" w:color="auto"/>
              </w:divBdr>
            </w:div>
            <w:div w:id="2107921883">
              <w:marLeft w:val="0"/>
              <w:marRight w:val="0"/>
              <w:marTop w:val="0"/>
              <w:marBottom w:val="0"/>
              <w:divBdr>
                <w:top w:val="none" w:sz="0" w:space="0" w:color="auto"/>
                <w:left w:val="none" w:sz="0" w:space="0" w:color="auto"/>
                <w:bottom w:val="none" w:sz="0" w:space="0" w:color="auto"/>
                <w:right w:val="none" w:sz="0" w:space="0" w:color="auto"/>
              </w:divBdr>
            </w:div>
            <w:div w:id="1235898589">
              <w:marLeft w:val="0"/>
              <w:marRight w:val="0"/>
              <w:marTop w:val="0"/>
              <w:marBottom w:val="0"/>
              <w:divBdr>
                <w:top w:val="none" w:sz="0" w:space="0" w:color="auto"/>
                <w:left w:val="none" w:sz="0" w:space="0" w:color="auto"/>
                <w:bottom w:val="none" w:sz="0" w:space="0" w:color="auto"/>
                <w:right w:val="none" w:sz="0" w:space="0" w:color="auto"/>
              </w:divBdr>
            </w:div>
            <w:div w:id="999427772">
              <w:marLeft w:val="0"/>
              <w:marRight w:val="0"/>
              <w:marTop w:val="0"/>
              <w:marBottom w:val="0"/>
              <w:divBdr>
                <w:top w:val="none" w:sz="0" w:space="0" w:color="auto"/>
                <w:left w:val="none" w:sz="0" w:space="0" w:color="auto"/>
                <w:bottom w:val="none" w:sz="0" w:space="0" w:color="auto"/>
                <w:right w:val="none" w:sz="0" w:space="0" w:color="auto"/>
              </w:divBdr>
            </w:div>
            <w:div w:id="1190686238">
              <w:marLeft w:val="0"/>
              <w:marRight w:val="0"/>
              <w:marTop w:val="0"/>
              <w:marBottom w:val="0"/>
              <w:divBdr>
                <w:top w:val="none" w:sz="0" w:space="0" w:color="auto"/>
                <w:left w:val="none" w:sz="0" w:space="0" w:color="auto"/>
                <w:bottom w:val="none" w:sz="0" w:space="0" w:color="auto"/>
                <w:right w:val="none" w:sz="0" w:space="0" w:color="auto"/>
              </w:divBdr>
            </w:div>
            <w:div w:id="226886998">
              <w:marLeft w:val="0"/>
              <w:marRight w:val="0"/>
              <w:marTop w:val="0"/>
              <w:marBottom w:val="0"/>
              <w:divBdr>
                <w:top w:val="none" w:sz="0" w:space="0" w:color="auto"/>
                <w:left w:val="none" w:sz="0" w:space="0" w:color="auto"/>
                <w:bottom w:val="none" w:sz="0" w:space="0" w:color="auto"/>
                <w:right w:val="none" w:sz="0" w:space="0" w:color="auto"/>
              </w:divBdr>
            </w:div>
            <w:div w:id="1117481722">
              <w:marLeft w:val="0"/>
              <w:marRight w:val="0"/>
              <w:marTop w:val="0"/>
              <w:marBottom w:val="0"/>
              <w:divBdr>
                <w:top w:val="none" w:sz="0" w:space="0" w:color="auto"/>
                <w:left w:val="none" w:sz="0" w:space="0" w:color="auto"/>
                <w:bottom w:val="none" w:sz="0" w:space="0" w:color="auto"/>
                <w:right w:val="none" w:sz="0" w:space="0" w:color="auto"/>
              </w:divBdr>
            </w:div>
            <w:div w:id="351493519">
              <w:marLeft w:val="0"/>
              <w:marRight w:val="0"/>
              <w:marTop w:val="0"/>
              <w:marBottom w:val="0"/>
              <w:divBdr>
                <w:top w:val="none" w:sz="0" w:space="0" w:color="auto"/>
                <w:left w:val="none" w:sz="0" w:space="0" w:color="auto"/>
                <w:bottom w:val="none" w:sz="0" w:space="0" w:color="auto"/>
                <w:right w:val="none" w:sz="0" w:space="0" w:color="auto"/>
              </w:divBdr>
            </w:div>
            <w:div w:id="1828084129">
              <w:marLeft w:val="0"/>
              <w:marRight w:val="0"/>
              <w:marTop w:val="0"/>
              <w:marBottom w:val="0"/>
              <w:divBdr>
                <w:top w:val="none" w:sz="0" w:space="0" w:color="auto"/>
                <w:left w:val="none" w:sz="0" w:space="0" w:color="auto"/>
                <w:bottom w:val="none" w:sz="0" w:space="0" w:color="auto"/>
                <w:right w:val="none" w:sz="0" w:space="0" w:color="auto"/>
              </w:divBdr>
            </w:div>
            <w:div w:id="434519816">
              <w:marLeft w:val="0"/>
              <w:marRight w:val="0"/>
              <w:marTop w:val="0"/>
              <w:marBottom w:val="0"/>
              <w:divBdr>
                <w:top w:val="none" w:sz="0" w:space="0" w:color="auto"/>
                <w:left w:val="none" w:sz="0" w:space="0" w:color="auto"/>
                <w:bottom w:val="none" w:sz="0" w:space="0" w:color="auto"/>
                <w:right w:val="none" w:sz="0" w:space="0" w:color="auto"/>
              </w:divBdr>
            </w:div>
            <w:div w:id="708184000">
              <w:marLeft w:val="0"/>
              <w:marRight w:val="0"/>
              <w:marTop w:val="0"/>
              <w:marBottom w:val="0"/>
              <w:divBdr>
                <w:top w:val="none" w:sz="0" w:space="0" w:color="auto"/>
                <w:left w:val="none" w:sz="0" w:space="0" w:color="auto"/>
                <w:bottom w:val="none" w:sz="0" w:space="0" w:color="auto"/>
                <w:right w:val="none" w:sz="0" w:space="0" w:color="auto"/>
              </w:divBdr>
            </w:div>
            <w:div w:id="1839612196">
              <w:marLeft w:val="0"/>
              <w:marRight w:val="0"/>
              <w:marTop w:val="0"/>
              <w:marBottom w:val="0"/>
              <w:divBdr>
                <w:top w:val="none" w:sz="0" w:space="0" w:color="auto"/>
                <w:left w:val="none" w:sz="0" w:space="0" w:color="auto"/>
                <w:bottom w:val="none" w:sz="0" w:space="0" w:color="auto"/>
                <w:right w:val="none" w:sz="0" w:space="0" w:color="auto"/>
              </w:divBdr>
            </w:div>
            <w:div w:id="779647379">
              <w:marLeft w:val="0"/>
              <w:marRight w:val="0"/>
              <w:marTop w:val="0"/>
              <w:marBottom w:val="0"/>
              <w:divBdr>
                <w:top w:val="none" w:sz="0" w:space="0" w:color="auto"/>
                <w:left w:val="none" w:sz="0" w:space="0" w:color="auto"/>
                <w:bottom w:val="none" w:sz="0" w:space="0" w:color="auto"/>
                <w:right w:val="none" w:sz="0" w:space="0" w:color="auto"/>
              </w:divBdr>
            </w:div>
            <w:div w:id="971448178">
              <w:marLeft w:val="0"/>
              <w:marRight w:val="0"/>
              <w:marTop w:val="0"/>
              <w:marBottom w:val="0"/>
              <w:divBdr>
                <w:top w:val="none" w:sz="0" w:space="0" w:color="auto"/>
                <w:left w:val="none" w:sz="0" w:space="0" w:color="auto"/>
                <w:bottom w:val="none" w:sz="0" w:space="0" w:color="auto"/>
                <w:right w:val="none" w:sz="0" w:space="0" w:color="auto"/>
              </w:divBdr>
            </w:div>
            <w:div w:id="1669747154">
              <w:marLeft w:val="0"/>
              <w:marRight w:val="0"/>
              <w:marTop w:val="0"/>
              <w:marBottom w:val="0"/>
              <w:divBdr>
                <w:top w:val="none" w:sz="0" w:space="0" w:color="auto"/>
                <w:left w:val="none" w:sz="0" w:space="0" w:color="auto"/>
                <w:bottom w:val="none" w:sz="0" w:space="0" w:color="auto"/>
                <w:right w:val="none" w:sz="0" w:space="0" w:color="auto"/>
              </w:divBdr>
            </w:div>
            <w:div w:id="221987245">
              <w:marLeft w:val="0"/>
              <w:marRight w:val="0"/>
              <w:marTop w:val="0"/>
              <w:marBottom w:val="0"/>
              <w:divBdr>
                <w:top w:val="none" w:sz="0" w:space="0" w:color="auto"/>
                <w:left w:val="none" w:sz="0" w:space="0" w:color="auto"/>
                <w:bottom w:val="none" w:sz="0" w:space="0" w:color="auto"/>
                <w:right w:val="none" w:sz="0" w:space="0" w:color="auto"/>
              </w:divBdr>
            </w:div>
            <w:div w:id="911742719">
              <w:marLeft w:val="0"/>
              <w:marRight w:val="0"/>
              <w:marTop w:val="0"/>
              <w:marBottom w:val="0"/>
              <w:divBdr>
                <w:top w:val="none" w:sz="0" w:space="0" w:color="auto"/>
                <w:left w:val="none" w:sz="0" w:space="0" w:color="auto"/>
                <w:bottom w:val="none" w:sz="0" w:space="0" w:color="auto"/>
                <w:right w:val="none" w:sz="0" w:space="0" w:color="auto"/>
              </w:divBdr>
            </w:div>
            <w:div w:id="1095128072">
              <w:marLeft w:val="0"/>
              <w:marRight w:val="0"/>
              <w:marTop w:val="0"/>
              <w:marBottom w:val="0"/>
              <w:divBdr>
                <w:top w:val="none" w:sz="0" w:space="0" w:color="auto"/>
                <w:left w:val="none" w:sz="0" w:space="0" w:color="auto"/>
                <w:bottom w:val="none" w:sz="0" w:space="0" w:color="auto"/>
                <w:right w:val="none" w:sz="0" w:space="0" w:color="auto"/>
              </w:divBdr>
            </w:div>
            <w:div w:id="1559052113">
              <w:marLeft w:val="0"/>
              <w:marRight w:val="0"/>
              <w:marTop w:val="0"/>
              <w:marBottom w:val="0"/>
              <w:divBdr>
                <w:top w:val="none" w:sz="0" w:space="0" w:color="auto"/>
                <w:left w:val="none" w:sz="0" w:space="0" w:color="auto"/>
                <w:bottom w:val="none" w:sz="0" w:space="0" w:color="auto"/>
                <w:right w:val="none" w:sz="0" w:space="0" w:color="auto"/>
              </w:divBdr>
            </w:div>
            <w:div w:id="269436535">
              <w:marLeft w:val="0"/>
              <w:marRight w:val="0"/>
              <w:marTop w:val="0"/>
              <w:marBottom w:val="0"/>
              <w:divBdr>
                <w:top w:val="none" w:sz="0" w:space="0" w:color="auto"/>
                <w:left w:val="none" w:sz="0" w:space="0" w:color="auto"/>
                <w:bottom w:val="none" w:sz="0" w:space="0" w:color="auto"/>
                <w:right w:val="none" w:sz="0" w:space="0" w:color="auto"/>
              </w:divBdr>
            </w:div>
            <w:div w:id="1705791757">
              <w:marLeft w:val="0"/>
              <w:marRight w:val="0"/>
              <w:marTop w:val="0"/>
              <w:marBottom w:val="0"/>
              <w:divBdr>
                <w:top w:val="none" w:sz="0" w:space="0" w:color="auto"/>
                <w:left w:val="none" w:sz="0" w:space="0" w:color="auto"/>
                <w:bottom w:val="none" w:sz="0" w:space="0" w:color="auto"/>
                <w:right w:val="none" w:sz="0" w:space="0" w:color="auto"/>
              </w:divBdr>
            </w:div>
            <w:div w:id="293365542">
              <w:marLeft w:val="0"/>
              <w:marRight w:val="0"/>
              <w:marTop w:val="0"/>
              <w:marBottom w:val="0"/>
              <w:divBdr>
                <w:top w:val="none" w:sz="0" w:space="0" w:color="auto"/>
                <w:left w:val="none" w:sz="0" w:space="0" w:color="auto"/>
                <w:bottom w:val="none" w:sz="0" w:space="0" w:color="auto"/>
                <w:right w:val="none" w:sz="0" w:space="0" w:color="auto"/>
              </w:divBdr>
            </w:div>
            <w:div w:id="1161583297">
              <w:marLeft w:val="0"/>
              <w:marRight w:val="0"/>
              <w:marTop w:val="0"/>
              <w:marBottom w:val="0"/>
              <w:divBdr>
                <w:top w:val="none" w:sz="0" w:space="0" w:color="auto"/>
                <w:left w:val="none" w:sz="0" w:space="0" w:color="auto"/>
                <w:bottom w:val="none" w:sz="0" w:space="0" w:color="auto"/>
                <w:right w:val="none" w:sz="0" w:space="0" w:color="auto"/>
              </w:divBdr>
            </w:div>
            <w:div w:id="800459340">
              <w:marLeft w:val="0"/>
              <w:marRight w:val="0"/>
              <w:marTop w:val="0"/>
              <w:marBottom w:val="0"/>
              <w:divBdr>
                <w:top w:val="none" w:sz="0" w:space="0" w:color="auto"/>
                <w:left w:val="none" w:sz="0" w:space="0" w:color="auto"/>
                <w:bottom w:val="none" w:sz="0" w:space="0" w:color="auto"/>
                <w:right w:val="none" w:sz="0" w:space="0" w:color="auto"/>
              </w:divBdr>
            </w:div>
            <w:div w:id="15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6646">
      <w:bodyDiv w:val="1"/>
      <w:marLeft w:val="0"/>
      <w:marRight w:val="0"/>
      <w:marTop w:val="0"/>
      <w:marBottom w:val="0"/>
      <w:divBdr>
        <w:top w:val="none" w:sz="0" w:space="0" w:color="auto"/>
        <w:left w:val="none" w:sz="0" w:space="0" w:color="auto"/>
        <w:bottom w:val="none" w:sz="0" w:space="0" w:color="auto"/>
        <w:right w:val="none" w:sz="0" w:space="0" w:color="auto"/>
      </w:divBdr>
    </w:div>
    <w:div w:id="1851220436">
      <w:bodyDiv w:val="1"/>
      <w:marLeft w:val="0"/>
      <w:marRight w:val="0"/>
      <w:marTop w:val="0"/>
      <w:marBottom w:val="0"/>
      <w:divBdr>
        <w:top w:val="none" w:sz="0" w:space="0" w:color="auto"/>
        <w:left w:val="none" w:sz="0" w:space="0" w:color="auto"/>
        <w:bottom w:val="none" w:sz="0" w:space="0" w:color="auto"/>
        <w:right w:val="none" w:sz="0" w:space="0" w:color="auto"/>
      </w:divBdr>
    </w:div>
    <w:div w:id="1885822291">
      <w:bodyDiv w:val="1"/>
      <w:marLeft w:val="0"/>
      <w:marRight w:val="0"/>
      <w:marTop w:val="0"/>
      <w:marBottom w:val="0"/>
      <w:divBdr>
        <w:top w:val="none" w:sz="0" w:space="0" w:color="auto"/>
        <w:left w:val="none" w:sz="0" w:space="0" w:color="auto"/>
        <w:bottom w:val="none" w:sz="0" w:space="0" w:color="auto"/>
        <w:right w:val="none" w:sz="0" w:space="0" w:color="auto"/>
      </w:divBdr>
    </w:div>
    <w:div w:id="1921869226">
      <w:bodyDiv w:val="1"/>
      <w:marLeft w:val="0"/>
      <w:marRight w:val="0"/>
      <w:marTop w:val="0"/>
      <w:marBottom w:val="0"/>
      <w:divBdr>
        <w:top w:val="none" w:sz="0" w:space="0" w:color="auto"/>
        <w:left w:val="none" w:sz="0" w:space="0" w:color="auto"/>
        <w:bottom w:val="none" w:sz="0" w:space="0" w:color="auto"/>
        <w:right w:val="none" w:sz="0" w:space="0" w:color="auto"/>
      </w:divBdr>
      <w:divsChild>
        <w:div w:id="494342658">
          <w:marLeft w:val="0"/>
          <w:marRight w:val="0"/>
          <w:marTop w:val="0"/>
          <w:marBottom w:val="0"/>
          <w:divBdr>
            <w:top w:val="none" w:sz="0" w:space="0" w:color="auto"/>
            <w:left w:val="none" w:sz="0" w:space="0" w:color="auto"/>
            <w:bottom w:val="none" w:sz="0" w:space="0" w:color="auto"/>
            <w:right w:val="none" w:sz="0" w:space="0" w:color="auto"/>
          </w:divBdr>
          <w:divsChild>
            <w:div w:id="224727429">
              <w:marLeft w:val="0"/>
              <w:marRight w:val="0"/>
              <w:marTop w:val="0"/>
              <w:marBottom w:val="0"/>
              <w:divBdr>
                <w:top w:val="none" w:sz="0" w:space="0" w:color="auto"/>
                <w:left w:val="none" w:sz="0" w:space="0" w:color="auto"/>
                <w:bottom w:val="none" w:sz="0" w:space="0" w:color="auto"/>
                <w:right w:val="none" w:sz="0" w:space="0" w:color="auto"/>
              </w:divBdr>
            </w:div>
            <w:div w:id="491681685">
              <w:marLeft w:val="0"/>
              <w:marRight w:val="0"/>
              <w:marTop w:val="0"/>
              <w:marBottom w:val="0"/>
              <w:divBdr>
                <w:top w:val="none" w:sz="0" w:space="0" w:color="auto"/>
                <w:left w:val="none" w:sz="0" w:space="0" w:color="auto"/>
                <w:bottom w:val="none" w:sz="0" w:space="0" w:color="auto"/>
                <w:right w:val="none" w:sz="0" w:space="0" w:color="auto"/>
              </w:divBdr>
            </w:div>
            <w:div w:id="717513310">
              <w:marLeft w:val="0"/>
              <w:marRight w:val="0"/>
              <w:marTop w:val="0"/>
              <w:marBottom w:val="0"/>
              <w:divBdr>
                <w:top w:val="none" w:sz="0" w:space="0" w:color="auto"/>
                <w:left w:val="none" w:sz="0" w:space="0" w:color="auto"/>
                <w:bottom w:val="none" w:sz="0" w:space="0" w:color="auto"/>
                <w:right w:val="none" w:sz="0" w:space="0" w:color="auto"/>
              </w:divBdr>
            </w:div>
            <w:div w:id="1743673388">
              <w:marLeft w:val="0"/>
              <w:marRight w:val="0"/>
              <w:marTop w:val="0"/>
              <w:marBottom w:val="0"/>
              <w:divBdr>
                <w:top w:val="none" w:sz="0" w:space="0" w:color="auto"/>
                <w:left w:val="none" w:sz="0" w:space="0" w:color="auto"/>
                <w:bottom w:val="none" w:sz="0" w:space="0" w:color="auto"/>
                <w:right w:val="none" w:sz="0" w:space="0" w:color="auto"/>
              </w:divBdr>
            </w:div>
            <w:div w:id="727144824">
              <w:marLeft w:val="0"/>
              <w:marRight w:val="0"/>
              <w:marTop w:val="0"/>
              <w:marBottom w:val="0"/>
              <w:divBdr>
                <w:top w:val="none" w:sz="0" w:space="0" w:color="auto"/>
                <w:left w:val="none" w:sz="0" w:space="0" w:color="auto"/>
                <w:bottom w:val="none" w:sz="0" w:space="0" w:color="auto"/>
                <w:right w:val="none" w:sz="0" w:space="0" w:color="auto"/>
              </w:divBdr>
            </w:div>
            <w:div w:id="63184262">
              <w:marLeft w:val="0"/>
              <w:marRight w:val="0"/>
              <w:marTop w:val="0"/>
              <w:marBottom w:val="0"/>
              <w:divBdr>
                <w:top w:val="none" w:sz="0" w:space="0" w:color="auto"/>
                <w:left w:val="none" w:sz="0" w:space="0" w:color="auto"/>
                <w:bottom w:val="none" w:sz="0" w:space="0" w:color="auto"/>
                <w:right w:val="none" w:sz="0" w:space="0" w:color="auto"/>
              </w:divBdr>
            </w:div>
            <w:div w:id="575167693">
              <w:marLeft w:val="0"/>
              <w:marRight w:val="0"/>
              <w:marTop w:val="0"/>
              <w:marBottom w:val="0"/>
              <w:divBdr>
                <w:top w:val="none" w:sz="0" w:space="0" w:color="auto"/>
                <w:left w:val="none" w:sz="0" w:space="0" w:color="auto"/>
                <w:bottom w:val="none" w:sz="0" w:space="0" w:color="auto"/>
                <w:right w:val="none" w:sz="0" w:space="0" w:color="auto"/>
              </w:divBdr>
            </w:div>
            <w:div w:id="1517116581">
              <w:marLeft w:val="0"/>
              <w:marRight w:val="0"/>
              <w:marTop w:val="0"/>
              <w:marBottom w:val="0"/>
              <w:divBdr>
                <w:top w:val="none" w:sz="0" w:space="0" w:color="auto"/>
                <w:left w:val="none" w:sz="0" w:space="0" w:color="auto"/>
                <w:bottom w:val="none" w:sz="0" w:space="0" w:color="auto"/>
                <w:right w:val="none" w:sz="0" w:space="0" w:color="auto"/>
              </w:divBdr>
            </w:div>
            <w:div w:id="1057434407">
              <w:marLeft w:val="0"/>
              <w:marRight w:val="0"/>
              <w:marTop w:val="0"/>
              <w:marBottom w:val="0"/>
              <w:divBdr>
                <w:top w:val="none" w:sz="0" w:space="0" w:color="auto"/>
                <w:left w:val="none" w:sz="0" w:space="0" w:color="auto"/>
                <w:bottom w:val="none" w:sz="0" w:space="0" w:color="auto"/>
                <w:right w:val="none" w:sz="0" w:space="0" w:color="auto"/>
              </w:divBdr>
            </w:div>
            <w:div w:id="272633104">
              <w:marLeft w:val="0"/>
              <w:marRight w:val="0"/>
              <w:marTop w:val="0"/>
              <w:marBottom w:val="0"/>
              <w:divBdr>
                <w:top w:val="none" w:sz="0" w:space="0" w:color="auto"/>
                <w:left w:val="none" w:sz="0" w:space="0" w:color="auto"/>
                <w:bottom w:val="none" w:sz="0" w:space="0" w:color="auto"/>
                <w:right w:val="none" w:sz="0" w:space="0" w:color="auto"/>
              </w:divBdr>
            </w:div>
            <w:div w:id="588082170">
              <w:marLeft w:val="0"/>
              <w:marRight w:val="0"/>
              <w:marTop w:val="0"/>
              <w:marBottom w:val="0"/>
              <w:divBdr>
                <w:top w:val="none" w:sz="0" w:space="0" w:color="auto"/>
                <w:left w:val="none" w:sz="0" w:space="0" w:color="auto"/>
                <w:bottom w:val="none" w:sz="0" w:space="0" w:color="auto"/>
                <w:right w:val="none" w:sz="0" w:space="0" w:color="auto"/>
              </w:divBdr>
            </w:div>
            <w:div w:id="252471904">
              <w:marLeft w:val="0"/>
              <w:marRight w:val="0"/>
              <w:marTop w:val="0"/>
              <w:marBottom w:val="0"/>
              <w:divBdr>
                <w:top w:val="none" w:sz="0" w:space="0" w:color="auto"/>
                <w:left w:val="none" w:sz="0" w:space="0" w:color="auto"/>
                <w:bottom w:val="none" w:sz="0" w:space="0" w:color="auto"/>
                <w:right w:val="none" w:sz="0" w:space="0" w:color="auto"/>
              </w:divBdr>
            </w:div>
            <w:div w:id="292059149">
              <w:marLeft w:val="0"/>
              <w:marRight w:val="0"/>
              <w:marTop w:val="0"/>
              <w:marBottom w:val="0"/>
              <w:divBdr>
                <w:top w:val="none" w:sz="0" w:space="0" w:color="auto"/>
                <w:left w:val="none" w:sz="0" w:space="0" w:color="auto"/>
                <w:bottom w:val="none" w:sz="0" w:space="0" w:color="auto"/>
                <w:right w:val="none" w:sz="0" w:space="0" w:color="auto"/>
              </w:divBdr>
            </w:div>
            <w:div w:id="781192974">
              <w:marLeft w:val="0"/>
              <w:marRight w:val="0"/>
              <w:marTop w:val="0"/>
              <w:marBottom w:val="0"/>
              <w:divBdr>
                <w:top w:val="none" w:sz="0" w:space="0" w:color="auto"/>
                <w:left w:val="none" w:sz="0" w:space="0" w:color="auto"/>
                <w:bottom w:val="none" w:sz="0" w:space="0" w:color="auto"/>
                <w:right w:val="none" w:sz="0" w:space="0" w:color="auto"/>
              </w:divBdr>
            </w:div>
            <w:div w:id="413816088">
              <w:marLeft w:val="0"/>
              <w:marRight w:val="0"/>
              <w:marTop w:val="0"/>
              <w:marBottom w:val="0"/>
              <w:divBdr>
                <w:top w:val="none" w:sz="0" w:space="0" w:color="auto"/>
                <w:left w:val="none" w:sz="0" w:space="0" w:color="auto"/>
                <w:bottom w:val="none" w:sz="0" w:space="0" w:color="auto"/>
                <w:right w:val="none" w:sz="0" w:space="0" w:color="auto"/>
              </w:divBdr>
            </w:div>
            <w:div w:id="462815275">
              <w:marLeft w:val="0"/>
              <w:marRight w:val="0"/>
              <w:marTop w:val="0"/>
              <w:marBottom w:val="0"/>
              <w:divBdr>
                <w:top w:val="none" w:sz="0" w:space="0" w:color="auto"/>
                <w:left w:val="none" w:sz="0" w:space="0" w:color="auto"/>
                <w:bottom w:val="none" w:sz="0" w:space="0" w:color="auto"/>
                <w:right w:val="none" w:sz="0" w:space="0" w:color="auto"/>
              </w:divBdr>
            </w:div>
            <w:div w:id="1963073526">
              <w:marLeft w:val="0"/>
              <w:marRight w:val="0"/>
              <w:marTop w:val="0"/>
              <w:marBottom w:val="0"/>
              <w:divBdr>
                <w:top w:val="none" w:sz="0" w:space="0" w:color="auto"/>
                <w:left w:val="none" w:sz="0" w:space="0" w:color="auto"/>
                <w:bottom w:val="none" w:sz="0" w:space="0" w:color="auto"/>
                <w:right w:val="none" w:sz="0" w:space="0" w:color="auto"/>
              </w:divBdr>
            </w:div>
            <w:div w:id="890532130">
              <w:marLeft w:val="0"/>
              <w:marRight w:val="0"/>
              <w:marTop w:val="0"/>
              <w:marBottom w:val="0"/>
              <w:divBdr>
                <w:top w:val="none" w:sz="0" w:space="0" w:color="auto"/>
                <w:left w:val="none" w:sz="0" w:space="0" w:color="auto"/>
                <w:bottom w:val="none" w:sz="0" w:space="0" w:color="auto"/>
                <w:right w:val="none" w:sz="0" w:space="0" w:color="auto"/>
              </w:divBdr>
            </w:div>
            <w:div w:id="1190921840">
              <w:marLeft w:val="0"/>
              <w:marRight w:val="0"/>
              <w:marTop w:val="0"/>
              <w:marBottom w:val="0"/>
              <w:divBdr>
                <w:top w:val="none" w:sz="0" w:space="0" w:color="auto"/>
                <w:left w:val="none" w:sz="0" w:space="0" w:color="auto"/>
                <w:bottom w:val="none" w:sz="0" w:space="0" w:color="auto"/>
                <w:right w:val="none" w:sz="0" w:space="0" w:color="auto"/>
              </w:divBdr>
            </w:div>
            <w:div w:id="110174854">
              <w:marLeft w:val="0"/>
              <w:marRight w:val="0"/>
              <w:marTop w:val="0"/>
              <w:marBottom w:val="0"/>
              <w:divBdr>
                <w:top w:val="none" w:sz="0" w:space="0" w:color="auto"/>
                <w:left w:val="none" w:sz="0" w:space="0" w:color="auto"/>
                <w:bottom w:val="none" w:sz="0" w:space="0" w:color="auto"/>
                <w:right w:val="none" w:sz="0" w:space="0" w:color="auto"/>
              </w:divBdr>
            </w:div>
            <w:div w:id="2116902435">
              <w:marLeft w:val="0"/>
              <w:marRight w:val="0"/>
              <w:marTop w:val="0"/>
              <w:marBottom w:val="0"/>
              <w:divBdr>
                <w:top w:val="none" w:sz="0" w:space="0" w:color="auto"/>
                <w:left w:val="none" w:sz="0" w:space="0" w:color="auto"/>
                <w:bottom w:val="none" w:sz="0" w:space="0" w:color="auto"/>
                <w:right w:val="none" w:sz="0" w:space="0" w:color="auto"/>
              </w:divBdr>
            </w:div>
            <w:div w:id="98642093">
              <w:marLeft w:val="0"/>
              <w:marRight w:val="0"/>
              <w:marTop w:val="0"/>
              <w:marBottom w:val="0"/>
              <w:divBdr>
                <w:top w:val="none" w:sz="0" w:space="0" w:color="auto"/>
                <w:left w:val="none" w:sz="0" w:space="0" w:color="auto"/>
                <w:bottom w:val="none" w:sz="0" w:space="0" w:color="auto"/>
                <w:right w:val="none" w:sz="0" w:space="0" w:color="auto"/>
              </w:divBdr>
            </w:div>
            <w:div w:id="803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2244">
      <w:bodyDiv w:val="1"/>
      <w:marLeft w:val="0"/>
      <w:marRight w:val="0"/>
      <w:marTop w:val="0"/>
      <w:marBottom w:val="0"/>
      <w:divBdr>
        <w:top w:val="none" w:sz="0" w:space="0" w:color="auto"/>
        <w:left w:val="none" w:sz="0" w:space="0" w:color="auto"/>
        <w:bottom w:val="none" w:sz="0" w:space="0" w:color="auto"/>
        <w:right w:val="none" w:sz="0" w:space="0" w:color="auto"/>
      </w:divBdr>
    </w:div>
    <w:div w:id="1974362313">
      <w:bodyDiv w:val="1"/>
      <w:marLeft w:val="0"/>
      <w:marRight w:val="0"/>
      <w:marTop w:val="0"/>
      <w:marBottom w:val="0"/>
      <w:divBdr>
        <w:top w:val="none" w:sz="0" w:space="0" w:color="auto"/>
        <w:left w:val="none" w:sz="0" w:space="0" w:color="auto"/>
        <w:bottom w:val="none" w:sz="0" w:space="0" w:color="auto"/>
        <w:right w:val="none" w:sz="0" w:space="0" w:color="auto"/>
      </w:divBdr>
      <w:divsChild>
        <w:div w:id="77024738">
          <w:marLeft w:val="0"/>
          <w:marRight w:val="0"/>
          <w:marTop w:val="0"/>
          <w:marBottom w:val="0"/>
          <w:divBdr>
            <w:top w:val="none" w:sz="0" w:space="0" w:color="auto"/>
            <w:left w:val="none" w:sz="0" w:space="0" w:color="auto"/>
            <w:bottom w:val="none" w:sz="0" w:space="0" w:color="auto"/>
            <w:right w:val="none" w:sz="0" w:space="0" w:color="auto"/>
          </w:divBdr>
        </w:div>
      </w:divsChild>
    </w:div>
    <w:div w:id="2070613113">
      <w:bodyDiv w:val="1"/>
      <w:marLeft w:val="0"/>
      <w:marRight w:val="0"/>
      <w:marTop w:val="0"/>
      <w:marBottom w:val="0"/>
      <w:divBdr>
        <w:top w:val="none" w:sz="0" w:space="0" w:color="auto"/>
        <w:left w:val="none" w:sz="0" w:space="0" w:color="auto"/>
        <w:bottom w:val="none" w:sz="0" w:space="0" w:color="auto"/>
        <w:right w:val="none" w:sz="0" w:space="0" w:color="auto"/>
      </w:divBdr>
    </w:div>
    <w:div w:id="2078555260">
      <w:bodyDiv w:val="1"/>
      <w:marLeft w:val="0"/>
      <w:marRight w:val="0"/>
      <w:marTop w:val="0"/>
      <w:marBottom w:val="0"/>
      <w:divBdr>
        <w:top w:val="none" w:sz="0" w:space="0" w:color="auto"/>
        <w:left w:val="none" w:sz="0" w:space="0" w:color="auto"/>
        <w:bottom w:val="none" w:sz="0" w:space="0" w:color="auto"/>
        <w:right w:val="none" w:sz="0" w:space="0" w:color="auto"/>
      </w:divBdr>
    </w:div>
    <w:div w:id="2126265767">
      <w:bodyDiv w:val="1"/>
      <w:marLeft w:val="0"/>
      <w:marRight w:val="0"/>
      <w:marTop w:val="0"/>
      <w:marBottom w:val="0"/>
      <w:divBdr>
        <w:top w:val="none" w:sz="0" w:space="0" w:color="auto"/>
        <w:left w:val="none" w:sz="0" w:space="0" w:color="auto"/>
        <w:bottom w:val="none" w:sz="0" w:space="0" w:color="auto"/>
        <w:right w:val="none" w:sz="0" w:space="0" w:color="auto"/>
      </w:divBdr>
    </w:div>
    <w:div w:id="2131438284">
      <w:bodyDiv w:val="1"/>
      <w:marLeft w:val="0"/>
      <w:marRight w:val="0"/>
      <w:marTop w:val="0"/>
      <w:marBottom w:val="0"/>
      <w:divBdr>
        <w:top w:val="none" w:sz="0" w:space="0" w:color="auto"/>
        <w:left w:val="none" w:sz="0" w:space="0" w:color="auto"/>
        <w:bottom w:val="none" w:sz="0" w:space="0" w:color="auto"/>
        <w:right w:val="none" w:sz="0" w:space="0" w:color="auto"/>
      </w:divBdr>
    </w:div>
    <w:div w:id="2133358351">
      <w:bodyDiv w:val="1"/>
      <w:marLeft w:val="0"/>
      <w:marRight w:val="0"/>
      <w:marTop w:val="0"/>
      <w:marBottom w:val="0"/>
      <w:divBdr>
        <w:top w:val="none" w:sz="0" w:space="0" w:color="auto"/>
        <w:left w:val="none" w:sz="0" w:space="0" w:color="auto"/>
        <w:bottom w:val="none" w:sz="0" w:space="0" w:color="auto"/>
        <w:right w:val="none" w:sz="0" w:space="0" w:color="auto"/>
      </w:divBdr>
    </w:div>
    <w:div w:id="2135714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package" Target="embeddings/Microsoft_Visio_Drawing2.vsdx"/><Relationship Id="rId39" Type="http://schemas.openxmlformats.org/officeDocument/2006/relationships/image" Target="media/image12.png"/><Relationship Id="rId21" Type="http://schemas.openxmlformats.org/officeDocument/2006/relationships/image" Target="media/image2.emf"/><Relationship Id="rId34" Type="http://schemas.openxmlformats.org/officeDocument/2006/relationships/package" Target="embeddings/Microsoft_Visio_Drawing6.vsdx"/><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29" Type="http://schemas.openxmlformats.org/officeDocument/2006/relationships/image" Target="media/image6.emf"/><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1.vsdx"/><Relationship Id="rId32" Type="http://schemas.openxmlformats.org/officeDocument/2006/relationships/package" Target="embeddings/Microsoft_Visio_Drawing5.vsdx"/><Relationship Id="rId37" Type="http://schemas.openxmlformats.org/officeDocument/2006/relationships/image" Target="media/image10.png"/><Relationship Id="rId40"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3.emf"/><Relationship Id="rId28" Type="http://schemas.openxmlformats.org/officeDocument/2006/relationships/package" Target="embeddings/Microsoft_Visio_Drawing3.vsdx"/><Relationship Id="rId36" Type="http://schemas.openxmlformats.org/officeDocument/2006/relationships/package" Target="embeddings/Microsoft_Visio_Drawing7.vsdx"/><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7.emf"/><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4.xml"/><Relationship Id="rId22" Type="http://schemas.openxmlformats.org/officeDocument/2006/relationships/package" Target="embeddings/Microsoft_Visio_Drawing.vsdx"/><Relationship Id="rId27" Type="http://schemas.openxmlformats.org/officeDocument/2006/relationships/image" Target="media/image5.emf"/><Relationship Id="rId30" Type="http://schemas.openxmlformats.org/officeDocument/2006/relationships/package" Target="embeddings/Microsoft_Visio_Drawing4.vsdx"/><Relationship Id="rId35" Type="http://schemas.openxmlformats.org/officeDocument/2006/relationships/image" Target="media/image9.emf"/><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4.emf"/><Relationship Id="rId33" Type="http://schemas.openxmlformats.org/officeDocument/2006/relationships/image" Target="media/image8.emf"/><Relationship Id="rId3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50</Pages>
  <Words>7142</Words>
  <Characters>40710</Characters>
  <Application>Microsoft Office Word</Application>
  <DocSecurity>0</DocSecurity>
  <Lines>339</Lines>
  <Paragraphs>95</Paragraphs>
  <ScaleCrop>false</ScaleCrop>
  <Company/>
  <LinksUpToDate>false</LinksUpToDate>
  <CharactersWithSpaces>47757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煜坤 张</cp:lastModifiedBy>
  <cp:revision>2</cp:revision>
  <cp:lastPrinted>2026-06-01T07:23:00Z</cp:lastPrinted>
  <dcterms:created xsi:type="dcterms:W3CDTF">2026-06-01T07:24:00Z</dcterms:created>
  <dcterms:modified xsi:type="dcterms:W3CDTF">2026-06-01T07:24:00Z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4EEE5C15A63D4EFB8303B7A04C68892B_13</vt:lpwstr>
  </property>
  <property fmtid="{D5CDD505-2E9C-101B-9397-08002B2CF9AE}" pid="4" name="KSOTemplateDocerSaveRecord">
    <vt:lpwstr>eyJoZGlkIjoiN2QwMWJiYjc4NTE0OWEwZmUzNmY1YTU4ZTFhNmMxYmQiLCJ1c2VySWQiOiI5NDUxNzMxNzMifQ==</vt:lpwstr>
  </property>
</Properties>
</file>